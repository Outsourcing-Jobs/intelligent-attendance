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C1D770">
      <w:pPr>
        <w:keepNext w:val="0"/>
        <w:keepLines w:val="0"/>
        <w:pageBreakBefore w:val="0"/>
        <w:widowControl/>
        <w:tabs>
          <w:tab w:val="left" w:pos="1800"/>
        </w:tabs>
        <w:kinsoku/>
        <w:wordWrap/>
        <w:overflowPunct/>
        <w:topLinePunct w:val="0"/>
        <w:autoSpaceDE/>
        <w:autoSpaceDN/>
        <w:bidi w:val="0"/>
        <w:adjustRightInd/>
        <w:snapToGrid/>
        <w:spacing w:before="0" w:after="0"/>
        <w:textAlignment w:val="auto"/>
        <w:rPr>
          <w:sz w:val="26"/>
          <w:szCs w:val="26"/>
        </w:rPr>
      </w:pPr>
      <w:r>
        <w:rPr>
          <w:sz w:val="26"/>
          <w:szCs w:val="26"/>
        </w:rPr>
        <w:drawing>
          <wp:anchor distT="0" distB="0" distL="114300" distR="114300" simplePos="0" relativeHeight="251659264" behindDoc="1" locked="0" layoutInCell="1" allowOverlap="1">
            <wp:simplePos x="0" y="0"/>
            <wp:positionH relativeFrom="column">
              <wp:posOffset>-116840</wp:posOffset>
            </wp:positionH>
            <wp:positionV relativeFrom="paragraph">
              <wp:posOffset>-102235</wp:posOffset>
            </wp:positionV>
            <wp:extent cx="5940425" cy="9350375"/>
            <wp:effectExtent l="0" t="0" r="0" b="0"/>
            <wp:wrapNone/>
            <wp:docPr id="10114132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13298" name="Picture 15"/>
                    <pic:cNvPicPr>
                      <a:picLocks noChangeAspect="1" noChangeArrowheads="1"/>
                    </pic:cNvPicPr>
                  </pic:nvPicPr>
                  <pic:blipFill>
                    <a:blip r:embed="rId19" cstate="print">
                      <a:clrChange>
                        <a:clrFrom>
                          <a:srgbClr val="FFFFFF"/>
                        </a:clrFrom>
                        <a:clrTo>
                          <a:srgbClr val="FFFFFF">
                            <a:alpha val="0"/>
                          </a:srgbClr>
                        </a:clrTo>
                      </a:clrChange>
                      <a:extLst>
                        <a:ext uri="{28A0092B-C50C-407E-A947-70E740481C1C}">
                          <a14:useLocalDpi xmlns:a14="http://schemas.microsoft.com/office/drawing/2010/main" val="0"/>
                        </a:ext>
                      </a:extLst>
                    </a:blip>
                    <a:srcRect l="12995" t="5919" r="8590" b="5607"/>
                    <a:stretch>
                      <a:fillRect/>
                    </a:stretch>
                  </pic:blipFill>
                  <pic:spPr>
                    <a:xfrm>
                      <a:off x="0" y="0"/>
                      <a:ext cx="5940425" cy="9350190"/>
                    </a:xfrm>
                    <a:prstGeom prst="rect">
                      <a:avLst/>
                    </a:prstGeom>
                    <a:noFill/>
                    <a:ln>
                      <a:noFill/>
                    </a:ln>
                  </pic:spPr>
                </pic:pic>
              </a:graphicData>
            </a:graphic>
          </wp:anchor>
        </w:drawing>
      </w:r>
      <w:r>
        <w:rPr>
          <w:sz w:val="26"/>
          <w:szCs w:val="26"/>
        </w:rPr>
        <w:t xml:space="preserve"> </w:t>
      </w:r>
    </w:p>
    <w:p w14:paraId="27BA0AC9">
      <w:pPr>
        <w:keepNext w:val="0"/>
        <w:keepLines w:val="0"/>
        <w:pageBreakBefore w:val="0"/>
        <w:widowControl/>
        <w:tabs>
          <w:tab w:val="left" w:pos="1800"/>
        </w:tabs>
        <w:kinsoku/>
        <w:wordWrap/>
        <w:overflowPunct/>
        <w:topLinePunct w:val="0"/>
        <w:autoSpaceDE/>
        <w:autoSpaceDN/>
        <w:bidi w:val="0"/>
        <w:adjustRightInd/>
        <w:snapToGrid/>
        <w:spacing w:before="0" w:after="0"/>
        <w:jc w:val="center"/>
        <w:textAlignment w:val="auto"/>
        <w:rPr>
          <w:rFonts w:cs="Times New Roman"/>
          <w:b/>
          <w:sz w:val="32"/>
          <w:szCs w:val="32"/>
        </w:rPr>
      </w:pPr>
      <w:r>
        <w:rPr>
          <w:rFonts w:cs="Times New Roman"/>
          <w:b/>
          <w:sz w:val="32"/>
          <w:szCs w:val="32"/>
        </w:rPr>
        <w:t>BỘ CÔNG THƯƠNG</w:t>
      </w:r>
    </w:p>
    <w:p w14:paraId="1A7A8087">
      <w:pPr>
        <w:keepNext w:val="0"/>
        <w:keepLines w:val="0"/>
        <w:pageBreakBefore w:val="0"/>
        <w:widowControl/>
        <w:tabs>
          <w:tab w:val="left" w:pos="1114"/>
        </w:tabs>
        <w:kinsoku/>
        <w:wordWrap/>
        <w:overflowPunct/>
        <w:topLinePunct w:val="0"/>
        <w:autoSpaceDE/>
        <w:autoSpaceDN/>
        <w:bidi w:val="0"/>
        <w:adjustRightInd/>
        <w:snapToGrid/>
        <w:spacing w:before="0" w:after="0"/>
        <w:jc w:val="center"/>
        <w:textAlignment w:val="auto"/>
        <w:rPr>
          <w:rFonts w:cs="Times New Roman"/>
          <w:b/>
          <w:sz w:val="32"/>
          <w:szCs w:val="32"/>
        </w:rPr>
      </w:pPr>
      <w:r>
        <w:rPr>
          <w:rFonts w:cs="Times New Roman"/>
          <w:b/>
          <w:sz w:val="32"/>
          <w:szCs w:val="32"/>
        </w:rPr>
        <w:t>TRƯỜNG ĐẠI HỌC CÔNG NGHIỆP VIỆT - HUNG</w:t>
      </w:r>
    </w:p>
    <w:p w14:paraId="73D46853">
      <w:pPr>
        <w:tabs>
          <w:tab w:val="left" w:pos="1114"/>
        </w:tabs>
        <w:jc w:val="center"/>
        <w:rPr>
          <w:rFonts w:hint="default" w:cs="Times New Roman"/>
          <w:b/>
          <w:sz w:val="26"/>
          <w:szCs w:val="26"/>
          <w:lang w:val="en-US"/>
        </w:rPr>
      </w:pPr>
      <w:r>
        <w:rPr>
          <w:rFonts w:hint="default" w:cs="Times New Roman"/>
          <w:b/>
          <w:sz w:val="26"/>
          <w:szCs w:val="26"/>
          <w:lang w:val="en-US"/>
        </w:rPr>
        <w:t>---------------------------------------</w:t>
      </w:r>
    </w:p>
    <w:p w14:paraId="39771BB0">
      <w:pPr>
        <w:jc w:val="center"/>
        <w:rPr>
          <w:rFonts w:cs="Times New Roman"/>
          <w:b/>
          <w:sz w:val="26"/>
          <w:szCs w:val="26"/>
        </w:rPr>
      </w:pPr>
      <w:r>
        <w:drawing>
          <wp:anchor distT="0" distB="0" distL="114300" distR="114300" simplePos="0" relativeHeight="251661312" behindDoc="1" locked="0" layoutInCell="1" allowOverlap="1">
            <wp:simplePos x="0" y="0"/>
            <wp:positionH relativeFrom="column">
              <wp:posOffset>2053590</wp:posOffset>
            </wp:positionH>
            <wp:positionV relativeFrom="paragraph">
              <wp:posOffset>216535</wp:posOffset>
            </wp:positionV>
            <wp:extent cx="1766570" cy="1151890"/>
            <wp:effectExtent l="0" t="0" r="1270" b="6350"/>
            <wp:wrapNone/>
            <wp:docPr id="21"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A blue and white logo&#10;&#10;AI-generated content may be incorrect."/>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1766570" cy="1151890"/>
                    </a:xfrm>
                    <a:prstGeom prst="rect">
                      <a:avLst/>
                    </a:prstGeom>
                    <a:noFill/>
                    <a:ln>
                      <a:noFill/>
                    </a:ln>
                  </pic:spPr>
                </pic:pic>
              </a:graphicData>
            </a:graphic>
          </wp:anchor>
        </w:drawing>
      </w:r>
    </w:p>
    <w:p w14:paraId="6BECC52A">
      <w:pPr>
        <w:spacing w:before="120"/>
        <w:rPr>
          <w:rFonts w:cs="Times New Roman"/>
          <w:sz w:val="26"/>
          <w:szCs w:val="26"/>
        </w:rPr>
      </w:pPr>
      <w:r>
        <w:rPr>
          <w:rFonts w:cs="Times New Roman"/>
          <w:sz w:val="26"/>
          <w:szCs w:val="26"/>
        </w:rPr>
        <w:softHyphen/>
      </w:r>
      <w:r>
        <w:rPr>
          <w:rFonts w:cs="Times New Roman"/>
          <w:sz w:val="26"/>
          <w:szCs w:val="26"/>
        </w:rPr>
        <w:softHyphen/>
      </w:r>
    </w:p>
    <w:p w14:paraId="68CFD442">
      <w:pPr>
        <w:tabs>
          <w:tab w:val="left" w:pos="7533"/>
        </w:tabs>
        <w:rPr>
          <w:sz w:val="26"/>
          <w:szCs w:val="26"/>
        </w:rPr>
      </w:pPr>
      <w:r>
        <w:rPr>
          <w:sz w:val="26"/>
          <w:szCs w:val="26"/>
        </w:rPr>
        <w:tab/>
      </w:r>
    </w:p>
    <w:p w14:paraId="0367C3B2">
      <w:pPr>
        <w:tabs>
          <w:tab w:val="left" w:pos="260"/>
          <w:tab w:val="left" w:pos="5840"/>
          <w:tab w:val="left" w:pos="6800"/>
          <w:tab w:val="right" w:pos="9072"/>
        </w:tabs>
        <w:rPr>
          <w:sz w:val="26"/>
          <w:szCs w:val="26"/>
        </w:rPr>
      </w:pPr>
    </w:p>
    <w:p w14:paraId="68BC50BA">
      <w:pPr>
        <w:tabs>
          <w:tab w:val="left" w:pos="260"/>
          <w:tab w:val="left" w:pos="5840"/>
          <w:tab w:val="left" w:pos="6800"/>
          <w:tab w:val="right" w:pos="9072"/>
        </w:tabs>
        <w:rPr>
          <w:sz w:val="26"/>
          <w:szCs w:val="26"/>
        </w:rPr>
      </w:pPr>
    </w:p>
    <w:p w14:paraId="6427AAEF">
      <w:pPr>
        <w:spacing w:line="360" w:lineRule="auto"/>
        <w:jc w:val="center"/>
        <w:rPr>
          <w:b/>
          <w:bCs/>
          <w:sz w:val="40"/>
          <w:szCs w:val="40"/>
          <w:lang w:val="vi-VN"/>
        </w:rPr>
      </w:pPr>
    </w:p>
    <w:p w14:paraId="18278125">
      <w:pPr>
        <w:spacing w:line="360" w:lineRule="auto"/>
        <w:jc w:val="center"/>
        <w:rPr>
          <w:b/>
          <w:bCs/>
          <w:sz w:val="40"/>
          <w:szCs w:val="40"/>
          <w:lang w:val="vi-VN"/>
        </w:rPr>
      </w:pPr>
      <w:r>
        <w:rPr>
          <w:b/>
          <w:bCs/>
          <w:sz w:val="40"/>
          <w:szCs w:val="40"/>
          <w:lang w:val="vi-VN"/>
        </w:rPr>
        <w:t>ĐỒ ÁN TỐT NGHIỆP ĐẠI HỌC</w:t>
      </w:r>
    </w:p>
    <w:p w14:paraId="7C7895A3">
      <w:pPr>
        <w:pStyle w:val="12"/>
        <w:spacing w:line="360" w:lineRule="auto"/>
        <w:ind w:left="0"/>
        <w:jc w:val="center"/>
        <w:rPr>
          <w:sz w:val="34"/>
          <w:szCs w:val="34"/>
          <w:lang w:val="vi-VN"/>
        </w:rPr>
      </w:pPr>
      <w:r>
        <w:rPr>
          <w:sz w:val="34"/>
          <w:szCs w:val="34"/>
          <w:lang w:val="vi-VN"/>
        </w:rPr>
        <w:t>NGÀNH CÔNG NGHỆ THÔNG TIN</w:t>
      </w:r>
    </w:p>
    <w:p w14:paraId="27E1A123">
      <w:pPr>
        <w:pStyle w:val="12"/>
        <w:spacing w:line="360" w:lineRule="auto"/>
        <w:ind w:left="0"/>
        <w:jc w:val="center"/>
        <w:rPr>
          <w:sz w:val="32"/>
          <w:szCs w:val="32"/>
          <w:lang w:val="vi-VN"/>
        </w:rPr>
      </w:pPr>
      <w:r>
        <w:rPr>
          <w:sz w:val="34"/>
          <w:szCs w:val="34"/>
          <w:lang w:val="vi-VN"/>
        </w:rPr>
        <w:t>CHUYÊN NGÀNH CÔNG NGHỆ THÔNG TIN</w:t>
      </w:r>
    </w:p>
    <w:p w14:paraId="02040070">
      <w:pPr>
        <w:pStyle w:val="12"/>
        <w:spacing w:line="360" w:lineRule="auto"/>
        <w:ind w:left="0" w:leftChars="0" w:firstLine="259" w:firstLineChars="72"/>
        <w:jc w:val="center"/>
        <w:rPr>
          <w:sz w:val="36"/>
          <w:szCs w:val="36"/>
          <w:lang w:val="vi-VN"/>
        </w:rPr>
      </w:pPr>
    </w:p>
    <w:p w14:paraId="035D3B81">
      <w:pPr>
        <w:autoSpaceDE w:val="0"/>
        <w:autoSpaceDN w:val="0"/>
        <w:adjustRightInd w:val="0"/>
        <w:spacing w:line="312" w:lineRule="auto"/>
        <w:ind w:left="259" w:leftChars="94" w:hanging="15" w:firstLineChars="0"/>
        <w:jc w:val="center"/>
        <w:rPr>
          <w:rFonts w:ascii="Times New Roman" w:hAnsi="Times New Roman"/>
          <w:b/>
          <w:bCs/>
          <w:sz w:val="34"/>
          <w:szCs w:val="34"/>
          <w:lang w:val="en"/>
        </w:rPr>
      </w:pPr>
      <w:r>
        <w:rPr>
          <w:rFonts w:cs="Times New Roman"/>
          <w:b/>
          <w:bCs/>
          <w:sz w:val="34"/>
          <w:szCs w:val="34"/>
          <w:lang w:val="vi-VN"/>
        </w:rPr>
        <w:t xml:space="preserve">TÊN ĐỀ TÀI: </w:t>
      </w:r>
      <w:r>
        <w:rPr>
          <w:rFonts w:ascii="Times New Roman" w:hAnsi="Times New Roman"/>
          <w:b/>
          <w:sz w:val="34"/>
          <w:szCs w:val="34"/>
        </w:rPr>
        <w:t>XÂY DỰNG HỆ THỐNG ĐIỂM DANH THÔNG MINH TÍCH HỢP CẢNH BÁO ĐIỂM CHUYÊN CẦN TRÊN NỀN TẢNG WEB</w:t>
      </w:r>
    </w:p>
    <w:p w14:paraId="625CB782">
      <w:pPr>
        <w:spacing w:line="360" w:lineRule="auto"/>
        <w:jc w:val="center"/>
        <w:rPr>
          <w:rFonts w:hint="default"/>
          <w:b/>
          <w:bCs/>
          <w:sz w:val="34"/>
          <w:szCs w:val="34"/>
          <w:lang w:val="en-US"/>
        </w:rPr>
      </w:pPr>
    </w:p>
    <w:p w14:paraId="47144DD9">
      <w:pPr>
        <w:pStyle w:val="12"/>
        <w:spacing w:line="360" w:lineRule="auto"/>
        <w:ind w:left="0"/>
        <w:jc w:val="center"/>
        <w:rPr>
          <w:b/>
          <w:bCs/>
          <w:sz w:val="36"/>
          <w:szCs w:val="36"/>
          <w:lang w:val="vi-VN"/>
        </w:rPr>
      </w:pPr>
    </w:p>
    <w:tbl>
      <w:tblPr>
        <w:tblStyle w:val="43"/>
        <w:tblW w:w="0" w:type="auto"/>
        <w:tblInd w:w="167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52"/>
        <w:gridCol w:w="3402"/>
      </w:tblGrid>
      <w:tr w14:paraId="63E4F5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52" w:type="dxa"/>
          </w:tcPr>
          <w:p w14:paraId="0B04F125">
            <w:pPr>
              <w:keepNext w:val="0"/>
              <w:keepLines w:val="0"/>
              <w:widowControl/>
              <w:suppressLineNumbers w:val="0"/>
              <w:spacing w:beforeAutospacing="0" w:afterAutospacing="0" w:line="360" w:lineRule="auto"/>
              <w:ind w:left="0" w:right="0"/>
              <w:rPr>
                <w:rFonts w:hint="default" w:cs="Times New Roman"/>
                <w:b/>
                <w:szCs w:val="28"/>
                <w:lang w:val="vi-VN"/>
              </w:rPr>
            </w:pPr>
            <w:r>
              <w:rPr>
                <w:rFonts w:hint="default" w:cs="Times New Roman"/>
                <w:b/>
                <w:szCs w:val="28"/>
              </w:rPr>
              <w:t>Người hướng dẫn</w:t>
            </w:r>
            <w:r>
              <w:rPr>
                <w:rFonts w:hint="default" w:cs="Times New Roman"/>
                <w:b/>
                <w:szCs w:val="28"/>
                <w:lang w:val="vi-VN"/>
              </w:rPr>
              <w:t xml:space="preserve"> </w:t>
            </w:r>
          </w:p>
        </w:tc>
        <w:tc>
          <w:tcPr>
            <w:tcW w:w="3402" w:type="dxa"/>
          </w:tcPr>
          <w:p w14:paraId="68592BEB">
            <w:pPr>
              <w:keepNext w:val="0"/>
              <w:keepLines w:val="0"/>
              <w:widowControl/>
              <w:suppressLineNumbers w:val="0"/>
              <w:spacing w:beforeAutospacing="0" w:afterAutospacing="0" w:line="360" w:lineRule="auto"/>
              <w:ind w:left="0" w:right="0"/>
              <w:rPr>
                <w:rFonts w:hint="default" w:cs="Times New Roman"/>
                <w:b/>
                <w:bCs/>
                <w:szCs w:val="28"/>
              </w:rPr>
            </w:pPr>
            <w:r>
              <w:rPr>
                <w:rFonts w:hint="default" w:cs="Times New Roman"/>
                <w:b/>
                <w:bCs/>
                <w:szCs w:val="28"/>
              </w:rPr>
              <w:t xml:space="preserve">: </w:t>
            </w:r>
          </w:p>
        </w:tc>
      </w:tr>
      <w:tr w14:paraId="29A60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52" w:type="dxa"/>
          </w:tcPr>
          <w:p w14:paraId="514558D7">
            <w:pPr>
              <w:keepNext w:val="0"/>
              <w:keepLines w:val="0"/>
              <w:widowControl/>
              <w:suppressLineNumbers w:val="0"/>
              <w:spacing w:beforeAutospacing="0" w:afterAutospacing="0" w:line="360" w:lineRule="auto"/>
              <w:ind w:left="0" w:right="0"/>
              <w:rPr>
                <w:rFonts w:hint="default" w:cs="Times New Roman"/>
                <w:b/>
                <w:szCs w:val="28"/>
              </w:rPr>
            </w:pPr>
            <w:r>
              <w:rPr>
                <w:rFonts w:hint="default" w:cs="Times New Roman"/>
                <w:b/>
                <w:szCs w:val="28"/>
              </w:rPr>
              <w:t>Họ tên sinh viên</w:t>
            </w:r>
          </w:p>
        </w:tc>
        <w:tc>
          <w:tcPr>
            <w:tcW w:w="3402" w:type="dxa"/>
          </w:tcPr>
          <w:p w14:paraId="6BAC2E72">
            <w:pPr>
              <w:keepNext w:val="0"/>
              <w:keepLines w:val="0"/>
              <w:widowControl/>
              <w:suppressLineNumbers w:val="0"/>
              <w:spacing w:beforeAutospacing="0" w:afterAutospacing="0" w:line="360" w:lineRule="auto"/>
              <w:ind w:left="0" w:right="0"/>
              <w:rPr>
                <w:rFonts w:hint="default" w:cs="Times New Roman"/>
                <w:b/>
                <w:bCs/>
                <w:szCs w:val="28"/>
              </w:rPr>
            </w:pPr>
            <w:r>
              <w:rPr>
                <w:rFonts w:hint="default" w:cs="Times New Roman"/>
                <w:b/>
                <w:bCs/>
                <w:szCs w:val="28"/>
              </w:rPr>
              <w:t xml:space="preserve">: </w:t>
            </w:r>
          </w:p>
        </w:tc>
      </w:tr>
      <w:tr w14:paraId="5D149D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52" w:type="dxa"/>
          </w:tcPr>
          <w:p w14:paraId="20557528">
            <w:pPr>
              <w:keepNext w:val="0"/>
              <w:keepLines w:val="0"/>
              <w:widowControl/>
              <w:suppressLineNumbers w:val="0"/>
              <w:spacing w:beforeAutospacing="0" w:afterAutospacing="0" w:line="360" w:lineRule="auto"/>
              <w:ind w:left="0" w:right="0"/>
              <w:rPr>
                <w:rFonts w:hint="default" w:cs="Times New Roman"/>
                <w:b/>
                <w:szCs w:val="28"/>
              </w:rPr>
            </w:pPr>
            <w:r>
              <w:rPr>
                <w:rFonts w:hint="default" w:cs="Times New Roman"/>
                <w:b/>
                <w:szCs w:val="28"/>
              </w:rPr>
              <w:t>Mã sinh viên</w:t>
            </w:r>
          </w:p>
        </w:tc>
        <w:tc>
          <w:tcPr>
            <w:tcW w:w="3402" w:type="dxa"/>
          </w:tcPr>
          <w:p w14:paraId="2B7EA8E8">
            <w:pPr>
              <w:keepNext w:val="0"/>
              <w:keepLines w:val="0"/>
              <w:widowControl/>
              <w:suppressLineNumbers w:val="0"/>
              <w:spacing w:beforeAutospacing="0" w:afterAutospacing="0" w:line="360" w:lineRule="auto"/>
              <w:ind w:left="0" w:right="0"/>
              <w:rPr>
                <w:rFonts w:hint="default" w:cs="Times New Roman"/>
                <w:bCs/>
                <w:szCs w:val="28"/>
                <w:lang w:val="vi-VN"/>
              </w:rPr>
            </w:pPr>
            <w:r>
              <w:rPr>
                <w:rFonts w:hint="default" w:cs="Times New Roman"/>
                <w:b/>
                <w:bCs/>
                <w:szCs w:val="28"/>
              </w:rPr>
              <w:t>:</w:t>
            </w:r>
          </w:p>
        </w:tc>
      </w:tr>
      <w:tr w14:paraId="6F56A1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52" w:type="dxa"/>
          </w:tcPr>
          <w:p w14:paraId="1B936078">
            <w:pPr>
              <w:keepNext w:val="0"/>
              <w:keepLines w:val="0"/>
              <w:widowControl/>
              <w:suppressLineNumbers w:val="0"/>
              <w:spacing w:beforeAutospacing="0" w:afterAutospacing="0" w:line="360" w:lineRule="auto"/>
              <w:ind w:left="0" w:right="0"/>
              <w:rPr>
                <w:rFonts w:hint="default" w:cs="Times New Roman"/>
                <w:b/>
                <w:szCs w:val="28"/>
              </w:rPr>
            </w:pPr>
            <w:r>
              <w:rPr>
                <w:rFonts w:hint="default" w:cs="Times New Roman"/>
                <w:b/>
                <w:szCs w:val="28"/>
              </w:rPr>
              <w:t>Khóa</w:t>
            </w:r>
          </w:p>
        </w:tc>
        <w:tc>
          <w:tcPr>
            <w:tcW w:w="3402" w:type="dxa"/>
          </w:tcPr>
          <w:p w14:paraId="3DF1F96C">
            <w:pPr>
              <w:keepNext w:val="0"/>
              <w:keepLines w:val="0"/>
              <w:widowControl/>
              <w:suppressLineNumbers w:val="0"/>
              <w:spacing w:beforeAutospacing="0" w:afterAutospacing="0" w:line="360" w:lineRule="auto"/>
              <w:ind w:left="0" w:right="0"/>
              <w:rPr>
                <w:rFonts w:hint="default" w:cs="Times New Roman"/>
                <w:b/>
                <w:bCs/>
                <w:szCs w:val="28"/>
              </w:rPr>
            </w:pPr>
            <w:r>
              <w:rPr>
                <w:rFonts w:hint="default" w:cs="Times New Roman"/>
                <w:b/>
                <w:bCs/>
                <w:szCs w:val="28"/>
              </w:rPr>
              <w:t xml:space="preserve">: </w:t>
            </w:r>
          </w:p>
        </w:tc>
      </w:tr>
    </w:tbl>
    <w:p w14:paraId="45A9436F">
      <w:pPr>
        <w:tabs>
          <w:tab w:val="left" w:pos="5820"/>
        </w:tabs>
        <w:rPr>
          <w:rFonts w:cs="Times New Roman"/>
          <w:b/>
          <w:i/>
          <w:sz w:val="26"/>
          <w:szCs w:val="26"/>
        </w:rPr>
      </w:pPr>
    </w:p>
    <w:p w14:paraId="31E872B7">
      <w:pPr>
        <w:tabs>
          <w:tab w:val="left" w:pos="5820"/>
        </w:tabs>
        <w:rPr>
          <w:rFonts w:cs="Times New Roman"/>
          <w:b/>
          <w:i/>
          <w:sz w:val="26"/>
          <w:szCs w:val="26"/>
        </w:rPr>
      </w:pPr>
      <w:r>
        <w:rPr>
          <w:rFonts w:cs="Times New Roman"/>
          <w:b/>
          <w:i/>
          <w:sz w:val="26"/>
          <w:szCs w:val="26"/>
          <w:lang w:val="vi-VN"/>
        </w:rPr>
        <w:tab/>
      </w:r>
    </w:p>
    <w:p w14:paraId="157F93CE">
      <w:pPr>
        <w:jc w:val="center"/>
        <w:rPr>
          <w:rFonts w:cs="Times New Roman"/>
          <w:b/>
          <w:i/>
          <w:sz w:val="14"/>
          <w:szCs w:val="14"/>
        </w:rPr>
      </w:pPr>
    </w:p>
    <w:p w14:paraId="57CD3794">
      <w:pPr>
        <w:pageBreakBefore w:val="0"/>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rPr>
        <w:t>HÀ NỘI - NĂM 202</w:t>
      </w:r>
      <w:r>
        <w:rPr>
          <w:rFonts w:hint="default" w:cs="Times New Roman"/>
          <w:b/>
          <w:bCs/>
          <w:sz w:val="28"/>
          <w:szCs w:val="28"/>
          <w:lang w:val="en-US"/>
        </w:rPr>
        <w:t>6</w:t>
      </w:r>
    </w:p>
    <w:p w14:paraId="10DA23CB">
      <w:pPr>
        <w:pageBreakBefore w:val="0"/>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cs="Times New Roman"/>
          <w:b/>
          <w:bCs/>
          <w:sz w:val="28"/>
          <w:szCs w:val="28"/>
          <w:lang w:val="en-US"/>
        </w:rPr>
      </w:pPr>
    </w:p>
    <w:p w14:paraId="25CEFEB9">
      <w:pPr>
        <w:pageBreakBefore w:val="0"/>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cs="Times New Roman"/>
          <w:sz w:val="32"/>
          <w:szCs w:val="32"/>
        </w:rPr>
      </w:pPr>
      <w:r>
        <w:rPr>
          <w:rFonts w:hint="default" w:ascii="Times New Roman" w:hAnsi="Times New Roman" w:cs="Times New Roman"/>
          <w:sz w:val="32"/>
          <w:szCs w:val="32"/>
        </w:rPr>
        <w:t>BỘ CÔNG THƯƠNG</w:t>
      </w:r>
    </w:p>
    <w:p w14:paraId="110EC425">
      <w:pPr>
        <w:pageBreakBefore w:val="0"/>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cs="Times New Roman"/>
          <w:b/>
          <w:bCs/>
          <w:sz w:val="32"/>
          <w:szCs w:val="32"/>
        </w:rPr>
      </w:pPr>
      <w:r>
        <w:rPr>
          <w:rFonts w:hint="default" w:ascii="Times New Roman" w:hAnsi="Times New Roman" w:cs="Times New Roman"/>
          <w:b/>
          <w:bCs/>
          <w:sz w:val="32"/>
          <w:szCs w:val="32"/>
        </w:rPr>
        <mc:AlternateContent>
          <mc:Choice Requires="wps">
            <w:drawing>
              <wp:anchor distT="0" distB="0" distL="114300" distR="114300" simplePos="0" relativeHeight="251660288" behindDoc="0" locked="0" layoutInCell="1" allowOverlap="1">
                <wp:simplePos x="0" y="0"/>
                <wp:positionH relativeFrom="column">
                  <wp:posOffset>846455</wp:posOffset>
                </wp:positionH>
                <wp:positionV relativeFrom="paragraph">
                  <wp:posOffset>242570</wp:posOffset>
                </wp:positionV>
                <wp:extent cx="3606165" cy="0"/>
                <wp:effectExtent l="0" t="0" r="0" b="0"/>
                <wp:wrapNone/>
                <wp:docPr id="101640213" name="Straight Connector 1"/>
                <wp:cNvGraphicFramePr/>
                <a:graphic xmlns:a="http://schemas.openxmlformats.org/drawingml/2006/main">
                  <a:graphicData uri="http://schemas.microsoft.com/office/word/2010/wordprocessingShape">
                    <wps:wsp>
                      <wps:cNvCnPr/>
                      <wps:spPr>
                        <a:xfrm>
                          <a:off x="0" y="0"/>
                          <a:ext cx="360639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o:spt="20" style="position:absolute;left:0pt;margin-left:66.65pt;margin-top:19.1pt;height:0pt;width:283.95pt;z-index:251660288;mso-width-relative:page;mso-height-relative:page;" filled="f" stroked="t" coordsize="21600,21600" o:gfxdata="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gSJ+t1QAAAAkBAAAPAAAAAAAAAAEA&#10;IAAAACIAAABkcnMvZG93bnJldi54bWxQSwECFAAUAAAACACHTuJAT203KNkBAAC8AwAADgAAAAAA&#10;AAABACAAAAAkAQAAZHJzL2Uyb0RvYy54bWxQSwUGAAAAAAYABgBZAQAAbwUAAAAA&#10;">
                <v:fill on="f" focussize="0,0"/>
                <v:stroke weight="0.5pt" color="#000000 [3200]" miterlimit="8" joinstyle="miter"/>
                <v:imagedata o:title=""/>
                <o:lock v:ext="edit" aspectratio="f"/>
              </v:line>
            </w:pict>
          </mc:Fallback>
        </mc:AlternateContent>
      </w:r>
      <w:r>
        <w:rPr>
          <w:rFonts w:hint="default" w:ascii="Times New Roman" w:hAnsi="Times New Roman" w:cs="Times New Roman"/>
          <w:b/>
          <w:bCs/>
          <w:sz w:val="32"/>
          <w:szCs w:val="32"/>
        </w:rPr>
        <w:t>TRƯỜNG ĐẠI HỌC CÔNG NGHIỆP VIỆT – HUNG</w:t>
      </w:r>
    </w:p>
    <w:p w14:paraId="21C1706A">
      <w:pPr>
        <w:pageBreakBefore w:val="0"/>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cs="Times New Roman"/>
          <w:b/>
          <w:bCs/>
          <w:szCs w:val="26"/>
        </w:rPr>
      </w:pPr>
      <w:r>
        <w:drawing>
          <wp:anchor distT="0" distB="0" distL="114300" distR="114300" simplePos="0" relativeHeight="251663360" behindDoc="0" locked="0" layoutInCell="1" allowOverlap="1">
            <wp:simplePos x="0" y="0"/>
            <wp:positionH relativeFrom="column">
              <wp:posOffset>1768475</wp:posOffset>
            </wp:positionH>
            <wp:positionV relativeFrom="paragraph">
              <wp:posOffset>243205</wp:posOffset>
            </wp:positionV>
            <wp:extent cx="1950085" cy="1271270"/>
            <wp:effectExtent l="0" t="0" r="635" b="8890"/>
            <wp:wrapTopAndBottom/>
            <wp:docPr id="83"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1" descr="A blue and white logo&#10;&#10;AI-generated content may be incorrect."/>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1950085" cy="1271270"/>
                    </a:xfrm>
                    <a:prstGeom prst="rect">
                      <a:avLst/>
                    </a:prstGeom>
                    <a:noFill/>
                    <a:ln>
                      <a:noFill/>
                    </a:ln>
                  </pic:spPr>
                </pic:pic>
              </a:graphicData>
            </a:graphic>
          </wp:anchor>
        </w:drawing>
      </w:r>
    </w:p>
    <w:p w14:paraId="15025D4A">
      <w:pPr>
        <w:pageBreakBefore w:val="0"/>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cs="Times New Roman"/>
          <w:b/>
          <w:bCs/>
          <w:sz w:val="40"/>
          <w:szCs w:val="40"/>
        </w:rPr>
      </w:pPr>
      <w:r>
        <w:rPr>
          <w:rFonts w:hint="default" w:ascii="Times New Roman" w:hAnsi="Times New Roman" w:cs="Times New Roman"/>
          <w:b/>
          <w:bCs/>
          <w:sz w:val="40"/>
          <w:szCs w:val="40"/>
        </w:rPr>
        <w:t>ĐỒ ÁN TỐT NGHIỆP ĐẠI HỌC</w:t>
      </w:r>
    </w:p>
    <w:p w14:paraId="16C19E00">
      <w:pPr>
        <w:pageBreakBefore w:val="0"/>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cs="Times New Roman"/>
          <w:sz w:val="32"/>
          <w:szCs w:val="32"/>
        </w:rPr>
      </w:pPr>
      <w:r>
        <w:rPr>
          <w:rFonts w:hint="default" w:ascii="Times New Roman" w:hAnsi="Times New Roman" w:cs="Times New Roman"/>
          <w:sz w:val="32"/>
          <w:szCs w:val="32"/>
        </w:rPr>
        <w:t>NGÀNH: CÔNG NGHỆ THÔNG TIN</w:t>
      </w:r>
    </w:p>
    <w:p w14:paraId="1CD72FBB">
      <w:pPr>
        <w:pageBreakBefore w:val="0"/>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cs="Times New Roman"/>
          <w:sz w:val="32"/>
          <w:szCs w:val="32"/>
        </w:rPr>
      </w:pPr>
      <w:r>
        <w:rPr>
          <w:rFonts w:hint="default" w:ascii="Times New Roman" w:hAnsi="Times New Roman" w:cs="Times New Roman"/>
          <w:sz w:val="32"/>
          <w:szCs w:val="32"/>
        </w:rPr>
        <w:t>CHUYÊN NGÀNH: CÔNG NGHỆ THÔNG TIN</w:t>
      </w:r>
    </w:p>
    <w:p w14:paraId="7D5F1733">
      <w:pPr>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b/>
          <w:bCs/>
          <w:szCs w:val="26"/>
        </w:rPr>
      </w:pPr>
    </w:p>
    <w:p w14:paraId="440A0DE4">
      <w:pPr>
        <w:pageBreakBefore w:val="0"/>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cs="Times New Roman"/>
          <w:b/>
          <w:bCs/>
          <w:szCs w:val="26"/>
        </w:rPr>
      </w:pPr>
    </w:p>
    <w:p w14:paraId="5154D6F8">
      <w:pPr>
        <w:autoSpaceDE w:val="0"/>
        <w:autoSpaceDN w:val="0"/>
        <w:adjustRightInd w:val="0"/>
        <w:spacing w:line="312" w:lineRule="auto"/>
        <w:ind w:left="259" w:leftChars="94" w:hanging="15" w:firstLineChars="0"/>
        <w:jc w:val="center"/>
        <w:rPr>
          <w:rFonts w:ascii="Times New Roman" w:hAnsi="Times New Roman"/>
          <w:b/>
          <w:bCs/>
          <w:sz w:val="34"/>
          <w:szCs w:val="34"/>
          <w:lang w:val="en"/>
        </w:rPr>
      </w:pPr>
      <w:r>
        <w:rPr>
          <w:rFonts w:cs="Times New Roman"/>
          <w:b/>
          <w:bCs/>
          <w:sz w:val="34"/>
          <w:szCs w:val="34"/>
          <w:lang w:val="vi-VN"/>
        </w:rPr>
        <w:t xml:space="preserve">TÊN ĐỀ TÀI: </w:t>
      </w:r>
      <w:r>
        <w:rPr>
          <w:rFonts w:ascii="Times New Roman" w:hAnsi="Times New Roman"/>
          <w:b/>
          <w:sz w:val="34"/>
          <w:szCs w:val="34"/>
        </w:rPr>
        <w:t>XÂY DỰNG HỆ THỐNG ĐIỂM DANH THÔNG MINH TÍCH HỢP CẢNH BÁO ĐIỂM CHUYÊN CẦN TRÊN NỀN TẢNG WEB</w:t>
      </w:r>
    </w:p>
    <w:p w14:paraId="7498BE76">
      <w:pPr>
        <w:pageBreakBefore w:val="0"/>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cs="Times New Roman"/>
          <w:b/>
          <w:bCs/>
          <w:szCs w:val="26"/>
        </w:rPr>
      </w:pPr>
    </w:p>
    <w:tbl>
      <w:tblPr>
        <w:tblStyle w:val="4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19"/>
        <w:gridCol w:w="3402"/>
      </w:tblGrid>
      <w:tr w14:paraId="1BE491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19" w:type="dxa"/>
          </w:tcPr>
          <w:p w14:paraId="30C87AD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Người hướng dẫn</w:t>
            </w:r>
          </w:p>
        </w:tc>
        <w:tc>
          <w:tcPr>
            <w:tcW w:w="3402" w:type="dxa"/>
          </w:tcPr>
          <w:p w14:paraId="161E1A5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sz w:val="28"/>
                <w:szCs w:val="28"/>
              </w:rPr>
            </w:pPr>
            <w:r>
              <w:rPr>
                <w:rFonts w:hint="default" w:ascii="Times New Roman" w:hAnsi="Times New Roman" w:cs="Times New Roman"/>
                <w:b/>
                <w:bCs/>
                <w:sz w:val="28"/>
                <w:szCs w:val="28"/>
              </w:rPr>
              <w:t xml:space="preserve">: </w:t>
            </w:r>
          </w:p>
        </w:tc>
      </w:tr>
      <w:tr w14:paraId="2E08F5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19" w:type="dxa"/>
          </w:tcPr>
          <w:p w14:paraId="2ABA79C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Họ tên sinh viên</w:t>
            </w:r>
          </w:p>
        </w:tc>
        <w:tc>
          <w:tcPr>
            <w:tcW w:w="3402" w:type="dxa"/>
          </w:tcPr>
          <w:p w14:paraId="4EDDCCD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sz w:val="28"/>
                <w:szCs w:val="28"/>
              </w:rPr>
            </w:pPr>
            <w:r>
              <w:rPr>
                <w:rFonts w:hint="default" w:ascii="Times New Roman" w:hAnsi="Times New Roman" w:cs="Times New Roman"/>
                <w:b/>
                <w:bCs/>
                <w:sz w:val="28"/>
                <w:szCs w:val="28"/>
              </w:rPr>
              <w:t xml:space="preserve">: </w:t>
            </w:r>
          </w:p>
        </w:tc>
      </w:tr>
      <w:tr w14:paraId="223B2D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19" w:type="dxa"/>
          </w:tcPr>
          <w:p w14:paraId="28BB565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Mã sinh viên</w:t>
            </w:r>
          </w:p>
        </w:tc>
        <w:tc>
          <w:tcPr>
            <w:tcW w:w="3402" w:type="dxa"/>
          </w:tcPr>
          <w:p w14:paraId="35EB62D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sz w:val="28"/>
                <w:szCs w:val="28"/>
              </w:rPr>
            </w:pPr>
            <w:r>
              <w:rPr>
                <w:rFonts w:hint="default" w:ascii="Times New Roman" w:hAnsi="Times New Roman" w:cs="Times New Roman"/>
                <w:b/>
                <w:bCs/>
                <w:sz w:val="28"/>
                <w:szCs w:val="28"/>
              </w:rPr>
              <w:t xml:space="preserve">: </w:t>
            </w:r>
          </w:p>
        </w:tc>
      </w:tr>
      <w:tr w14:paraId="60744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19" w:type="dxa"/>
          </w:tcPr>
          <w:p w14:paraId="533DAF8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Khóa</w:t>
            </w:r>
          </w:p>
        </w:tc>
        <w:tc>
          <w:tcPr>
            <w:tcW w:w="3402" w:type="dxa"/>
          </w:tcPr>
          <w:p w14:paraId="0083EEF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rPr>
              <w:t xml:space="preserve">: </w:t>
            </w:r>
          </w:p>
        </w:tc>
      </w:tr>
    </w:tbl>
    <w:p w14:paraId="66C9C18F">
      <w:pPr>
        <w:pageBreakBefore w:val="0"/>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cs="Times New Roman"/>
          <w:b/>
          <w:bCs/>
          <w:szCs w:val="26"/>
        </w:rPr>
      </w:pPr>
    </w:p>
    <w:p w14:paraId="374352D0">
      <w:pPr>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b/>
          <w:bCs/>
          <w:sz w:val="28"/>
          <w:szCs w:val="28"/>
        </w:rPr>
      </w:pPr>
    </w:p>
    <w:p w14:paraId="526D34B0">
      <w:pPr>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b/>
          <w:bCs/>
          <w:sz w:val="28"/>
          <w:szCs w:val="28"/>
        </w:rPr>
      </w:pPr>
    </w:p>
    <w:p w14:paraId="00894D14">
      <w:pPr>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b/>
          <w:bCs/>
          <w:sz w:val="28"/>
          <w:szCs w:val="28"/>
        </w:rPr>
      </w:pPr>
    </w:p>
    <w:p w14:paraId="6D8B80C0">
      <w:pPr>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b/>
          <w:bCs/>
          <w:sz w:val="28"/>
          <w:szCs w:val="28"/>
        </w:rPr>
      </w:pPr>
    </w:p>
    <w:p w14:paraId="4F4FA8B7">
      <w:pPr>
        <w:pageBreakBefore w:val="0"/>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cs="Times New Roman"/>
          <w:b/>
          <w:bCs/>
          <w:sz w:val="28"/>
          <w:szCs w:val="28"/>
        </w:rPr>
        <w:sectPr>
          <w:footerReference r:id="rId7" w:type="first"/>
          <w:headerReference r:id="rId5" w:type="default"/>
          <w:footerReference r:id="rId6" w:type="default"/>
          <w:pgSz w:w="11907" w:h="16840"/>
          <w:pgMar w:top="1138" w:right="1626" w:bottom="1138" w:left="1701" w:header="720" w:footer="720" w:gutter="0"/>
          <w:pgNumType w:fmt="decimal" w:start="1"/>
          <w:cols w:space="720" w:num="1"/>
          <w:docGrid w:linePitch="381" w:charSpace="0"/>
        </w:sectPr>
      </w:pPr>
      <w:r>
        <w:rPr>
          <w:rFonts w:hint="default" w:ascii="Times New Roman" w:hAnsi="Times New Roman" w:cs="Times New Roman"/>
          <w:b/>
          <w:bCs/>
          <w:sz w:val="28"/>
          <w:szCs w:val="28"/>
        </w:rPr>
        <w:t>HÀ NỘI - NĂM 202</w:t>
      </w:r>
      <w:r>
        <w:rPr>
          <w:rFonts w:hint="default" w:cs="Times New Roman"/>
          <w:b/>
          <w:bCs/>
          <w:sz w:val="28"/>
          <w:szCs w:val="28"/>
          <w:lang w:val="en-US"/>
        </w:rPr>
        <w:t>6</w:t>
      </w:r>
      <w:r>
        <w:rPr>
          <w:rFonts w:hint="default" w:ascii="Times New Roman" w:hAnsi="Times New Roman" w:cs="Times New Roman"/>
          <w:b/>
          <w:bCs/>
          <w:sz w:val="28"/>
          <w:szCs w:val="28"/>
        </w:rPr>
        <w:br w:type="page"/>
      </w:r>
    </w:p>
    <w:sdt>
      <w:sdtPr>
        <w:rPr>
          <w:rFonts w:hint="default" w:ascii="Times New Roman" w:hAnsi="Times New Roman" w:cs="Times New Roman"/>
          <w:lang w:val="en-US" w:eastAsia="en-US"/>
        </w:rPr>
        <w:id w:val="147480128"/>
        <w15:color w:val="DBDBDB"/>
        <w:docPartObj>
          <w:docPartGallery w:val="Table of Contents"/>
          <w:docPartUnique/>
        </w:docPartObj>
      </w:sdtPr>
      <w:sdtEndPr>
        <w:rPr>
          <w:rFonts w:hint="default" w:ascii="Times New Roman" w:hAnsi="Times New Roman" w:cs="Times New Roman"/>
          <w:lang w:val="en-US" w:eastAsia="en-US"/>
        </w:rPr>
      </w:sdtEndPr>
      <w:sdtContent>
        <w:p w14:paraId="524AC872">
          <w:pPr>
            <w:pStyle w:val="2"/>
            <w:pageBreakBefore w:val="0"/>
            <w:widowControl/>
            <w:numPr>
              <w:ilvl w:val="0"/>
              <w:numId w:val="0"/>
            </w:numPr>
            <w:kinsoku/>
            <w:wordWrap/>
            <w:overflowPunct/>
            <w:topLinePunct w:val="0"/>
            <w:autoSpaceDE/>
            <w:autoSpaceDN/>
            <w:bidi w:val="0"/>
            <w:adjustRightInd/>
            <w:snapToGrid/>
            <w:spacing w:before="0" w:after="0" w:line="360" w:lineRule="auto"/>
            <w:ind w:leftChars="0"/>
            <w:jc w:val="center"/>
            <w:textAlignment w:val="auto"/>
            <w:rPr>
              <w:rFonts w:hint="default" w:ascii="Times New Roman" w:hAnsi="Times New Roman" w:cs="Times New Roman"/>
              <w:lang w:val="en-US"/>
            </w:rPr>
          </w:pPr>
          <w:bookmarkStart w:id="0" w:name="_Toc21024"/>
          <w:bookmarkStart w:id="1" w:name="_Toc16681"/>
          <w:bookmarkStart w:id="2" w:name="_Toc16962"/>
          <w:r>
            <w:rPr>
              <w:rFonts w:hint="default" w:ascii="Times New Roman" w:hAnsi="Times New Roman" w:cs="Times New Roman"/>
              <w:lang w:val="en-US" w:eastAsia="en-US"/>
            </w:rPr>
            <w:t>MỤC LỤC</w:t>
          </w:r>
          <w:bookmarkEnd w:id="0"/>
          <w:bookmarkEnd w:id="1"/>
          <w:bookmarkEnd w:id="2"/>
        </w:p>
        <w:p w14:paraId="6C6DA041">
          <w:pPr>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rPr>
          </w:pPr>
        </w:p>
      </w:sdtContent>
    </w:sdt>
    <w:p w14:paraId="23C5B299">
      <w:pPr>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lang w:val="vi-VN"/>
        </w:rPr>
      </w:pPr>
      <w:r>
        <w:rPr>
          <w:rFonts w:hint="default" w:ascii="Times New Roman" w:hAnsi="Times New Roman" w:cs="Times New Roman"/>
          <w:lang w:val="vi-VN"/>
        </w:rPr>
        <w:br w:type="page"/>
      </w:r>
    </w:p>
    <w:p w14:paraId="640A3EED">
      <w:pPr>
        <w:pStyle w:val="67"/>
        <w:pageBreakBefore w:val="0"/>
        <w:widowControl/>
        <w:kinsoku/>
        <w:wordWrap/>
        <w:overflowPunct/>
        <w:topLinePunct w:val="0"/>
        <w:autoSpaceDE/>
        <w:autoSpaceDN/>
        <w:bidi w:val="0"/>
        <w:adjustRightInd/>
        <w:snapToGrid/>
        <w:spacing w:before="0" w:after="0" w:line="360" w:lineRule="auto"/>
        <w:textAlignment w:val="auto"/>
        <w:outlineLvl w:val="9"/>
        <w:rPr>
          <w:rFonts w:hint="default" w:ascii="Times New Roman" w:hAnsi="Times New Roman" w:cs="Times New Roman"/>
          <w:lang w:val="vi-VN"/>
        </w:rPr>
        <w:sectPr>
          <w:headerReference r:id="rId9" w:type="first"/>
          <w:headerReference r:id="rId8" w:type="default"/>
          <w:footerReference r:id="rId10" w:type="default"/>
          <w:pgSz w:w="11907" w:h="16840"/>
          <w:pgMar w:top="1134" w:right="1134" w:bottom="1134" w:left="1701" w:header="720" w:footer="720" w:gutter="0"/>
          <w:pgNumType w:fmt="decimal" w:start="1"/>
          <w:cols w:space="720" w:num="1"/>
          <w:docGrid w:linePitch="381" w:charSpace="0"/>
        </w:sectPr>
      </w:pPr>
    </w:p>
    <w:p w14:paraId="21343EE4">
      <w:pPr>
        <w:pStyle w:val="67"/>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lang w:val="vi-VN"/>
        </w:rPr>
      </w:pPr>
      <w:bookmarkStart w:id="3" w:name="_Toc4719"/>
      <w:bookmarkStart w:id="4" w:name="_Toc8069"/>
      <w:bookmarkStart w:id="5" w:name="_Toc14391"/>
      <w:bookmarkStart w:id="6" w:name="_Toc21221"/>
      <w:r>
        <w:rPr>
          <w:rFonts w:hint="default" w:ascii="Times New Roman" w:hAnsi="Times New Roman" w:cs="Times New Roman"/>
          <w:lang w:val="vi-VN"/>
        </w:rPr>
        <w:t>LỜI CẢM ƠN</w:t>
      </w:r>
      <w:bookmarkEnd w:id="3"/>
      <w:bookmarkEnd w:id="4"/>
      <w:bookmarkEnd w:id="5"/>
      <w:bookmarkEnd w:id="6"/>
    </w:p>
    <w:p w14:paraId="1BC9E966">
      <w:pPr>
        <w:pStyle w:val="69"/>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lang w:val="vi-VN"/>
        </w:rPr>
      </w:pPr>
      <w:r>
        <w:rPr>
          <w:rFonts w:hint="default" w:ascii="Times New Roman" w:hAnsi="Times New Roman" w:cs="Times New Roman"/>
          <w:i w:val="0"/>
          <w:iCs w:val="0"/>
          <w:lang w:val="vi-VN"/>
        </w:rPr>
        <w:t>Em xin chân thành cảm ơn!</w:t>
      </w:r>
    </w:p>
    <w:p w14:paraId="2C0BB83C">
      <w:pPr>
        <w:pStyle w:val="69"/>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lang w:val="vi-VN"/>
        </w:rPr>
      </w:pPr>
    </w:p>
    <w:tbl>
      <w:tblPr>
        <w:tblStyle w:val="4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88"/>
        <w:gridCol w:w="5184"/>
      </w:tblGrid>
      <w:tr w14:paraId="714B11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88" w:type="dxa"/>
            <w:vAlign w:val="center"/>
          </w:tcPr>
          <w:p w14:paraId="58A7A8E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szCs w:val="26"/>
                <w:lang w:val="vi-VN"/>
              </w:rPr>
            </w:pPr>
          </w:p>
        </w:tc>
        <w:tc>
          <w:tcPr>
            <w:tcW w:w="5184" w:type="dxa"/>
            <w:vAlign w:val="center"/>
          </w:tcPr>
          <w:p w14:paraId="33071D8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center"/>
              <w:textAlignment w:val="auto"/>
              <w:rPr>
                <w:rFonts w:hint="default" w:ascii="Times New Roman" w:hAnsi="Times New Roman" w:cs="Times New Roman"/>
                <w:i/>
                <w:iCs/>
                <w:szCs w:val="26"/>
                <w:lang w:val="en-US"/>
              </w:rPr>
            </w:pPr>
            <w:r>
              <w:rPr>
                <w:rFonts w:hint="default" w:ascii="Times New Roman" w:hAnsi="Times New Roman" w:cs="Times New Roman"/>
                <w:i/>
                <w:iCs/>
                <w:szCs w:val="26"/>
                <w:lang w:val="vi-VN"/>
              </w:rPr>
              <w:t>Hà Nội, Ngày      tháng      năm 202</w:t>
            </w:r>
            <w:r>
              <w:rPr>
                <w:rFonts w:hint="default" w:cs="Times New Roman"/>
                <w:i/>
                <w:iCs/>
                <w:szCs w:val="26"/>
                <w:lang w:val="en-US"/>
              </w:rPr>
              <w:t>6</w:t>
            </w:r>
          </w:p>
          <w:p w14:paraId="330490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center"/>
              <w:textAlignment w:val="auto"/>
              <w:rPr>
                <w:rFonts w:hint="default" w:ascii="Times New Roman" w:hAnsi="Times New Roman" w:cs="Times New Roman"/>
                <w:i/>
                <w:iCs/>
                <w:szCs w:val="26"/>
                <w:lang w:val="vi-VN"/>
              </w:rPr>
            </w:pPr>
            <w:r>
              <w:rPr>
                <w:rFonts w:hint="default" w:ascii="Times New Roman" w:hAnsi="Times New Roman" w:cs="Times New Roman"/>
                <w:i/>
                <w:iCs/>
                <w:szCs w:val="26"/>
                <w:lang w:val="vi-VN"/>
              </w:rPr>
              <w:t>Sinh viên thực hiện</w:t>
            </w:r>
          </w:p>
          <w:p w14:paraId="512FCF8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center"/>
              <w:textAlignment w:val="auto"/>
              <w:rPr>
                <w:rFonts w:hint="default" w:ascii="Times New Roman" w:hAnsi="Times New Roman" w:cs="Times New Roman"/>
                <w:i/>
                <w:iCs/>
                <w:szCs w:val="26"/>
                <w:lang w:val="vi-VN"/>
              </w:rPr>
            </w:pPr>
          </w:p>
          <w:p w14:paraId="3239909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i/>
                <w:iCs/>
                <w:szCs w:val="26"/>
                <w:lang w:val="vi-VN"/>
              </w:rPr>
            </w:pPr>
          </w:p>
          <w:p w14:paraId="656BBD5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center"/>
              <w:textAlignment w:val="auto"/>
              <w:rPr>
                <w:rFonts w:hint="default" w:ascii="Times New Roman" w:hAnsi="Times New Roman" w:cs="Times New Roman"/>
                <w:b/>
                <w:bCs/>
                <w:i/>
                <w:iCs/>
                <w:szCs w:val="26"/>
                <w:lang w:val="en-US"/>
              </w:rPr>
            </w:pPr>
          </w:p>
        </w:tc>
      </w:tr>
    </w:tbl>
    <w:p w14:paraId="6BF27FCB">
      <w:pPr>
        <w:pStyle w:val="67"/>
        <w:pageBreakBefore w:val="0"/>
        <w:widowControl/>
        <w:kinsoku/>
        <w:wordWrap/>
        <w:overflowPunct/>
        <w:topLinePunct w:val="0"/>
        <w:autoSpaceDE/>
        <w:autoSpaceDN/>
        <w:bidi w:val="0"/>
        <w:adjustRightInd/>
        <w:snapToGrid/>
        <w:spacing w:before="0" w:after="0" w:line="360" w:lineRule="auto"/>
        <w:textAlignment w:val="auto"/>
        <w:outlineLvl w:val="9"/>
        <w:rPr>
          <w:rFonts w:hint="default" w:ascii="Times New Roman" w:hAnsi="Times New Roman" w:cs="Times New Roman"/>
        </w:rPr>
        <w:sectPr>
          <w:footerReference r:id="rId12" w:type="first"/>
          <w:footerReference r:id="rId11" w:type="default"/>
          <w:pgSz w:w="11907" w:h="16840"/>
          <w:pgMar w:top="1134" w:right="1134" w:bottom="1134" w:left="1701" w:header="720" w:footer="720" w:gutter="0"/>
          <w:pgNumType w:fmt="decimal"/>
          <w:cols w:space="720" w:num="1"/>
          <w:docGrid w:linePitch="381" w:charSpace="0"/>
        </w:sectPr>
      </w:pPr>
      <w:bookmarkStart w:id="7" w:name="_Toc154224660"/>
    </w:p>
    <w:p w14:paraId="7C9808A1">
      <w:pPr>
        <w:pStyle w:val="67"/>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lang w:val="vi-VN"/>
        </w:rPr>
      </w:pPr>
      <w:bookmarkStart w:id="8" w:name="_Toc21166"/>
      <w:bookmarkStart w:id="9" w:name="_Toc6952"/>
      <w:bookmarkStart w:id="10" w:name="_Toc23999"/>
      <w:bookmarkStart w:id="11" w:name="_Toc16242"/>
      <w:r>
        <w:rPr>
          <w:rFonts w:hint="default" w:ascii="Times New Roman" w:hAnsi="Times New Roman" w:cs="Times New Roman"/>
        </w:rPr>
        <w:t>DANH MỤC CÁC BẢNG BIỂU</w:t>
      </w:r>
      <w:bookmarkEnd w:id="7"/>
      <w:bookmarkEnd w:id="8"/>
      <w:bookmarkEnd w:id="9"/>
      <w:bookmarkEnd w:id="10"/>
      <w:bookmarkEnd w:id="11"/>
      <w:bookmarkStart w:id="12" w:name="_Toc154224661"/>
    </w:p>
    <w:p w14:paraId="56F88E67">
      <w:pPr>
        <w:rPr>
          <w:rFonts w:hint="default" w:ascii="Times New Roman" w:hAnsi="Times New Roman" w:cs="Times New Roman"/>
          <w:lang w:val="vi-VN"/>
        </w:rPr>
      </w:pPr>
      <w:bookmarkStart w:id="13" w:name="_Toc12559"/>
      <w:bookmarkStart w:id="14" w:name="_Toc16258"/>
      <w:bookmarkStart w:id="15" w:name="_Toc13651"/>
      <w:bookmarkStart w:id="16" w:name="_Toc25066"/>
      <w:r>
        <w:rPr>
          <w:rFonts w:hint="default" w:ascii="Times New Roman" w:hAnsi="Times New Roman" w:cs="Times New Roman"/>
          <w:lang w:val="vi-VN"/>
        </w:rPr>
        <w:br w:type="page"/>
      </w:r>
    </w:p>
    <w:p w14:paraId="7103A216">
      <w:pPr>
        <w:pStyle w:val="67"/>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rPr>
      </w:pPr>
      <w:r>
        <w:rPr>
          <w:rFonts w:hint="default" w:ascii="Times New Roman" w:hAnsi="Times New Roman" w:cs="Times New Roman"/>
          <w:lang w:val="vi-VN"/>
        </w:rPr>
        <w:t>DANH MỤC CÁC SƠ ĐỒ, HÌNH VẼ</w:t>
      </w:r>
      <w:bookmarkEnd w:id="12"/>
      <w:bookmarkEnd w:id="13"/>
      <w:bookmarkEnd w:id="14"/>
      <w:bookmarkEnd w:id="15"/>
      <w:bookmarkEnd w:id="16"/>
      <w:bookmarkStart w:id="17" w:name="_Toc154224662"/>
    </w:p>
    <w:p w14:paraId="7FE89FB5">
      <w:pPr>
        <w:pStyle w:val="67"/>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rPr>
      </w:pPr>
      <w:bookmarkStart w:id="18" w:name="_Toc18059"/>
      <w:bookmarkStart w:id="19" w:name="_Toc17617"/>
      <w:bookmarkStart w:id="20" w:name="_Toc5959"/>
      <w:bookmarkStart w:id="21" w:name="_Toc21971"/>
      <w:r>
        <w:rPr>
          <w:rFonts w:hint="default" w:ascii="Times New Roman" w:hAnsi="Times New Roman" w:cs="Times New Roman"/>
        </w:rPr>
        <w:t>DANH MỤC CÁC TỪ VIẾT TẮT – THUẬT NGỮ ANH – VIỆT</w:t>
      </w:r>
      <w:bookmarkEnd w:id="17"/>
      <w:bookmarkEnd w:id="18"/>
      <w:bookmarkEnd w:id="19"/>
      <w:bookmarkEnd w:id="20"/>
      <w:bookmarkEnd w:id="21"/>
    </w:p>
    <w:tbl>
      <w:tblPr>
        <w:tblStyle w:val="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4"/>
        <w:gridCol w:w="2070"/>
        <w:gridCol w:w="3285"/>
        <w:gridCol w:w="2889"/>
      </w:tblGrid>
      <w:tr w14:paraId="0F639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609D951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center"/>
              <w:textAlignment w:val="auto"/>
              <w:rPr>
                <w:rFonts w:hint="default" w:ascii="Times New Roman" w:hAnsi="Times New Roman" w:cs="Times New Roman"/>
                <w:b/>
                <w:bCs/>
                <w:lang w:val="en-US"/>
              </w:rPr>
            </w:pPr>
            <w:bookmarkStart w:id="22" w:name="_Toc154224663"/>
            <w:r>
              <w:rPr>
                <w:rFonts w:hint="default" w:ascii="Times New Roman" w:hAnsi="Times New Roman" w:cs="Times New Roman"/>
                <w:b/>
                <w:bCs/>
                <w:lang w:val="en-US"/>
              </w:rPr>
              <w:t>STT</w:t>
            </w:r>
          </w:p>
        </w:tc>
        <w:tc>
          <w:tcPr>
            <w:tcW w:w="2070" w:type="dxa"/>
          </w:tcPr>
          <w:p w14:paraId="25CB413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b/>
                <w:bCs/>
              </w:rPr>
            </w:pPr>
            <w:r>
              <w:rPr>
                <w:rFonts w:hint="default" w:ascii="Times New Roman" w:hAnsi="Times New Roman" w:cs="Times New Roman"/>
                <w:b/>
                <w:bCs/>
              </w:rPr>
              <w:t>Từ viết tắt</w:t>
            </w:r>
          </w:p>
        </w:tc>
        <w:tc>
          <w:tcPr>
            <w:tcW w:w="3285" w:type="dxa"/>
          </w:tcPr>
          <w:p w14:paraId="57CE3E4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b/>
                <w:bCs/>
              </w:rPr>
            </w:pPr>
            <w:r>
              <w:rPr>
                <w:rFonts w:hint="default" w:ascii="Times New Roman" w:hAnsi="Times New Roman" w:cs="Times New Roman"/>
                <w:b/>
                <w:bCs/>
              </w:rPr>
              <w:t>Nghĩa tiếng Anh</w:t>
            </w:r>
          </w:p>
        </w:tc>
        <w:tc>
          <w:tcPr>
            <w:tcW w:w="2889" w:type="dxa"/>
          </w:tcPr>
          <w:p w14:paraId="0F4AA6B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b/>
                <w:bCs/>
              </w:rPr>
            </w:pPr>
            <w:r>
              <w:rPr>
                <w:rFonts w:hint="default" w:ascii="Times New Roman" w:hAnsi="Times New Roman" w:cs="Times New Roman"/>
                <w:b/>
                <w:bCs/>
              </w:rPr>
              <w:t>Nghĩa tiếng Việt</w:t>
            </w:r>
          </w:p>
        </w:tc>
      </w:tr>
      <w:tr w14:paraId="22D55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44" w:type="dxa"/>
          </w:tcPr>
          <w:p w14:paraId="2B534B28">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lang w:val="en-US"/>
              </w:rPr>
            </w:pPr>
          </w:p>
        </w:tc>
        <w:tc>
          <w:tcPr>
            <w:tcW w:w="2070" w:type="dxa"/>
          </w:tcPr>
          <w:p w14:paraId="1C72671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3FB523D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2889" w:type="dxa"/>
          </w:tcPr>
          <w:p w14:paraId="25E4CBC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r>
      <w:tr w14:paraId="3DE5D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56F06228">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lang w:val="en-US"/>
              </w:rPr>
            </w:pPr>
          </w:p>
        </w:tc>
        <w:tc>
          <w:tcPr>
            <w:tcW w:w="2070" w:type="dxa"/>
          </w:tcPr>
          <w:p w14:paraId="0C5C5EF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38EB97A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2889" w:type="dxa"/>
          </w:tcPr>
          <w:p w14:paraId="27A7B7D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r>
      <w:tr w14:paraId="71D7A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535F5CA8">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rPr>
            </w:pPr>
          </w:p>
        </w:tc>
        <w:tc>
          <w:tcPr>
            <w:tcW w:w="2070" w:type="dxa"/>
          </w:tcPr>
          <w:p w14:paraId="7EF4111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3B86ECF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2889" w:type="dxa"/>
          </w:tcPr>
          <w:p w14:paraId="24D19A3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r>
      <w:tr w14:paraId="005D2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2606E73D">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rPr>
            </w:pPr>
          </w:p>
        </w:tc>
        <w:tc>
          <w:tcPr>
            <w:tcW w:w="2070" w:type="dxa"/>
          </w:tcPr>
          <w:p w14:paraId="02287D4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09B0AB3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2889" w:type="dxa"/>
          </w:tcPr>
          <w:p w14:paraId="5957605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r>
      <w:tr w14:paraId="5EC4D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41F0A42E">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rPr>
            </w:pPr>
          </w:p>
        </w:tc>
        <w:tc>
          <w:tcPr>
            <w:tcW w:w="2070" w:type="dxa"/>
          </w:tcPr>
          <w:p w14:paraId="4AF3D76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0DCB354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2889" w:type="dxa"/>
          </w:tcPr>
          <w:p w14:paraId="6AC6FD6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r>
      <w:tr w14:paraId="29AE4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789DFF62">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rPr>
            </w:pPr>
          </w:p>
        </w:tc>
        <w:tc>
          <w:tcPr>
            <w:tcW w:w="2070" w:type="dxa"/>
          </w:tcPr>
          <w:p w14:paraId="141E2A7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67F333E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2889" w:type="dxa"/>
          </w:tcPr>
          <w:p w14:paraId="76F6ECF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r>
      <w:tr w14:paraId="29C8C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5FB5EE80">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rPr>
            </w:pPr>
          </w:p>
        </w:tc>
        <w:tc>
          <w:tcPr>
            <w:tcW w:w="2070" w:type="dxa"/>
          </w:tcPr>
          <w:p w14:paraId="7BBB502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19063AC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2889" w:type="dxa"/>
          </w:tcPr>
          <w:p w14:paraId="629650C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r>
      <w:tr w14:paraId="20C5F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6A31FEFC">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rPr>
            </w:pPr>
          </w:p>
        </w:tc>
        <w:tc>
          <w:tcPr>
            <w:tcW w:w="2070" w:type="dxa"/>
          </w:tcPr>
          <w:p w14:paraId="37455CE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1B6B2F1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2889" w:type="dxa"/>
          </w:tcPr>
          <w:p w14:paraId="510ECF8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r>
      <w:tr w14:paraId="42BFC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770EEC99">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rPr>
            </w:pPr>
          </w:p>
        </w:tc>
        <w:tc>
          <w:tcPr>
            <w:tcW w:w="2070" w:type="dxa"/>
          </w:tcPr>
          <w:p w14:paraId="20E0BC2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74BCB71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2889" w:type="dxa"/>
          </w:tcPr>
          <w:p w14:paraId="72BA1B2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r>
      <w:tr w14:paraId="255B0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00730CD4">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rPr>
            </w:pPr>
          </w:p>
        </w:tc>
        <w:tc>
          <w:tcPr>
            <w:tcW w:w="2070" w:type="dxa"/>
          </w:tcPr>
          <w:p w14:paraId="1536053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17A090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2889" w:type="dxa"/>
          </w:tcPr>
          <w:p w14:paraId="7CC44FA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r>
      <w:tr w14:paraId="3E395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4F3CCFB8">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rPr>
            </w:pPr>
          </w:p>
        </w:tc>
        <w:tc>
          <w:tcPr>
            <w:tcW w:w="2070" w:type="dxa"/>
          </w:tcPr>
          <w:p w14:paraId="080D238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6BA729C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2889" w:type="dxa"/>
          </w:tcPr>
          <w:p w14:paraId="7A957A7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r>
      <w:tr w14:paraId="22271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70029A7F">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rPr>
            </w:pPr>
          </w:p>
        </w:tc>
        <w:tc>
          <w:tcPr>
            <w:tcW w:w="2070" w:type="dxa"/>
          </w:tcPr>
          <w:p w14:paraId="6FF7BB5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2FC16E5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2889" w:type="dxa"/>
          </w:tcPr>
          <w:p w14:paraId="67CE309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distribute"/>
              <w:textAlignment w:val="auto"/>
              <w:rPr>
                <w:rFonts w:hint="default" w:ascii="Times New Roman" w:hAnsi="Times New Roman" w:cs="Times New Roman"/>
              </w:rPr>
            </w:pPr>
          </w:p>
        </w:tc>
      </w:tr>
      <w:tr w14:paraId="033DD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6300A6BF">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rPr>
            </w:pPr>
          </w:p>
        </w:tc>
        <w:tc>
          <w:tcPr>
            <w:tcW w:w="2070" w:type="dxa"/>
          </w:tcPr>
          <w:p w14:paraId="53CC26F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47EAF46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distribute"/>
              <w:textAlignment w:val="auto"/>
              <w:rPr>
                <w:rFonts w:hint="default" w:ascii="Times New Roman" w:hAnsi="Times New Roman" w:cs="Times New Roman"/>
              </w:rPr>
            </w:pPr>
          </w:p>
        </w:tc>
        <w:tc>
          <w:tcPr>
            <w:tcW w:w="2889" w:type="dxa"/>
          </w:tcPr>
          <w:p w14:paraId="1D24B33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r>
      <w:tr w14:paraId="0033B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1F323C0D">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rPr>
            </w:pPr>
          </w:p>
        </w:tc>
        <w:tc>
          <w:tcPr>
            <w:tcW w:w="2070" w:type="dxa"/>
          </w:tcPr>
          <w:p w14:paraId="5A97B64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139B464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2889" w:type="dxa"/>
          </w:tcPr>
          <w:p w14:paraId="1EC7FA2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r>
      <w:tr w14:paraId="319B4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47F80D41">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rPr>
            </w:pPr>
          </w:p>
        </w:tc>
        <w:tc>
          <w:tcPr>
            <w:tcW w:w="2070" w:type="dxa"/>
          </w:tcPr>
          <w:p w14:paraId="7376864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60946FC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2889" w:type="dxa"/>
          </w:tcPr>
          <w:p w14:paraId="6931925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r>
      <w:tr w14:paraId="5733F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08A9EAF9">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rPr>
            </w:pPr>
          </w:p>
        </w:tc>
        <w:tc>
          <w:tcPr>
            <w:tcW w:w="2070" w:type="dxa"/>
          </w:tcPr>
          <w:p w14:paraId="51BC4D7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7F83120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2889" w:type="dxa"/>
          </w:tcPr>
          <w:p w14:paraId="511CC85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distribute"/>
              <w:textAlignment w:val="auto"/>
              <w:rPr>
                <w:rFonts w:hint="default" w:ascii="Times New Roman" w:hAnsi="Times New Roman" w:cs="Times New Roman"/>
              </w:rPr>
            </w:pPr>
          </w:p>
        </w:tc>
      </w:tr>
      <w:tr w14:paraId="00E0F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4F6AA723">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rPr>
            </w:pPr>
          </w:p>
        </w:tc>
        <w:tc>
          <w:tcPr>
            <w:tcW w:w="2070" w:type="dxa"/>
          </w:tcPr>
          <w:p w14:paraId="6A2C738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07803AE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distribute"/>
              <w:textAlignment w:val="auto"/>
              <w:rPr>
                <w:rFonts w:hint="default" w:ascii="Times New Roman" w:hAnsi="Times New Roman" w:cs="Times New Roman"/>
              </w:rPr>
            </w:pPr>
          </w:p>
        </w:tc>
        <w:tc>
          <w:tcPr>
            <w:tcW w:w="2889" w:type="dxa"/>
          </w:tcPr>
          <w:p w14:paraId="1649186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r>
      <w:tr w14:paraId="5558B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778C6F5A">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rPr>
            </w:pPr>
          </w:p>
        </w:tc>
        <w:tc>
          <w:tcPr>
            <w:tcW w:w="2070" w:type="dxa"/>
          </w:tcPr>
          <w:p w14:paraId="1CE7988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25A6166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distribute"/>
              <w:textAlignment w:val="auto"/>
              <w:rPr>
                <w:rFonts w:hint="default" w:ascii="Times New Roman" w:hAnsi="Times New Roman" w:cs="Times New Roman"/>
              </w:rPr>
            </w:pPr>
          </w:p>
        </w:tc>
        <w:tc>
          <w:tcPr>
            <w:tcW w:w="2889" w:type="dxa"/>
          </w:tcPr>
          <w:p w14:paraId="1423048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r>
      <w:tr w14:paraId="7F0BD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0F1CBE5E">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rPr>
            </w:pPr>
          </w:p>
        </w:tc>
        <w:tc>
          <w:tcPr>
            <w:tcW w:w="2070" w:type="dxa"/>
          </w:tcPr>
          <w:p w14:paraId="6528DD6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7123CAD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2889" w:type="dxa"/>
          </w:tcPr>
          <w:p w14:paraId="12662B7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r>
      <w:tr w14:paraId="354F8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7C5DCAC2">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rPr>
            </w:pPr>
          </w:p>
        </w:tc>
        <w:tc>
          <w:tcPr>
            <w:tcW w:w="2070" w:type="dxa"/>
          </w:tcPr>
          <w:p w14:paraId="2B5CBD5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15C4BE6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2889" w:type="dxa"/>
          </w:tcPr>
          <w:p w14:paraId="6942CB4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r>
      <w:tr w14:paraId="5D69E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19062931">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rPr>
            </w:pPr>
          </w:p>
        </w:tc>
        <w:tc>
          <w:tcPr>
            <w:tcW w:w="2070" w:type="dxa"/>
          </w:tcPr>
          <w:p w14:paraId="049B2C9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504F4F6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2889" w:type="dxa"/>
          </w:tcPr>
          <w:p w14:paraId="364423D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r>
      <w:tr w14:paraId="6B5E6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06DC2775">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rPr>
            </w:pPr>
          </w:p>
        </w:tc>
        <w:tc>
          <w:tcPr>
            <w:tcW w:w="2070" w:type="dxa"/>
          </w:tcPr>
          <w:p w14:paraId="692006F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79255D3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2889" w:type="dxa"/>
          </w:tcPr>
          <w:p w14:paraId="2E48EBD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r>
      <w:tr w14:paraId="18E26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69E7065D">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rPr>
            </w:pPr>
          </w:p>
        </w:tc>
        <w:tc>
          <w:tcPr>
            <w:tcW w:w="2070" w:type="dxa"/>
          </w:tcPr>
          <w:p w14:paraId="301E302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08BE572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2889" w:type="dxa"/>
          </w:tcPr>
          <w:p w14:paraId="6021959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r>
      <w:tr w14:paraId="557DE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204EBDFE">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rPr>
            </w:pPr>
          </w:p>
        </w:tc>
        <w:tc>
          <w:tcPr>
            <w:tcW w:w="2070" w:type="dxa"/>
          </w:tcPr>
          <w:p w14:paraId="04951D3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6B5FF58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2889" w:type="dxa"/>
          </w:tcPr>
          <w:p w14:paraId="3B9A1D2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r>
      <w:tr w14:paraId="722C0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291E6C7D">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rPr>
            </w:pPr>
          </w:p>
        </w:tc>
        <w:tc>
          <w:tcPr>
            <w:tcW w:w="2070" w:type="dxa"/>
          </w:tcPr>
          <w:p w14:paraId="00491EA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23270BD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2889" w:type="dxa"/>
          </w:tcPr>
          <w:p w14:paraId="46A6813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r>
      <w:tr w14:paraId="09721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12780072">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rPr>
            </w:pPr>
          </w:p>
        </w:tc>
        <w:tc>
          <w:tcPr>
            <w:tcW w:w="2070" w:type="dxa"/>
          </w:tcPr>
          <w:p w14:paraId="5CC7767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254536A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2889" w:type="dxa"/>
          </w:tcPr>
          <w:p w14:paraId="4748940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r>
      <w:tr w14:paraId="434BF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39951AF6">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rPr>
            </w:pPr>
          </w:p>
        </w:tc>
        <w:tc>
          <w:tcPr>
            <w:tcW w:w="2070" w:type="dxa"/>
          </w:tcPr>
          <w:p w14:paraId="1AFF396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7147AB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2889" w:type="dxa"/>
          </w:tcPr>
          <w:p w14:paraId="6E7A1B6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r>
      <w:tr w14:paraId="07C80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30EFC366">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rPr>
            </w:pPr>
          </w:p>
        </w:tc>
        <w:tc>
          <w:tcPr>
            <w:tcW w:w="2070" w:type="dxa"/>
          </w:tcPr>
          <w:p w14:paraId="200340D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3924977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2889" w:type="dxa"/>
          </w:tcPr>
          <w:p w14:paraId="041555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r>
      <w:tr w14:paraId="74E1E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7DAA006A">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rPr>
            </w:pPr>
          </w:p>
        </w:tc>
        <w:tc>
          <w:tcPr>
            <w:tcW w:w="2070" w:type="dxa"/>
          </w:tcPr>
          <w:p w14:paraId="7F0AFA7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27CF6A9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2889" w:type="dxa"/>
          </w:tcPr>
          <w:p w14:paraId="61D4259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r>
      <w:tr w14:paraId="091D2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31A669EA">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rPr>
            </w:pPr>
          </w:p>
        </w:tc>
        <w:tc>
          <w:tcPr>
            <w:tcW w:w="2070" w:type="dxa"/>
          </w:tcPr>
          <w:p w14:paraId="543675A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5517D94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2889" w:type="dxa"/>
          </w:tcPr>
          <w:p w14:paraId="1653C28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r>
      <w:tr w14:paraId="1FE34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47D09D74">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rPr>
            </w:pPr>
          </w:p>
        </w:tc>
        <w:tc>
          <w:tcPr>
            <w:tcW w:w="2070" w:type="dxa"/>
          </w:tcPr>
          <w:p w14:paraId="3614AEF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486C24C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2889" w:type="dxa"/>
          </w:tcPr>
          <w:p w14:paraId="7A8DD77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r>
      <w:tr w14:paraId="309FF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00A32CF1">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rPr>
            </w:pPr>
          </w:p>
        </w:tc>
        <w:tc>
          <w:tcPr>
            <w:tcW w:w="2070" w:type="dxa"/>
          </w:tcPr>
          <w:p w14:paraId="7397ADD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5BC0ACD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2889" w:type="dxa"/>
          </w:tcPr>
          <w:p w14:paraId="475EF48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r>
      <w:tr w14:paraId="2AC63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50411BEF">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rPr>
            </w:pPr>
          </w:p>
        </w:tc>
        <w:tc>
          <w:tcPr>
            <w:tcW w:w="2070" w:type="dxa"/>
          </w:tcPr>
          <w:p w14:paraId="2049DBB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57BDF87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2889" w:type="dxa"/>
          </w:tcPr>
          <w:p w14:paraId="23E1E6B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r>
      <w:tr w14:paraId="37A09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51DF08B6">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rPr>
            </w:pPr>
          </w:p>
        </w:tc>
        <w:tc>
          <w:tcPr>
            <w:tcW w:w="2070" w:type="dxa"/>
          </w:tcPr>
          <w:p w14:paraId="4D1E218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2F24DEA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2889" w:type="dxa"/>
          </w:tcPr>
          <w:p w14:paraId="41E1818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r>
      <w:tr w14:paraId="77F9A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54ED3D33">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rPr>
            </w:pPr>
          </w:p>
        </w:tc>
        <w:tc>
          <w:tcPr>
            <w:tcW w:w="2070" w:type="dxa"/>
          </w:tcPr>
          <w:p w14:paraId="033E1AA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7ED57B5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2889" w:type="dxa"/>
          </w:tcPr>
          <w:p w14:paraId="4A80756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r>
      <w:tr w14:paraId="20092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6A018A0F">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rPr>
            </w:pPr>
          </w:p>
        </w:tc>
        <w:tc>
          <w:tcPr>
            <w:tcW w:w="2070" w:type="dxa"/>
          </w:tcPr>
          <w:p w14:paraId="483AE78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2C89099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2889" w:type="dxa"/>
          </w:tcPr>
          <w:p w14:paraId="09E8B55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r>
      <w:tr w14:paraId="0DB33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56176096">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rPr>
            </w:pPr>
          </w:p>
        </w:tc>
        <w:tc>
          <w:tcPr>
            <w:tcW w:w="2070" w:type="dxa"/>
          </w:tcPr>
          <w:p w14:paraId="7CA7477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2D71E2A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2889" w:type="dxa"/>
          </w:tcPr>
          <w:p w14:paraId="328E0B1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r>
      <w:tr w14:paraId="0446A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14C32269">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rPr>
            </w:pPr>
          </w:p>
        </w:tc>
        <w:tc>
          <w:tcPr>
            <w:tcW w:w="2070" w:type="dxa"/>
          </w:tcPr>
          <w:p w14:paraId="147A276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4AB281E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2889" w:type="dxa"/>
          </w:tcPr>
          <w:p w14:paraId="6F0E286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r>
      <w:tr w14:paraId="035E5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42CE0EEC">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rPr>
            </w:pPr>
          </w:p>
        </w:tc>
        <w:tc>
          <w:tcPr>
            <w:tcW w:w="2070" w:type="dxa"/>
          </w:tcPr>
          <w:p w14:paraId="584C5F2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10E8380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2889" w:type="dxa"/>
          </w:tcPr>
          <w:p w14:paraId="3F719D9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r>
      <w:tr w14:paraId="07219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5735DE55">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rPr>
            </w:pPr>
          </w:p>
        </w:tc>
        <w:tc>
          <w:tcPr>
            <w:tcW w:w="2070" w:type="dxa"/>
          </w:tcPr>
          <w:p w14:paraId="10FFA05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5EFD6DE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2889" w:type="dxa"/>
          </w:tcPr>
          <w:p w14:paraId="34C832B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r>
      <w:tr w14:paraId="388E3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59F84AC4">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rPr>
            </w:pPr>
          </w:p>
        </w:tc>
        <w:tc>
          <w:tcPr>
            <w:tcW w:w="2070" w:type="dxa"/>
          </w:tcPr>
          <w:p w14:paraId="6F9BF9B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0858015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2889" w:type="dxa"/>
          </w:tcPr>
          <w:p w14:paraId="15FFC87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r>
      <w:tr w14:paraId="38086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65BD8A23">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rPr>
            </w:pPr>
          </w:p>
        </w:tc>
        <w:tc>
          <w:tcPr>
            <w:tcW w:w="2070" w:type="dxa"/>
          </w:tcPr>
          <w:p w14:paraId="200DFCA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0B98E31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2889" w:type="dxa"/>
          </w:tcPr>
          <w:p w14:paraId="1F8AB77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r>
      <w:tr w14:paraId="426C1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7031EB3F">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rPr>
            </w:pPr>
          </w:p>
        </w:tc>
        <w:tc>
          <w:tcPr>
            <w:tcW w:w="2070" w:type="dxa"/>
          </w:tcPr>
          <w:p w14:paraId="031864D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3B73C07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2889" w:type="dxa"/>
          </w:tcPr>
          <w:p w14:paraId="647B5A3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r>
      <w:tr w14:paraId="65D75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1FD8DE57">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rPr>
            </w:pPr>
          </w:p>
        </w:tc>
        <w:tc>
          <w:tcPr>
            <w:tcW w:w="2070" w:type="dxa"/>
          </w:tcPr>
          <w:p w14:paraId="3F6DB33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17D5956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2889" w:type="dxa"/>
          </w:tcPr>
          <w:p w14:paraId="0D48BB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r>
      <w:tr w14:paraId="5DAE0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02871BF4">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rPr>
            </w:pPr>
          </w:p>
        </w:tc>
        <w:tc>
          <w:tcPr>
            <w:tcW w:w="2070" w:type="dxa"/>
          </w:tcPr>
          <w:p w14:paraId="3E28D1B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2ECC775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2889" w:type="dxa"/>
          </w:tcPr>
          <w:p w14:paraId="3DA6B92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r>
      <w:tr w14:paraId="1A914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727180EE">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rPr>
            </w:pPr>
          </w:p>
        </w:tc>
        <w:tc>
          <w:tcPr>
            <w:tcW w:w="2070" w:type="dxa"/>
          </w:tcPr>
          <w:p w14:paraId="1D1A7C1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7B0C6D2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2889" w:type="dxa"/>
          </w:tcPr>
          <w:p w14:paraId="23011DA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r>
      <w:tr w14:paraId="30E85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3D6AC538">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rPr>
            </w:pPr>
          </w:p>
        </w:tc>
        <w:tc>
          <w:tcPr>
            <w:tcW w:w="2070" w:type="dxa"/>
          </w:tcPr>
          <w:p w14:paraId="0AC1DA2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0BA67F9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2889" w:type="dxa"/>
          </w:tcPr>
          <w:p w14:paraId="1BB1707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r>
      <w:tr w14:paraId="66869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134B9DC9">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rPr>
            </w:pPr>
          </w:p>
        </w:tc>
        <w:tc>
          <w:tcPr>
            <w:tcW w:w="2070" w:type="dxa"/>
          </w:tcPr>
          <w:p w14:paraId="3CFC3DA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027DC96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2889" w:type="dxa"/>
          </w:tcPr>
          <w:p w14:paraId="1F4998E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r>
      <w:tr w14:paraId="5927A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252CDBDC">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rPr>
            </w:pPr>
          </w:p>
        </w:tc>
        <w:tc>
          <w:tcPr>
            <w:tcW w:w="2070" w:type="dxa"/>
          </w:tcPr>
          <w:p w14:paraId="6254A8E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5A53520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2889" w:type="dxa"/>
          </w:tcPr>
          <w:p w14:paraId="42767F0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r>
      <w:tr w14:paraId="42D87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07F42B48">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rPr>
            </w:pPr>
          </w:p>
        </w:tc>
        <w:tc>
          <w:tcPr>
            <w:tcW w:w="2070" w:type="dxa"/>
          </w:tcPr>
          <w:p w14:paraId="065EB24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6B37C5F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2889" w:type="dxa"/>
          </w:tcPr>
          <w:p w14:paraId="3449F25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r>
      <w:tr w14:paraId="6A9B2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05B1DB64">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rPr>
            </w:pPr>
          </w:p>
        </w:tc>
        <w:tc>
          <w:tcPr>
            <w:tcW w:w="2070" w:type="dxa"/>
          </w:tcPr>
          <w:p w14:paraId="4B9DDD2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33E469A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2889" w:type="dxa"/>
          </w:tcPr>
          <w:p w14:paraId="420CFEC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r>
      <w:tr w14:paraId="71421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6FE3C8FD">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rPr>
            </w:pPr>
          </w:p>
        </w:tc>
        <w:tc>
          <w:tcPr>
            <w:tcW w:w="2070" w:type="dxa"/>
          </w:tcPr>
          <w:p w14:paraId="64A7F7B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424655D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2889" w:type="dxa"/>
          </w:tcPr>
          <w:p w14:paraId="7AE7D01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r>
      <w:tr w14:paraId="13F10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5787ED0F">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center"/>
              <w:textAlignment w:val="auto"/>
              <w:rPr>
                <w:rFonts w:hint="default" w:ascii="Times New Roman" w:hAnsi="Times New Roman" w:cs="Times New Roman"/>
              </w:rPr>
            </w:pPr>
          </w:p>
        </w:tc>
        <w:tc>
          <w:tcPr>
            <w:tcW w:w="2070" w:type="dxa"/>
          </w:tcPr>
          <w:p w14:paraId="44EAE82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3285" w:type="dxa"/>
          </w:tcPr>
          <w:p w14:paraId="6599310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c>
          <w:tcPr>
            <w:tcW w:w="2889" w:type="dxa"/>
          </w:tcPr>
          <w:p w14:paraId="1E77847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p>
        </w:tc>
      </w:tr>
    </w:tbl>
    <w:p w14:paraId="182D0959">
      <w:pPr>
        <w:pStyle w:val="67"/>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rPr>
        <w:sectPr>
          <w:headerReference r:id="rId14" w:type="first"/>
          <w:footerReference r:id="rId16" w:type="first"/>
          <w:headerReference r:id="rId13" w:type="default"/>
          <w:footerReference r:id="rId15" w:type="default"/>
          <w:pgSz w:w="11907" w:h="16840"/>
          <w:pgMar w:top="1134" w:right="1134" w:bottom="1134" w:left="1701" w:header="720" w:footer="720" w:gutter="0"/>
          <w:pgNumType w:fmt="decimal"/>
          <w:cols w:space="720" w:num="1"/>
          <w:titlePg/>
          <w:docGrid w:linePitch="381" w:charSpace="0"/>
        </w:sectPr>
      </w:pPr>
      <w:bookmarkStart w:id="23" w:name="_Toc1041"/>
    </w:p>
    <w:p w14:paraId="4CB1E7B6">
      <w:pPr>
        <w:pStyle w:val="67"/>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rPr>
      </w:pPr>
      <w:bookmarkStart w:id="24" w:name="_Toc1644"/>
      <w:bookmarkStart w:id="25" w:name="_Toc3075"/>
      <w:bookmarkStart w:id="26" w:name="_Toc2562"/>
      <w:r>
        <w:rPr>
          <w:rFonts w:hint="default" w:ascii="Times New Roman" w:hAnsi="Times New Roman" w:cs="Times New Roman"/>
        </w:rPr>
        <w:t>MỞ ĐẦU</w:t>
      </w:r>
      <w:bookmarkEnd w:id="22"/>
      <w:bookmarkEnd w:id="23"/>
      <w:bookmarkEnd w:id="24"/>
      <w:bookmarkEnd w:id="25"/>
      <w:bookmarkEnd w:id="26"/>
    </w:p>
    <w:p w14:paraId="70004D17">
      <w:pPr>
        <w:pStyle w:val="75"/>
        <w:pageBreakBefore w:val="0"/>
        <w:widowControl/>
        <w:kinsoku/>
        <w:wordWrap/>
        <w:overflowPunct/>
        <w:topLinePunct w:val="0"/>
        <w:autoSpaceDE/>
        <w:autoSpaceDN/>
        <w:bidi w:val="0"/>
        <w:adjustRightInd/>
        <w:snapToGrid/>
        <w:spacing w:before="0" w:after="0" w:line="360" w:lineRule="auto"/>
        <w:textAlignment w:val="auto"/>
        <w:outlineLvl w:val="0"/>
        <w:rPr>
          <w:rFonts w:hint="default" w:ascii="Times New Roman" w:hAnsi="Times New Roman" w:cs="Times New Roman"/>
        </w:rPr>
      </w:pPr>
      <w:bookmarkStart w:id="27" w:name="_Toc30319"/>
      <w:bookmarkStart w:id="28" w:name="_Toc14910"/>
      <w:bookmarkStart w:id="29" w:name="_Toc20285"/>
      <w:r>
        <w:rPr>
          <w:rFonts w:hint="default" w:cs="Times New Roman"/>
          <w:lang w:val="en-US"/>
        </w:rPr>
        <w:t>Tính cấp thiết của đề tài</w:t>
      </w:r>
      <w:bookmarkEnd w:id="27"/>
      <w:bookmarkEnd w:id="28"/>
      <w:bookmarkEnd w:id="29"/>
    </w:p>
    <w:p w14:paraId="112E3D8B">
      <w:pPr>
        <w:spacing w:line="360" w:lineRule="auto"/>
        <w:jc w:val="both"/>
        <w:rPr>
          <w:rFonts w:ascii="Times New Roman" w:hAnsi="Times New Roman"/>
          <w:b/>
          <w:i/>
          <w:sz w:val="26"/>
          <w:szCs w:val="26"/>
        </w:rPr>
      </w:pPr>
      <w:r>
        <w:rPr>
          <w:rFonts w:hint="default" w:ascii="Times New Roman" w:hAnsi="Times New Roman"/>
          <w:b/>
          <w:i/>
          <w:sz w:val="26"/>
          <w:szCs w:val="26"/>
          <w:lang w:val="en-US"/>
        </w:rPr>
        <w:t>1</w:t>
      </w:r>
      <w:r>
        <w:rPr>
          <w:rFonts w:ascii="Times New Roman" w:hAnsi="Times New Roman"/>
          <w:b/>
          <w:i/>
          <w:sz w:val="26"/>
          <w:szCs w:val="26"/>
          <w:lang w:val="en-US"/>
        </w:rPr>
        <w:t xml:space="preserve">.1. </w:t>
      </w:r>
      <w:r>
        <w:rPr>
          <w:rFonts w:ascii="Times New Roman" w:hAnsi="Times New Roman"/>
          <w:b/>
          <w:i/>
          <w:sz w:val="26"/>
          <w:szCs w:val="26"/>
        </w:rPr>
        <w:t xml:space="preserve">Thực trạng và </w:t>
      </w:r>
      <w:r>
        <w:rPr>
          <w:rFonts w:hint="default" w:ascii="Times New Roman" w:hAnsi="Times New Roman"/>
          <w:b/>
          <w:i/>
          <w:sz w:val="26"/>
          <w:szCs w:val="26"/>
          <w:lang w:val="en-US"/>
        </w:rPr>
        <w:t>t</w:t>
      </w:r>
      <w:r>
        <w:rPr>
          <w:rFonts w:ascii="Times New Roman" w:hAnsi="Times New Roman"/>
          <w:b/>
          <w:i/>
          <w:sz w:val="26"/>
          <w:szCs w:val="26"/>
        </w:rPr>
        <w:t>hách thức:</w:t>
      </w:r>
    </w:p>
    <w:p w14:paraId="1339F836">
      <w:pPr>
        <w:pStyle w:val="82"/>
        <w:numPr>
          <w:ilvl w:val="0"/>
          <w:numId w:val="13"/>
        </w:numPr>
        <w:spacing w:line="360" w:lineRule="auto"/>
        <w:jc w:val="both"/>
        <w:rPr>
          <w:rFonts w:ascii="Times New Roman" w:hAnsi="Times New Roman"/>
          <w:sz w:val="26"/>
          <w:szCs w:val="26"/>
        </w:rPr>
      </w:pPr>
      <w:r>
        <w:rPr>
          <w:rFonts w:ascii="Times New Roman" w:hAnsi="Times New Roman"/>
          <w:sz w:val="26"/>
          <w:szCs w:val="26"/>
        </w:rPr>
        <w:t>Phương pháp điểm danh truyền thống chiếm nhiều thời gian giảng.</w:t>
      </w:r>
    </w:p>
    <w:p w14:paraId="31F3E485">
      <w:pPr>
        <w:pStyle w:val="82"/>
        <w:numPr>
          <w:ilvl w:val="0"/>
          <w:numId w:val="13"/>
        </w:numPr>
        <w:spacing w:line="360" w:lineRule="auto"/>
        <w:jc w:val="both"/>
        <w:rPr>
          <w:rFonts w:ascii="Times New Roman" w:hAnsi="Times New Roman"/>
          <w:sz w:val="26"/>
          <w:szCs w:val="26"/>
        </w:rPr>
      </w:pPr>
      <w:r>
        <w:rPr>
          <w:rFonts w:ascii="Times New Roman" w:hAnsi="Times New Roman"/>
          <w:sz w:val="26"/>
          <w:szCs w:val="26"/>
        </w:rPr>
        <w:t>Một số giải pháp công nghệ đã áp dụng như quét mã QR hoặc thẻ từ RFID vẫn bộc lộ lỗ hổng bảo mật.</w:t>
      </w:r>
    </w:p>
    <w:p w14:paraId="74927EEE">
      <w:pPr>
        <w:spacing w:line="360" w:lineRule="auto"/>
        <w:jc w:val="both"/>
        <w:rPr>
          <w:rFonts w:ascii="Times New Roman" w:hAnsi="Times New Roman"/>
          <w:b/>
          <w:i/>
          <w:sz w:val="26"/>
          <w:szCs w:val="26"/>
        </w:rPr>
      </w:pPr>
      <w:r>
        <w:rPr>
          <w:rFonts w:hint="default" w:ascii="Times New Roman" w:hAnsi="Times New Roman"/>
          <w:b/>
          <w:i/>
          <w:sz w:val="26"/>
          <w:szCs w:val="26"/>
          <w:lang w:val="en-US"/>
        </w:rPr>
        <w:t>1</w:t>
      </w:r>
      <w:r>
        <w:rPr>
          <w:rFonts w:ascii="Times New Roman" w:hAnsi="Times New Roman"/>
          <w:b/>
          <w:i/>
          <w:sz w:val="26"/>
          <w:szCs w:val="26"/>
          <w:lang w:val="en-US"/>
        </w:rPr>
        <w:t xml:space="preserve">.2. </w:t>
      </w:r>
      <w:r>
        <w:rPr>
          <w:rFonts w:ascii="Times New Roman" w:hAnsi="Times New Roman"/>
          <w:b/>
          <w:i/>
          <w:sz w:val="26"/>
          <w:szCs w:val="26"/>
        </w:rPr>
        <w:t xml:space="preserve">Nhu cầu </w:t>
      </w:r>
      <w:r>
        <w:rPr>
          <w:rFonts w:ascii="Times New Roman" w:hAnsi="Times New Roman"/>
          <w:b/>
          <w:i/>
          <w:sz w:val="26"/>
          <w:szCs w:val="26"/>
          <w:lang w:val="en-US"/>
        </w:rPr>
        <w:t>ứ</w:t>
      </w:r>
      <w:r>
        <w:rPr>
          <w:rFonts w:ascii="Times New Roman" w:hAnsi="Times New Roman"/>
          <w:b/>
          <w:i/>
          <w:sz w:val="26"/>
          <w:szCs w:val="26"/>
        </w:rPr>
        <w:t xml:space="preserve">ng dụng </w:t>
      </w:r>
      <w:r>
        <w:rPr>
          <w:rFonts w:hint="default" w:ascii="Times New Roman" w:hAnsi="Times New Roman"/>
          <w:b/>
          <w:i/>
          <w:sz w:val="26"/>
          <w:szCs w:val="26"/>
          <w:lang w:val="en-US"/>
        </w:rPr>
        <w:t>cô</w:t>
      </w:r>
      <w:r>
        <w:rPr>
          <w:rFonts w:ascii="Times New Roman" w:hAnsi="Times New Roman"/>
          <w:b/>
          <w:i/>
          <w:sz w:val="26"/>
          <w:szCs w:val="26"/>
        </w:rPr>
        <w:t xml:space="preserve">ng nghệ </w:t>
      </w:r>
      <w:r>
        <w:rPr>
          <w:rFonts w:hint="default" w:ascii="Times New Roman" w:hAnsi="Times New Roman"/>
          <w:b/>
          <w:i/>
          <w:sz w:val="26"/>
          <w:szCs w:val="26"/>
          <w:lang w:val="en-US"/>
        </w:rPr>
        <w:t>m</w:t>
      </w:r>
      <w:r>
        <w:rPr>
          <w:rFonts w:ascii="Times New Roman" w:hAnsi="Times New Roman"/>
          <w:b/>
          <w:i/>
          <w:sz w:val="26"/>
          <w:szCs w:val="26"/>
        </w:rPr>
        <w:t>ới:</w:t>
      </w:r>
    </w:p>
    <w:p w14:paraId="331C6EA4">
      <w:pPr>
        <w:pStyle w:val="82"/>
        <w:numPr>
          <w:ilvl w:val="0"/>
          <w:numId w:val="14"/>
        </w:numPr>
        <w:spacing w:line="360" w:lineRule="auto"/>
        <w:jc w:val="both"/>
        <w:rPr>
          <w:rFonts w:ascii="Times New Roman" w:hAnsi="Times New Roman"/>
          <w:sz w:val="26"/>
          <w:szCs w:val="26"/>
        </w:rPr>
      </w:pPr>
      <w:r>
        <w:rPr>
          <w:rFonts w:ascii="Times New Roman" w:hAnsi="Times New Roman"/>
          <w:sz w:val="26"/>
          <w:szCs w:val="26"/>
        </w:rPr>
        <w:t xml:space="preserve">Cần một hệ thống điểm danh tự phục vụ (Self Check-in) </w:t>
      </w:r>
    </w:p>
    <w:p w14:paraId="114F4672">
      <w:pPr>
        <w:pStyle w:val="82"/>
        <w:numPr>
          <w:ilvl w:val="0"/>
          <w:numId w:val="14"/>
        </w:numPr>
        <w:spacing w:line="360" w:lineRule="auto"/>
        <w:jc w:val="both"/>
        <w:rPr>
          <w:rFonts w:ascii="Times New Roman" w:hAnsi="Times New Roman"/>
          <w:sz w:val="26"/>
          <w:szCs w:val="26"/>
        </w:rPr>
      </w:pPr>
      <w:r>
        <w:rPr>
          <w:rFonts w:ascii="Times New Roman" w:hAnsi="Times New Roman"/>
          <w:sz w:val="26"/>
          <w:szCs w:val="26"/>
        </w:rPr>
        <w:t>Ứng dụng AI vào hệ thống</w:t>
      </w:r>
    </w:p>
    <w:p w14:paraId="64CD5EEB">
      <w:pPr>
        <w:pStyle w:val="82"/>
        <w:numPr>
          <w:ilvl w:val="0"/>
          <w:numId w:val="14"/>
        </w:numPr>
        <w:spacing w:line="360" w:lineRule="auto"/>
        <w:jc w:val="both"/>
        <w:rPr>
          <w:rFonts w:ascii="Times New Roman" w:hAnsi="Times New Roman"/>
          <w:sz w:val="26"/>
          <w:szCs w:val="26"/>
        </w:rPr>
      </w:pPr>
      <w:r>
        <w:rPr>
          <w:rFonts w:ascii="Times New Roman" w:hAnsi="Times New Roman"/>
          <w:sz w:val="26"/>
          <w:szCs w:val="26"/>
        </w:rPr>
        <w:t xml:space="preserve">Xác thực thời gian thực: So khớp ca học, tiết học để tự động phân loại đúng giờ </w:t>
      </w:r>
    </w:p>
    <w:p w14:paraId="35BF594E">
      <w:pPr>
        <w:pStyle w:val="82"/>
        <w:numPr>
          <w:ilvl w:val="0"/>
          <w:numId w:val="14"/>
        </w:numPr>
        <w:spacing w:line="360" w:lineRule="auto"/>
        <w:jc w:val="both"/>
        <w:rPr>
          <w:rFonts w:ascii="Times New Roman" w:hAnsi="Times New Roman"/>
          <w:sz w:val="26"/>
          <w:szCs w:val="26"/>
        </w:rPr>
      </w:pPr>
      <w:r>
        <w:rPr>
          <w:rFonts w:ascii="Times New Roman" w:hAnsi="Times New Roman"/>
          <w:sz w:val="26"/>
          <w:szCs w:val="26"/>
        </w:rPr>
        <w:t>Xác thực vị trí địa lý (GPS Geofencing).</w:t>
      </w:r>
    </w:p>
    <w:p w14:paraId="08D1C973">
      <w:pPr>
        <w:pStyle w:val="82"/>
        <w:numPr>
          <w:ilvl w:val="0"/>
          <w:numId w:val="14"/>
        </w:numPr>
        <w:spacing w:line="360" w:lineRule="auto"/>
        <w:jc w:val="both"/>
        <w:rPr>
          <w:rFonts w:ascii="Times New Roman" w:hAnsi="Times New Roman"/>
          <w:sz w:val="26"/>
          <w:szCs w:val="26"/>
        </w:rPr>
      </w:pPr>
      <w:r>
        <w:rPr>
          <w:rFonts w:ascii="Times New Roman" w:hAnsi="Times New Roman"/>
          <w:sz w:val="26"/>
          <w:szCs w:val="26"/>
        </w:rPr>
        <w:t>Xác thực mạng nội bộ (IP/WiFi Whitelisting).</w:t>
      </w:r>
    </w:p>
    <w:p w14:paraId="7329F885">
      <w:pPr>
        <w:pStyle w:val="82"/>
        <w:numPr>
          <w:ilvl w:val="0"/>
          <w:numId w:val="14"/>
        </w:numPr>
        <w:spacing w:line="360" w:lineRule="auto"/>
        <w:jc w:val="both"/>
        <w:rPr>
          <w:rFonts w:ascii="Times New Roman" w:hAnsi="Times New Roman"/>
          <w:sz w:val="26"/>
          <w:szCs w:val="26"/>
        </w:rPr>
      </w:pPr>
      <w:r>
        <w:rPr>
          <w:rFonts w:ascii="Times New Roman" w:hAnsi="Times New Roman"/>
          <w:sz w:val="26"/>
          <w:szCs w:val="26"/>
        </w:rPr>
        <w:t>Khóa thiết bị sinh viên 1:1 (Device Binding &amp; Fingerprinting).</w:t>
      </w:r>
    </w:p>
    <w:p w14:paraId="2C300BEA">
      <w:pPr>
        <w:spacing w:line="360" w:lineRule="auto"/>
        <w:jc w:val="both"/>
        <w:rPr>
          <w:rFonts w:ascii="Times New Roman" w:hAnsi="Times New Roman"/>
          <w:b/>
          <w:i/>
          <w:sz w:val="26"/>
          <w:szCs w:val="26"/>
        </w:rPr>
      </w:pPr>
      <w:r>
        <w:rPr>
          <w:rFonts w:hint="default" w:ascii="Times New Roman" w:hAnsi="Times New Roman"/>
          <w:b/>
          <w:i/>
          <w:sz w:val="26"/>
          <w:szCs w:val="26"/>
          <w:lang w:val="en-US"/>
        </w:rPr>
        <w:t>1</w:t>
      </w:r>
      <w:r>
        <w:rPr>
          <w:rFonts w:ascii="Times New Roman" w:hAnsi="Times New Roman"/>
          <w:b/>
          <w:i/>
          <w:sz w:val="26"/>
          <w:szCs w:val="26"/>
          <w:lang w:val="en-US"/>
        </w:rPr>
        <w:t xml:space="preserve">.3. </w:t>
      </w:r>
      <w:r>
        <w:rPr>
          <w:rFonts w:ascii="Times New Roman" w:hAnsi="Times New Roman"/>
          <w:b/>
          <w:i/>
          <w:sz w:val="26"/>
          <w:szCs w:val="26"/>
        </w:rPr>
        <w:t>Ý nghĩa khoa học và thực tiễn:</w:t>
      </w:r>
    </w:p>
    <w:p w14:paraId="13F58982">
      <w:pPr>
        <w:keepNext w:val="0"/>
        <w:keepLines w:val="0"/>
        <w:pageBreakBefore w:val="0"/>
        <w:widowControl/>
        <w:kinsoku/>
        <w:wordWrap/>
        <w:overflowPunct/>
        <w:topLinePunct w:val="0"/>
        <w:autoSpaceDE/>
        <w:autoSpaceDN/>
        <w:bidi w:val="0"/>
        <w:adjustRightInd/>
        <w:snapToGrid/>
        <w:spacing w:before="0" w:after="0" w:line="360" w:lineRule="auto"/>
        <w:ind w:firstLine="720" w:firstLineChars="0"/>
        <w:textAlignment w:val="auto"/>
        <w:rPr>
          <w:rFonts w:hint="default" w:ascii="Times New Roman" w:hAnsi="Times New Roman" w:cs="Times New Roman"/>
        </w:rPr>
      </w:pPr>
      <w:r>
        <w:rPr>
          <w:rFonts w:ascii="Times New Roman" w:hAnsi="Times New Roman"/>
          <w:sz w:val="26"/>
          <w:szCs w:val="26"/>
        </w:rPr>
        <w:t>Hệ thống giúp chuyển đổi số toàn diện công tác điểm danh, giảm tải áp lực quản lý cho giảng viên, minh bạch hóa dữ liệu chuyên cần và nâng cao ý thức tự giác của người học.</w:t>
      </w:r>
    </w:p>
    <w:p w14:paraId="61721D82">
      <w:pPr>
        <w:pStyle w:val="75"/>
        <w:pageBreakBefore w:val="0"/>
        <w:widowControl/>
        <w:kinsoku/>
        <w:wordWrap/>
        <w:overflowPunct/>
        <w:topLinePunct w:val="0"/>
        <w:autoSpaceDE/>
        <w:autoSpaceDN/>
        <w:bidi w:val="0"/>
        <w:adjustRightInd/>
        <w:snapToGrid/>
        <w:spacing w:before="0" w:after="0" w:line="360" w:lineRule="auto"/>
        <w:textAlignment w:val="auto"/>
        <w:outlineLvl w:val="0"/>
        <w:rPr>
          <w:rFonts w:hint="default" w:ascii="Times New Roman" w:hAnsi="Times New Roman" w:cs="Times New Roman"/>
        </w:rPr>
      </w:pPr>
      <w:bookmarkStart w:id="30" w:name="_Toc11291"/>
      <w:bookmarkStart w:id="31" w:name="_Toc32539"/>
      <w:bookmarkStart w:id="32" w:name="_Toc18583"/>
      <w:r>
        <w:rPr>
          <w:rFonts w:hint="default" w:cs="Times New Roman"/>
          <w:lang w:val="en-US"/>
        </w:rPr>
        <w:t>Mục tiêu nghiên cứu đề tài</w:t>
      </w:r>
      <w:bookmarkEnd w:id="30"/>
      <w:bookmarkEnd w:id="31"/>
      <w:bookmarkEnd w:id="32"/>
    </w:p>
    <w:p w14:paraId="6B0D5042">
      <w:pPr>
        <w:spacing w:line="360" w:lineRule="auto"/>
        <w:jc w:val="both"/>
        <w:rPr>
          <w:rFonts w:ascii="Times New Roman" w:hAnsi="Times New Roman"/>
          <w:b/>
          <w:i/>
          <w:sz w:val="26"/>
          <w:szCs w:val="26"/>
        </w:rPr>
      </w:pPr>
      <w:r>
        <w:rPr>
          <w:rFonts w:hint="default" w:ascii="Times New Roman" w:hAnsi="Times New Roman"/>
          <w:b/>
          <w:i/>
          <w:sz w:val="26"/>
          <w:szCs w:val="26"/>
          <w:lang w:val="en-US"/>
        </w:rPr>
        <w:t>2</w:t>
      </w:r>
      <w:r>
        <w:rPr>
          <w:rFonts w:ascii="Times New Roman" w:hAnsi="Times New Roman"/>
          <w:b/>
          <w:i/>
          <w:sz w:val="26"/>
          <w:szCs w:val="26"/>
        </w:rPr>
        <w:t>.1. Mục tiêu Tổng quát</w:t>
      </w:r>
    </w:p>
    <w:p w14:paraId="7E1B5454">
      <w:pPr>
        <w:spacing w:line="360" w:lineRule="auto"/>
        <w:jc w:val="both"/>
        <w:rPr>
          <w:rFonts w:ascii="Times New Roman" w:hAnsi="Times New Roman"/>
          <w:sz w:val="26"/>
          <w:szCs w:val="26"/>
        </w:rPr>
      </w:pPr>
      <w:r>
        <w:rPr>
          <w:rFonts w:ascii="Times New Roman" w:hAnsi="Times New Roman"/>
          <w:sz w:val="26"/>
          <w:szCs w:val="26"/>
        </w:rPr>
        <w:t>Nghiên cứu, thiết kế và xây dựng hoàn chỉnh Hệ thống Điểm danh Thông minh đa phương thức hoạt động trên nền tảng Web App</w:t>
      </w:r>
      <w:r>
        <w:rPr>
          <w:rFonts w:ascii="Times New Roman" w:hAnsi="Times New Roman"/>
          <w:sz w:val="26"/>
          <w:szCs w:val="26"/>
          <w:lang w:val="en-US"/>
        </w:rPr>
        <w:t xml:space="preserve"> </w:t>
      </w:r>
      <w:r>
        <w:rPr>
          <w:rFonts w:ascii="Times New Roman" w:hAnsi="Times New Roman"/>
          <w:sz w:val="26"/>
          <w:szCs w:val="26"/>
        </w:rPr>
        <w:t xml:space="preserve">có khả năng </w:t>
      </w:r>
      <w:r>
        <w:rPr>
          <w:rFonts w:ascii="Times New Roman" w:hAnsi="Times New Roman"/>
          <w:sz w:val="26"/>
          <w:szCs w:val="26"/>
          <w:lang w:val="en-US"/>
        </w:rPr>
        <w:t>ứng dụng</w:t>
      </w:r>
      <w:r>
        <w:rPr>
          <w:rFonts w:ascii="Times New Roman" w:hAnsi="Times New Roman"/>
          <w:sz w:val="26"/>
          <w:szCs w:val="26"/>
        </w:rPr>
        <w:t>.</w:t>
      </w:r>
    </w:p>
    <w:p w14:paraId="70C67500">
      <w:pPr>
        <w:spacing w:line="360" w:lineRule="auto"/>
        <w:jc w:val="both"/>
        <w:rPr>
          <w:rFonts w:ascii="Times New Roman" w:hAnsi="Times New Roman"/>
          <w:b/>
          <w:i/>
          <w:sz w:val="26"/>
          <w:szCs w:val="26"/>
        </w:rPr>
      </w:pPr>
      <w:r>
        <w:rPr>
          <w:rFonts w:hint="default" w:ascii="Times New Roman" w:hAnsi="Times New Roman"/>
          <w:b/>
          <w:i/>
          <w:sz w:val="26"/>
          <w:szCs w:val="26"/>
          <w:lang w:val="en-US"/>
        </w:rPr>
        <w:t>2</w:t>
      </w:r>
      <w:r>
        <w:rPr>
          <w:rFonts w:ascii="Times New Roman" w:hAnsi="Times New Roman"/>
          <w:b/>
          <w:i/>
          <w:sz w:val="26"/>
          <w:szCs w:val="26"/>
        </w:rPr>
        <w:t>.2. Mục tiêu Cụ thể</w:t>
      </w:r>
    </w:p>
    <w:p w14:paraId="6AEB3E38">
      <w:pPr>
        <w:spacing w:line="360" w:lineRule="auto"/>
        <w:jc w:val="both"/>
        <w:rPr>
          <w:rFonts w:ascii="Times New Roman" w:hAnsi="Times New Roman"/>
          <w:i/>
          <w:sz w:val="26"/>
          <w:szCs w:val="26"/>
        </w:rPr>
      </w:pPr>
      <w:r>
        <w:rPr>
          <w:rFonts w:hint="default" w:ascii="Times New Roman" w:hAnsi="Times New Roman"/>
          <w:i/>
          <w:sz w:val="26"/>
          <w:szCs w:val="26"/>
          <w:lang w:val="en-US"/>
        </w:rPr>
        <w:t>2</w:t>
      </w:r>
      <w:r>
        <w:rPr>
          <w:rFonts w:ascii="Times New Roman" w:hAnsi="Times New Roman"/>
          <w:i/>
          <w:sz w:val="26"/>
          <w:szCs w:val="26"/>
          <w:lang w:val="en-US"/>
        </w:rPr>
        <w:t xml:space="preserve">.2.1. </w:t>
      </w:r>
      <w:r>
        <w:rPr>
          <w:rFonts w:ascii="Times New Roman" w:hAnsi="Times New Roman"/>
          <w:i/>
          <w:sz w:val="26"/>
          <w:szCs w:val="26"/>
        </w:rPr>
        <w:t>Nghiên cứu lý thuyết và giải pháp kỹ thuật:</w:t>
      </w:r>
    </w:p>
    <w:p w14:paraId="6A29E116">
      <w:pPr>
        <w:pStyle w:val="82"/>
        <w:numPr>
          <w:ilvl w:val="0"/>
          <w:numId w:val="15"/>
        </w:numPr>
        <w:spacing w:line="360" w:lineRule="auto"/>
        <w:jc w:val="both"/>
        <w:rPr>
          <w:rFonts w:ascii="Times New Roman" w:hAnsi="Times New Roman"/>
          <w:sz w:val="26"/>
          <w:szCs w:val="26"/>
        </w:rPr>
      </w:pPr>
      <w:r>
        <w:rPr>
          <w:rFonts w:ascii="Times New Roman" w:hAnsi="Times New Roman"/>
          <w:sz w:val="26"/>
          <w:szCs w:val="26"/>
        </w:rPr>
        <w:t>Nghiên cứu thuật toán tính khoảng cách trên mặt cầu, cơ chế bù trừ sai số GPS .</w:t>
      </w:r>
    </w:p>
    <w:p w14:paraId="6976236E">
      <w:pPr>
        <w:pStyle w:val="82"/>
        <w:numPr>
          <w:ilvl w:val="0"/>
          <w:numId w:val="15"/>
        </w:numPr>
        <w:spacing w:line="360" w:lineRule="auto"/>
        <w:ind w:left="714" w:hanging="357"/>
        <w:rPr>
          <w:rFonts w:ascii="Times New Roman" w:hAnsi="Times New Roman"/>
          <w:sz w:val="26"/>
          <w:szCs w:val="26"/>
        </w:rPr>
      </w:pPr>
      <w:r>
        <w:rPr>
          <w:rFonts w:ascii="Times New Roman" w:hAnsi="Times New Roman"/>
          <w:sz w:val="26"/>
          <w:szCs w:val="26"/>
        </w:rPr>
        <w:t>Module Học máy Dự báo sớm Nguy cơ Chuyên cần</w:t>
      </w:r>
    </w:p>
    <w:p w14:paraId="6E11EE98">
      <w:pPr>
        <w:pStyle w:val="82"/>
        <w:numPr>
          <w:ilvl w:val="0"/>
          <w:numId w:val="15"/>
        </w:numPr>
        <w:spacing w:line="360" w:lineRule="auto"/>
        <w:jc w:val="both"/>
        <w:rPr>
          <w:rFonts w:ascii="Times New Roman" w:hAnsi="Times New Roman"/>
          <w:sz w:val="26"/>
          <w:szCs w:val="26"/>
        </w:rPr>
      </w:pPr>
      <w:r>
        <w:rPr>
          <w:rFonts w:ascii="Times New Roman" w:hAnsi="Times New Roman"/>
          <w:sz w:val="26"/>
          <w:szCs w:val="26"/>
        </w:rPr>
        <w:t>Nghiên cứu kỹ thuật tạo mã định danh thiết bị và luồng phê duyệt thiết bị 1:1</w:t>
      </w:r>
    </w:p>
    <w:p w14:paraId="73588850">
      <w:pPr>
        <w:pStyle w:val="82"/>
        <w:numPr>
          <w:ilvl w:val="0"/>
          <w:numId w:val="15"/>
        </w:numPr>
        <w:spacing w:line="360" w:lineRule="auto"/>
        <w:jc w:val="both"/>
        <w:rPr>
          <w:rFonts w:ascii="Times New Roman" w:hAnsi="Times New Roman"/>
          <w:sz w:val="26"/>
          <w:szCs w:val="26"/>
        </w:rPr>
      </w:pPr>
      <w:r>
        <w:rPr>
          <w:rFonts w:ascii="Times New Roman" w:hAnsi="Times New Roman"/>
          <w:sz w:val="26"/>
          <w:szCs w:val="26"/>
        </w:rPr>
        <w:t>Nghiên cứu cơ chế xác thực bảo mật Firebase Authentication.</w:t>
      </w:r>
    </w:p>
    <w:p w14:paraId="37677595">
      <w:pPr>
        <w:spacing w:line="360" w:lineRule="auto"/>
        <w:jc w:val="both"/>
        <w:rPr>
          <w:rFonts w:ascii="Times New Roman" w:hAnsi="Times New Roman"/>
          <w:i/>
          <w:sz w:val="26"/>
          <w:szCs w:val="26"/>
        </w:rPr>
      </w:pPr>
      <w:r>
        <w:rPr>
          <w:rFonts w:hint="default" w:ascii="Times New Roman" w:hAnsi="Times New Roman"/>
          <w:i/>
          <w:sz w:val="26"/>
          <w:szCs w:val="26"/>
          <w:lang w:val="en-US"/>
        </w:rPr>
        <w:t>2</w:t>
      </w:r>
      <w:r>
        <w:rPr>
          <w:rFonts w:ascii="Times New Roman" w:hAnsi="Times New Roman"/>
          <w:i/>
          <w:sz w:val="26"/>
          <w:szCs w:val="26"/>
          <w:lang w:val="en-US"/>
        </w:rPr>
        <w:t xml:space="preserve">.2.2. </w:t>
      </w:r>
      <w:r>
        <w:rPr>
          <w:rFonts w:ascii="Times New Roman" w:hAnsi="Times New Roman"/>
          <w:i/>
          <w:sz w:val="26"/>
          <w:szCs w:val="26"/>
        </w:rPr>
        <w:t>Xây dựng phần mềm hoàn chỉnh:</w:t>
      </w:r>
    </w:p>
    <w:p w14:paraId="1BCC5514">
      <w:pPr>
        <w:pStyle w:val="82"/>
        <w:numPr>
          <w:ilvl w:val="0"/>
          <w:numId w:val="16"/>
        </w:numPr>
        <w:spacing w:line="360" w:lineRule="auto"/>
        <w:jc w:val="both"/>
        <w:rPr>
          <w:rFonts w:ascii="Times New Roman" w:hAnsi="Times New Roman"/>
          <w:sz w:val="26"/>
          <w:szCs w:val="26"/>
        </w:rPr>
      </w:pPr>
      <w:r>
        <w:rPr>
          <w:rFonts w:ascii="Times New Roman" w:hAnsi="Times New Roman"/>
          <w:sz w:val="26"/>
          <w:szCs w:val="26"/>
        </w:rPr>
        <w:t>Backend (NestJS + MongoDB): Xây dựng hệ thống RESTful API chuẩn Module hóa, phân quyền động (Role-based Access Control).</w:t>
      </w:r>
    </w:p>
    <w:p w14:paraId="19581C45">
      <w:pPr>
        <w:pStyle w:val="82"/>
        <w:numPr>
          <w:ilvl w:val="0"/>
          <w:numId w:val="16"/>
        </w:numPr>
        <w:spacing w:line="360" w:lineRule="auto"/>
        <w:ind w:left="714" w:hanging="357"/>
        <w:rPr>
          <w:rFonts w:ascii="Times New Roman" w:hAnsi="Times New Roman"/>
          <w:sz w:val="26"/>
          <w:szCs w:val="26"/>
        </w:rPr>
      </w:pPr>
      <w:r>
        <w:rPr>
          <w:rFonts w:ascii="Times New Roman" w:hAnsi="Times New Roman"/>
          <w:sz w:val="26"/>
          <w:szCs w:val="26"/>
        </w:rPr>
        <w:t>Python FastAPI AI Service để phục vụ dự báo, tích hợp suy luận thời gian thực</w:t>
      </w:r>
    </w:p>
    <w:p w14:paraId="23A94795">
      <w:pPr>
        <w:pStyle w:val="82"/>
        <w:numPr>
          <w:ilvl w:val="0"/>
          <w:numId w:val="16"/>
        </w:numPr>
        <w:spacing w:line="360" w:lineRule="auto"/>
        <w:jc w:val="both"/>
        <w:rPr>
          <w:rFonts w:hint="default"/>
          <w:lang w:val="vi-VN"/>
        </w:rPr>
      </w:pPr>
      <w:r>
        <w:rPr>
          <w:rFonts w:ascii="Times New Roman" w:hAnsi="Times New Roman"/>
          <w:sz w:val="26"/>
          <w:szCs w:val="26"/>
        </w:rPr>
        <w:t>Frontend (Next.js 16 + React 19 + Tailwind CSS + shadcn/ui): Xây dựng giao diện Responsive với 3 phân hệ độc lập:</w:t>
      </w:r>
    </w:p>
    <w:p w14:paraId="6987FA25">
      <w:pPr>
        <w:pStyle w:val="82"/>
        <w:numPr>
          <w:ilvl w:val="0"/>
          <w:numId w:val="16"/>
        </w:numPr>
        <w:spacing w:line="360" w:lineRule="auto"/>
        <w:jc w:val="both"/>
        <w:rPr>
          <w:rFonts w:hint="default"/>
          <w:lang w:val="vi-VN"/>
        </w:rPr>
      </w:pPr>
      <w:r>
        <w:rPr>
          <w:rFonts w:ascii="Times New Roman" w:hAnsi="Times New Roman"/>
          <w:sz w:val="26"/>
          <w:szCs w:val="26"/>
        </w:rPr>
        <w:t>Nghiên cứu, huấn luyện và tích hợp mô hình Học máy phân loại nhị phân giúp phát hiện sớm sinh viên có nguy cơ vắng học/cảnh báo học vụ để tự động sinh khuyến nghị can thiệp kịp thời</w:t>
      </w:r>
      <w:r>
        <w:rPr>
          <w:rFonts w:hint="default"/>
        </w:rPr>
        <w:t>.</w:t>
      </w:r>
    </w:p>
    <w:p w14:paraId="43243D26">
      <w:pPr>
        <w:pStyle w:val="75"/>
        <w:pageBreakBefore w:val="0"/>
        <w:widowControl/>
        <w:kinsoku/>
        <w:wordWrap/>
        <w:overflowPunct/>
        <w:topLinePunct w:val="0"/>
        <w:autoSpaceDE/>
        <w:autoSpaceDN/>
        <w:bidi w:val="0"/>
        <w:adjustRightInd/>
        <w:snapToGrid/>
        <w:spacing w:before="0" w:after="0" w:line="360" w:lineRule="auto"/>
        <w:textAlignment w:val="auto"/>
        <w:outlineLvl w:val="0"/>
        <w:rPr>
          <w:rFonts w:hint="default" w:ascii="Times New Roman" w:hAnsi="Times New Roman" w:cs="Times New Roman"/>
        </w:rPr>
      </w:pPr>
      <w:bookmarkStart w:id="33" w:name="_Toc9601"/>
      <w:bookmarkStart w:id="34" w:name="_Toc10834"/>
      <w:bookmarkStart w:id="35" w:name="_Toc19823"/>
      <w:bookmarkStart w:id="36" w:name="_Toc28698"/>
      <w:r>
        <w:rPr>
          <w:rFonts w:hint="default" w:ascii="Times New Roman" w:hAnsi="Times New Roman" w:cs="Times New Roman"/>
        </w:rPr>
        <w:t>Đối tượng nghiên cứu</w:t>
      </w:r>
      <w:r>
        <w:rPr>
          <w:rFonts w:hint="default" w:ascii="Times New Roman" w:hAnsi="Times New Roman" w:cs="Times New Roman"/>
          <w:lang w:val="en-US"/>
        </w:rPr>
        <w:t xml:space="preserve"> và khách thể nghiên cứu</w:t>
      </w:r>
      <w:bookmarkEnd w:id="33"/>
      <w:bookmarkEnd w:id="34"/>
      <w:bookmarkEnd w:id="35"/>
      <w:bookmarkEnd w:id="36"/>
    </w:p>
    <w:p w14:paraId="2EAE04C1">
      <w:pPr>
        <w:keepNext w:val="0"/>
        <w:keepLines w:val="0"/>
        <w:pageBreakBefore w:val="0"/>
        <w:widowControl/>
        <w:kinsoku/>
        <w:wordWrap/>
        <w:overflowPunct/>
        <w:topLinePunct w:val="0"/>
        <w:autoSpaceDE/>
        <w:autoSpaceDN/>
        <w:bidi w:val="0"/>
        <w:adjustRightInd/>
        <w:snapToGrid/>
        <w:spacing w:before="0" w:after="0" w:line="360" w:lineRule="auto"/>
        <w:jc w:val="both"/>
        <w:textAlignment w:val="auto"/>
        <w:outlineLvl w:val="1"/>
        <w:rPr>
          <w:rFonts w:hint="default" w:ascii="Times New Roman" w:hAnsi="Times New Roman" w:cs="Times New Roman"/>
          <w:b/>
          <w:bCs/>
          <w:color w:val="auto"/>
          <w:sz w:val="26"/>
          <w:szCs w:val="26"/>
        </w:rPr>
      </w:pPr>
      <w:bookmarkStart w:id="37" w:name="_Toc26844"/>
      <w:bookmarkStart w:id="38" w:name="_Toc20867"/>
      <w:bookmarkStart w:id="39" w:name="_Toc18654"/>
      <w:bookmarkStart w:id="40" w:name="_Toc21697"/>
      <w:r>
        <w:rPr>
          <w:rFonts w:hint="default" w:ascii="Times New Roman" w:hAnsi="Times New Roman" w:cs="Times New Roman"/>
          <w:b/>
          <w:bCs/>
          <w:color w:val="auto"/>
          <w:sz w:val="26"/>
          <w:szCs w:val="26"/>
          <w:lang w:val="en-US"/>
        </w:rPr>
        <w:t>3</w:t>
      </w:r>
      <w:r>
        <w:rPr>
          <w:rFonts w:hint="default" w:ascii="Times New Roman" w:hAnsi="Times New Roman" w:cs="Times New Roman"/>
          <w:b/>
          <w:bCs/>
          <w:color w:val="auto"/>
          <w:sz w:val="26"/>
          <w:szCs w:val="26"/>
        </w:rPr>
        <w:t>.1 Đối tượng nghiên cứu</w:t>
      </w:r>
      <w:bookmarkEnd w:id="37"/>
      <w:bookmarkEnd w:id="38"/>
      <w:bookmarkEnd w:id="39"/>
      <w:bookmarkEnd w:id="40"/>
    </w:p>
    <w:p w14:paraId="16FCA475">
      <w:pPr>
        <w:spacing w:line="360" w:lineRule="auto"/>
        <w:jc w:val="both"/>
        <w:rPr>
          <w:rFonts w:ascii="Times New Roman" w:hAnsi="Times New Roman"/>
          <w:sz w:val="26"/>
          <w:szCs w:val="26"/>
        </w:rPr>
      </w:pPr>
      <w:r>
        <w:rPr>
          <w:rFonts w:ascii="Times New Roman" w:hAnsi="Times New Roman"/>
          <w:sz w:val="26"/>
          <w:szCs w:val="26"/>
        </w:rPr>
        <w:t>Đối tượng nghiên cứu của đề tài bao gồm các quy trình nghiệp vụ, cơ sở lý thuyết, thuật toán và giải pháp công nghệ phục vụ bài toán tự động hóa điểm danh và phòng chống gian lận:</w:t>
      </w:r>
    </w:p>
    <w:p w14:paraId="753DD346">
      <w:pPr>
        <w:spacing w:line="360" w:lineRule="auto"/>
        <w:jc w:val="both"/>
        <w:rPr>
          <w:rFonts w:ascii="Times New Roman" w:hAnsi="Times New Roman"/>
          <w:i/>
          <w:iCs/>
          <w:sz w:val="26"/>
          <w:szCs w:val="26"/>
        </w:rPr>
      </w:pPr>
      <w:r>
        <w:rPr>
          <w:rFonts w:hint="default" w:ascii="Times New Roman" w:hAnsi="Times New Roman"/>
          <w:i/>
          <w:iCs/>
          <w:sz w:val="26"/>
          <w:szCs w:val="26"/>
          <w:lang w:val="en-US"/>
        </w:rPr>
        <w:t>3</w:t>
      </w:r>
      <w:r>
        <w:rPr>
          <w:rFonts w:ascii="Times New Roman" w:hAnsi="Times New Roman"/>
          <w:i/>
          <w:iCs/>
          <w:sz w:val="26"/>
          <w:szCs w:val="26"/>
          <w:lang w:val="en-US"/>
        </w:rPr>
        <w:t xml:space="preserve">.1.1. </w:t>
      </w:r>
      <w:r>
        <w:rPr>
          <w:rFonts w:ascii="Times New Roman" w:hAnsi="Times New Roman"/>
          <w:i/>
          <w:iCs/>
          <w:sz w:val="26"/>
          <w:szCs w:val="26"/>
        </w:rPr>
        <w:t>Quy trình nghiệp vụ quản lý đào tạo và chuyên cần:</w:t>
      </w:r>
    </w:p>
    <w:p w14:paraId="5FDF1C2A">
      <w:pPr>
        <w:pStyle w:val="82"/>
        <w:numPr>
          <w:ilvl w:val="0"/>
          <w:numId w:val="17"/>
        </w:numPr>
        <w:spacing w:line="360" w:lineRule="auto"/>
        <w:jc w:val="both"/>
        <w:rPr>
          <w:rFonts w:ascii="Times New Roman" w:hAnsi="Times New Roman"/>
          <w:sz w:val="26"/>
          <w:szCs w:val="26"/>
        </w:rPr>
      </w:pPr>
      <w:r>
        <w:rPr>
          <w:rFonts w:ascii="Times New Roman" w:hAnsi="Times New Roman"/>
          <w:sz w:val="26"/>
          <w:szCs w:val="26"/>
        </w:rPr>
        <w:t>Quy trình quản lý đào tạo theo học chế tín chỉ: cơ cấu tổ chức đào tạo.</w:t>
      </w:r>
    </w:p>
    <w:p w14:paraId="0D485B4A">
      <w:pPr>
        <w:pStyle w:val="82"/>
        <w:numPr>
          <w:ilvl w:val="0"/>
          <w:numId w:val="17"/>
        </w:numPr>
        <w:spacing w:line="360" w:lineRule="auto"/>
        <w:jc w:val="both"/>
        <w:rPr>
          <w:rFonts w:ascii="Times New Roman" w:hAnsi="Times New Roman"/>
          <w:sz w:val="26"/>
          <w:szCs w:val="26"/>
        </w:rPr>
      </w:pPr>
      <w:r>
        <w:rPr>
          <w:rFonts w:ascii="Times New Roman" w:hAnsi="Times New Roman"/>
          <w:sz w:val="26"/>
          <w:szCs w:val="26"/>
        </w:rPr>
        <w:t>Quy trình ghi nhận và đánh giá tính chuyên cần: Điểm danh vào (Check-in), Điểm danh ra (Check-out)</w:t>
      </w:r>
    </w:p>
    <w:p w14:paraId="2BE2EC2B">
      <w:pPr>
        <w:spacing w:line="360" w:lineRule="auto"/>
        <w:jc w:val="both"/>
        <w:rPr>
          <w:rFonts w:ascii="Times New Roman" w:hAnsi="Times New Roman"/>
          <w:i/>
          <w:iCs/>
          <w:sz w:val="26"/>
          <w:szCs w:val="26"/>
        </w:rPr>
      </w:pPr>
      <w:r>
        <w:rPr>
          <w:rFonts w:hint="default" w:ascii="Times New Roman" w:hAnsi="Times New Roman"/>
          <w:i/>
          <w:iCs/>
          <w:sz w:val="26"/>
          <w:szCs w:val="26"/>
          <w:lang w:val="en-US"/>
        </w:rPr>
        <w:t>3</w:t>
      </w:r>
      <w:r>
        <w:rPr>
          <w:rFonts w:ascii="Times New Roman" w:hAnsi="Times New Roman"/>
          <w:i/>
          <w:iCs/>
          <w:sz w:val="26"/>
          <w:szCs w:val="26"/>
          <w:lang w:val="en-US"/>
        </w:rPr>
        <w:t xml:space="preserve">.1.2. </w:t>
      </w:r>
      <w:r>
        <w:rPr>
          <w:rFonts w:ascii="Times New Roman" w:hAnsi="Times New Roman"/>
          <w:i/>
          <w:iCs/>
          <w:sz w:val="26"/>
          <w:szCs w:val="26"/>
        </w:rPr>
        <w:t>Các giải pháp kỹ thuật và thuật toán chống gian lận cốt lõi:</w:t>
      </w:r>
    </w:p>
    <w:p w14:paraId="3B8AEFA2">
      <w:pPr>
        <w:pStyle w:val="82"/>
        <w:numPr>
          <w:ilvl w:val="0"/>
          <w:numId w:val="18"/>
        </w:numPr>
        <w:spacing w:line="360" w:lineRule="auto"/>
        <w:jc w:val="both"/>
        <w:rPr>
          <w:rFonts w:ascii="Times New Roman" w:hAnsi="Times New Roman"/>
          <w:sz w:val="26"/>
          <w:szCs w:val="26"/>
        </w:rPr>
      </w:pPr>
      <w:r>
        <w:rPr>
          <w:rFonts w:ascii="Times New Roman" w:hAnsi="Times New Roman"/>
          <w:sz w:val="26"/>
          <w:szCs w:val="26"/>
        </w:rPr>
        <w:t>Thuật toán tính khoảng cách địa lý mặt cầu (Haversine Formula).</w:t>
      </w:r>
    </w:p>
    <w:p w14:paraId="5C17F4AA">
      <w:pPr>
        <w:pStyle w:val="82"/>
        <w:numPr>
          <w:ilvl w:val="0"/>
          <w:numId w:val="18"/>
        </w:numPr>
        <w:spacing w:line="360" w:lineRule="auto"/>
        <w:jc w:val="both"/>
        <w:rPr>
          <w:rFonts w:ascii="Times New Roman" w:hAnsi="Times New Roman"/>
          <w:sz w:val="26"/>
          <w:szCs w:val="26"/>
        </w:rPr>
      </w:pPr>
      <w:r>
        <w:rPr>
          <w:rFonts w:ascii="Times New Roman" w:hAnsi="Times New Roman"/>
          <w:sz w:val="26"/>
          <w:szCs w:val="26"/>
        </w:rPr>
        <w:t>Cơ chế xác thực mạng nội bộ (Campus IP/WiFi Whitelisting).</w:t>
      </w:r>
    </w:p>
    <w:p w14:paraId="1E11FD4B">
      <w:pPr>
        <w:pStyle w:val="82"/>
        <w:numPr>
          <w:ilvl w:val="0"/>
          <w:numId w:val="18"/>
        </w:numPr>
        <w:spacing w:line="360" w:lineRule="auto"/>
        <w:jc w:val="both"/>
        <w:rPr>
          <w:rFonts w:ascii="Times New Roman" w:hAnsi="Times New Roman"/>
          <w:sz w:val="26"/>
          <w:szCs w:val="26"/>
        </w:rPr>
      </w:pPr>
      <w:r>
        <w:rPr>
          <w:rFonts w:ascii="Times New Roman" w:hAnsi="Times New Roman"/>
          <w:sz w:val="26"/>
          <w:szCs w:val="26"/>
        </w:rPr>
        <w:t>Kỹ thuật định danh phần cứng/trình duyệt (Device Fingerprinting &amp; Binding).</w:t>
      </w:r>
    </w:p>
    <w:p w14:paraId="7FE60E82">
      <w:pPr>
        <w:pStyle w:val="82"/>
        <w:numPr>
          <w:ilvl w:val="0"/>
          <w:numId w:val="18"/>
        </w:numPr>
        <w:spacing w:line="360" w:lineRule="auto"/>
        <w:jc w:val="both"/>
        <w:rPr>
          <w:rFonts w:ascii="Times New Roman" w:hAnsi="Times New Roman"/>
          <w:sz w:val="26"/>
          <w:szCs w:val="26"/>
        </w:rPr>
      </w:pPr>
      <w:r>
        <w:rPr>
          <w:rFonts w:ascii="Times New Roman" w:hAnsi="Times New Roman"/>
          <w:sz w:val="26"/>
          <w:szCs w:val="26"/>
        </w:rPr>
        <w:t>Cơ chế kiểm soát phiên và phân quyền động</w:t>
      </w:r>
    </w:p>
    <w:p w14:paraId="5C6256EF">
      <w:pPr>
        <w:pStyle w:val="82"/>
        <w:numPr>
          <w:ilvl w:val="0"/>
          <w:numId w:val="18"/>
        </w:numPr>
        <w:spacing w:line="360" w:lineRule="auto"/>
        <w:ind w:left="714" w:hanging="357"/>
        <w:jc w:val="both"/>
        <w:rPr>
          <w:rFonts w:hint="default"/>
        </w:rPr>
      </w:pPr>
      <w:r>
        <w:rPr>
          <w:rFonts w:ascii="Times New Roman" w:hAnsi="Times New Roman"/>
          <w:sz w:val="26"/>
          <w:szCs w:val="26"/>
        </w:rPr>
        <w:t>Các thuật toán phân loại có giám sát (Logistic Regression, Decision Tree, Random Forest</w:t>
      </w:r>
    </w:p>
    <w:p w14:paraId="2EAE04C2">
      <w:pPr>
        <w:keepNext w:val="0"/>
        <w:keepLines w:val="0"/>
        <w:pageBreakBefore w:val="0"/>
        <w:widowControl/>
        <w:kinsoku/>
        <w:wordWrap/>
        <w:overflowPunct/>
        <w:topLinePunct w:val="0"/>
        <w:autoSpaceDE/>
        <w:autoSpaceDN/>
        <w:bidi w:val="0"/>
        <w:adjustRightInd/>
        <w:snapToGrid/>
        <w:spacing w:before="0" w:after="0" w:line="360" w:lineRule="auto"/>
        <w:jc w:val="both"/>
        <w:textAlignment w:val="auto"/>
        <w:outlineLvl w:val="1"/>
        <w:rPr>
          <w:rFonts w:hint="default" w:ascii="Times New Roman" w:hAnsi="Times New Roman" w:cs="Times New Roman"/>
          <w:b/>
          <w:bCs/>
          <w:color w:val="auto"/>
          <w:sz w:val="26"/>
          <w:szCs w:val="26"/>
        </w:rPr>
      </w:pPr>
      <w:bookmarkStart w:id="41" w:name="_Toc15338"/>
      <w:bookmarkStart w:id="42" w:name="_Toc1279"/>
      <w:bookmarkStart w:id="43" w:name="_Toc27728"/>
      <w:bookmarkStart w:id="44" w:name="_Toc27433"/>
      <w:r>
        <w:rPr>
          <w:rFonts w:hint="default" w:ascii="Times New Roman" w:hAnsi="Times New Roman" w:cs="Times New Roman"/>
          <w:b/>
          <w:bCs/>
          <w:color w:val="auto"/>
          <w:sz w:val="26"/>
          <w:szCs w:val="26"/>
          <w:lang w:val="en-US"/>
        </w:rPr>
        <w:t>3</w:t>
      </w:r>
      <w:r>
        <w:rPr>
          <w:rFonts w:hint="default" w:ascii="Times New Roman" w:hAnsi="Times New Roman" w:cs="Times New Roman"/>
          <w:b/>
          <w:bCs/>
          <w:color w:val="auto"/>
          <w:sz w:val="26"/>
          <w:szCs w:val="26"/>
        </w:rPr>
        <w:t>.2 Khách thể nghiên cứu</w:t>
      </w:r>
      <w:bookmarkEnd w:id="41"/>
      <w:bookmarkEnd w:id="42"/>
      <w:bookmarkEnd w:id="43"/>
      <w:bookmarkEnd w:id="44"/>
    </w:p>
    <w:p w14:paraId="72FEC9DA">
      <w:pPr>
        <w:spacing w:line="360" w:lineRule="auto"/>
        <w:jc w:val="both"/>
        <w:rPr>
          <w:rFonts w:ascii="Times New Roman" w:hAnsi="Times New Roman"/>
          <w:sz w:val="26"/>
          <w:szCs w:val="26"/>
        </w:rPr>
      </w:pPr>
      <w:r>
        <w:rPr>
          <w:rFonts w:ascii="Times New Roman" w:hAnsi="Times New Roman"/>
          <w:sz w:val="26"/>
          <w:szCs w:val="26"/>
        </w:rPr>
        <w:t>Khách thể nghiên cứu là môi trường, không gian thực tế và các thực thể/chủ thể chứa đựng đối tượng nghiên cứu của đề tài:</w:t>
      </w:r>
    </w:p>
    <w:p w14:paraId="3392A010">
      <w:pPr>
        <w:spacing w:line="360" w:lineRule="auto"/>
        <w:jc w:val="both"/>
        <w:rPr>
          <w:rFonts w:ascii="Times New Roman" w:hAnsi="Times New Roman"/>
          <w:i/>
          <w:sz w:val="26"/>
          <w:szCs w:val="26"/>
        </w:rPr>
      </w:pPr>
      <w:r>
        <w:rPr>
          <w:rFonts w:hint="default" w:ascii="Times New Roman" w:hAnsi="Times New Roman"/>
          <w:i/>
          <w:sz w:val="26"/>
          <w:szCs w:val="26"/>
          <w:lang w:val="en-US"/>
        </w:rPr>
        <w:t>3</w:t>
      </w:r>
      <w:r>
        <w:rPr>
          <w:rFonts w:ascii="Times New Roman" w:hAnsi="Times New Roman"/>
          <w:i/>
          <w:sz w:val="26"/>
          <w:szCs w:val="26"/>
          <w:lang w:val="en-US"/>
        </w:rPr>
        <w:t xml:space="preserve">.2.1. </w:t>
      </w:r>
      <w:r>
        <w:rPr>
          <w:rFonts w:ascii="Times New Roman" w:hAnsi="Times New Roman"/>
          <w:i/>
          <w:sz w:val="26"/>
          <w:szCs w:val="26"/>
        </w:rPr>
        <w:t>Môi trường ứng dụng thực tế:</w:t>
      </w:r>
    </w:p>
    <w:p w14:paraId="1B1366FF">
      <w:pPr>
        <w:pStyle w:val="82"/>
        <w:numPr>
          <w:ilvl w:val="0"/>
          <w:numId w:val="19"/>
        </w:numPr>
        <w:spacing w:line="360" w:lineRule="auto"/>
        <w:jc w:val="both"/>
        <w:rPr>
          <w:rFonts w:ascii="Times New Roman" w:hAnsi="Times New Roman"/>
          <w:sz w:val="26"/>
          <w:szCs w:val="26"/>
        </w:rPr>
      </w:pPr>
      <w:r>
        <w:rPr>
          <w:rFonts w:ascii="Times New Roman" w:hAnsi="Times New Roman"/>
          <w:sz w:val="26"/>
          <w:szCs w:val="26"/>
        </w:rPr>
        <w:t>Môi trường quản lý đào tạo, giảng dạy và học tập theo hệ thống tín chỉ tại các trường Đại học, Cao đẳng hoặc các cơ sở giáo dục chuyên nghiệp.</w:t>
      </w:r>
    </w:p>
    <w:p w14:paraId="52630EAA">
      <w:pPr>
        <w:pStyle w:val="82"/>
        <w:numPr>
          <w:ilvl w:val="0"/>
          <w:numId w:val="19"/>
        </w:numPr>
        <w:spacing w:line="360" w:lineRule="auto"/>
        <w:jc w:val="both"/>
        <w:rPr>
          <w:rFonts w:ascii="Times New Roman" w:hAnsi="Times New Roman"/>
          <w:sz w:val="26"/>
          <w:szCs w:val="26"/>
        </w:rPr>
      </w:pPr>
      <w:r>
        <w:rPr>
          <w:rFonts w:ascii="Times New Roman" w:hAnsi="Times New Roman"/>
          <w:sz w:val="26"/>
          <w:szCs w:val="26"/>
        </w:rPr>
        <w:t>Hệ thống hạ tầng mạng nội bộ (Campus WiFi/LAN) và không gian địa lý các giảng đường, phòng thí nghiệm trong khuôn viên trường học.</w:t>
      </w:r>
    </w:p>
    <w:p w14:paraId="3D367B48">
      <w:pPr>
        <w:spacing w:line="360" w:lineRule="auto"/>
        <w:jc w:val="both"/>
        <w:rPr>
          <w:rFonts w:ascii="Times New Roman" w:hAnsi="Times New Roman"/>
          <w:i/>
          <w:sz w:val="26"/>
          <w:szCs w:val="26"/>
        </w:rPr>
      </w:pPr>
      <w:r>
        <w:rPr>
          <w:rFonts w:hint="default" w:ascii="Times New Roman" w:hAnsi="Times New Roman"/>
          <w:i/>
          <w:sz w:val="26"/>
          <w:szCs w:val="26"/>
          <w:lang w:val="en-US"/>
        </w:rPr>
        <w:t>3</w:t>
      </w:r>
      <w:r>
        <w:rPr>
          <w:rFonts w:ascii="Times New Roman" w:hAnsi="Times New Roman"/>
          <w:i/>
          <w:sz w:val="26"/>
          <w:szCs w:val="26"/>
          <w:lang w:val="en-US"/>
        </w:rPr>
        <w:t xml:space="preserve">.2.2. </w:t>
      </w:r>
      <w:r>
        <w:rPr>
          <w:rFonts w:ascii="Times New Roman" w:hAnsi="Times New Roman"/>
          <w:i/>
          <w:sz w:val="26"/>
          <w:szCs w:val="26"/>
        </w:rPr>
        <w:t>Các chủ thể (Actors) trực tiếp tham gia và thụ hưởng hệ thống:</w:t>
      </w:r>
    </w:p>
    <w:p w14:paraId="6E2445BB">
      <w:pPr>
        <w:pStyle w:val="82"/>
        <w:numPr>
          <w:ilvl w:val="0"/>
          <w:numId w:val="20"/>
        </w:numPr>
        <w:spacing w:line="360" w:lineRule="auto"/>
        <w:jc w:val="both"/>
        <w:rPr>
          <w:rFonts w:ascii="Times New Roman" w:hAnsi="Times New Roman"/>
          <w:sz w:val="26"/>
          <w:szCs w:val="26"/>
        </w:rPr>
      </w:pPr>
      <w:r>
        <w:rPr>
          <w:rFonts w:ascii="Times New Roman" w:hAnsi="Times New Roman"/>
          <w:sz w:val="26"/>
          <w:szCs w:val="26"/>
        </w:rPr>
        <w:t>Sinh viên (Students): Chủ thể thực hiện điểm danh tự phục vụ, theo dõi lịch học cá nhân, tra cứu lịch sử chuyên cần và quản lý thiết bị học tập chính chủ.</w:t>
      </w:r>
    </w:p>
    <w:p w14:paraId="7C26D444">
      <w:pPr>
        <w:pStyle w:val="82"/>
        <w:numPr>
          <w:ilvl w:val="0"/>
          <w:numId w:val="20"/>
        </w:numPr>
        <w:spacing w:line="360" w:lineRule="auto"/>
        <w:jc w:val="both"/>
        <w:rPr>
          <w:rFonts w:hint="default"/>
        </w:rPr>
      </w:pPr>
      <w:r>
        <w:rPr>
          <w:rFonts w:ascii="Times New Roman" w:hAnsi="Times New Roman"/>
          <w:sz w:val="26"/>
          <w:szCs w:val="26"/>
        </w:rPr>
        <w:t>Giảng viên: Chủ thể trực tiếp quản lý lớp học phần.</w:t>
      </w:r>
    </w:p>
    <w:p w14:paraId="46D57C8E">
      <w:pPr>
        <w:pStyle w:val="82"/>
        <w:numPr>
          <w:ilvl w:val="0"/>
          <w:numId w:val="20"/>
        </w:numPr>
        <w:spacing w:line="360" w:lineRule="auto"/>
        <w:jc w:val="both"/>
        <w:rPr>
          <w:rFonts w:hint="default"/>
        </w:rPr>
      </w:pPr>
      <w:r>
        <w:rPr>
          <w:rFonts w:ascii="Times New Roman" w:hAnsi="Times New Roman"/>
          <w:sz w:val="26"/>
          <w:szCs w:val="26"/>
        </w:rPr>
        <w:t>Cán bộ Quản trị / Phòng Đào tạo (System Administrators): Chủ thể quản lý danh mục dữ liệu đào tạo toàn trường.</w:t>
      </w:r>
      <w:r>
        <w:rPr>
          <w:rFonts w:hint="default"/>
        </w:rPr>
        <w:t>.</w:t>
      </w:r>
    </w:p>
    <w:p w14:paraId="554212FD">
      <w:pPr>
        <w:pStyle w:val="75"/>
        <w:pageBreakBefore w:val="0"/>
        <w:widowControl/>
        <w:kinsoku/>
        <w:wordWrap/>
        <w:overflowPunct/>
        <w:topLinePunct w:val="0"/>
        <w:autoSpaceDE/>
        <w:autoSpaceDN/>
        <w:bidi w:val="0"/>
        <w:adjustRightInd/>
        <w:snapToGrid/>
        <w:spacing w:before="0" w:after="0" w:line="360" w:lineRule="auto"/>
        <w:textAlignment w:val="auto"/>
        <w:outlineLvl w:val="0"/>
        <w:rPr>
          <w:rFonts w:hint="default" w:ascii="Times New Roman" w:hAnsi="Times New Roman" w:cs="Times New Roman"/>
        </w:rPr>
      </w:pPr>
      <w:bookmarkStart w:id="45" w:name="_Toc10545"/>
      <w:bookmarkStart w:id="46" w:name="_Toc31430"/>
      <w:bookmarkStart w:id="47" w:name="_Toc2591"/>
      <w:bookmarkStart w:id="48" w:name="_Toc8003"/>
      <w:r>
        <w:rPr>
          <w:rFonts w:hint="default" w:ascii="Times New Roman" w:hAnsi="Times New Roman" w:cs="Times New Roman"/>
        </w:rPr>
        <w:t>Nhiệm vụ nghiên cứu</w:t>
      </w:r>
      <w:bookmarkEnd w:id="45"/>
      <w:bookmarkEnd w:id="46"/>
      <w:bookmarkEnd w:id="47"/>
      <w:bookmarkEnd w:id="48"/>
    </w:p>
    <w:p w14:paraId="5CAE2B66">
      <w:pPr>
        <w:spacing w:line="360" w:lineRule="auto"/>
        <w:jc w:val="both"/>
        <w:rPr>
          <w:rFonts w:ascii="Times New Roman" w:hAnsi="Times New Roman"/>
          <w:sz w:val="26"/>
          <w:szCs w:val="26"/>
        </w:rPr>
      </w:pPr>
      <w:r>
        <w:rPr>
          <w:rFonts w:ascii="Times New Roman" w:hAnsi="Times New Roman"/>
          <w:sz w:val="26"/>
          <w:szCs w:val="26"/>
          <w:lang w:val="en-US"/>
        </w:rPr>
        <w:t>Đ</w:t>
      </w:r>
      <w:r>
        <w:rPr>
          <w:rFonts w:ascii="Times New Roman" w:hAnsi="Times New Roman"/>
          <w:sz w:val="26"/>
          <w:szCs w:val="26"/>
        </w:rPr>
        <w:t>ề tài thực hiện nhóm nhiệm vụ nghiên cứu chính sau:</w:t>
      </w:r>
    </w:p>
    <w:p w14:paraId="6A02901B">
      <w:pPr>
        <w:spacing w:line="360" w:lineRule="auto"/>
        <w:jc w:val="both"/>
        <w:rPr>
          <w:rFonts w:ascii="Times New Roman" w:hAnsi="Times New Roman"/>
          <w:b/>
          <w:sz w:val="26"/>
          <w:szCs w:val="26"/>
        </w:rPr>
      </w:pPr>
      <w:r>
        <w:rPr>
          <w:rFonts w:ascii="Times New Roman" w:hAnsi="Times New Roman"/>
          <w:b/>
          <w:sz w:val="26"/>
          <w:szCs w:val="26"/>
        </w:rPr>
        <w:t>Nhiệm vụ 1: Hệ thống hóa các vấn đề lý luận cơ sở khoa học liên quan đến đề tài</w:t>
      </w:r>
    </w:p>
    <w:p w14:paraId="53ACF532">
      <w:pPr>
        <w:pStyle w:val="82"/>
        <w:numPr>
          <w:ilvl w:val="0"/>
          <w:numId w:val="21"/>
        </w:numPr>
        <w:spacing w:line="360" w:lineRule="auto"/>
        <w:jc w:val="both"/>
        <w:rPr>
          <w:rFonts w:ascii="Times New Roman" w:hAnsi="Times New Roman"/>
          <w:sz w:val="26"/>
          <w:szCs w:val="26"/>
        </w:rPr>
      </w:pPr>
      <w:r>
        <w:rPr>
          <w:rFonts w:ascii="Times New Roman" w:hAnsi="Times New Roman"/>
          <w:sz w:val="26"/>
          <w:szCs w:val="26"/>
        </w:rPr>
        <w:t>Nghiên cứu cơ sở lý luận về quy trình quản lý đào tạo theo hệ thống tín chỉ và công tác quản lý chuyên cần sinh viên tại các trường đại học.</w:t>
      </w:r>
    </w:p>
    <w:p w14:paraId="51D4C22F">
      <w:pPr>
        <w:pStyle w:val="82"/>
        <w:numPr>
          <w:ilvl w:val="0"/>
          <w:numId w:val="21"/>
        </w:numPr>
        <w:spacing w:line="360" w:lineRule="auto"/>
        <w:jc w:val="both"/>
        <w:rPr>
          <w:rFonts w:ascii="Times New Roman" w:hAnsi="Times New Roman"/>
          <w:sz w:val="26"/>
          <w:szCs w:val="26"/>
        </w:rPr>
      </w:pPr>
      <w:r>
        <w:rPr>
          <w:rFonts w:ascii="Times New Roman" w:hAnsi="Times New Roman"/>
          <w:sz w:val="26"/>
          <w:szCs w:val="26"/>
        </w:rPr>
        <w:t>Hệ thống hóa cơ sở toán học và thuật toán định vị địa lý</w:t>
      </w:r>
    </w:p>
    <w:p w14:paraId="0220D163">
      <w:pPr>
        <w:pStyle w:val="82"/>
        <w:numPr>
          <w:ilvl w:val="0"/>
          <w:numId w:val="21"/>
        </w:numPr>
        <w:spacing w:line="360" w:lineRule="auto"/>
        <w:jc w:val="both"/>
        <w:rPr>
          <w:rFonts w:ascii="Times New Roman" w:hAnsi="Times New Roman"/>
          <w:sz w:val="26"/>
          <w:szCs w:val="26"/>
        </w:rPr>
      </w:pPr>
      <w:r>
        <w:rPr>
          <w:rFonts w:ascii="Times New Roman" w:hAnsi="Times New Roman"/>
          <w:sz w:val="26"/>
          <w:szCs w:val="26"/>
        </w:rPr>
        <w:t>Tổng hợp các nguyên lý mạng máy tính và an toàn thông tin</w:t>
      </w:r>
    </w:p>
    <w:p w14:paraId="1CE6DEC1">
      <w:pPr>
        <w:pStyle w:val="82"/>
        <w:numPr>
          <w:ilvl w:val="0"/>
          <w:numId w:val="21"/>
        </w:numPr>
        <w:spacing w:line="360" w:lineRule="auto"/>
        <w:jc w:val="both"/>
        <w:rPr>
          <w:rFonts w:ascii="Times New Roman" w:hAnsi="Times New Roman"/>
          <w:sz w:val="26"/>
          <w:szCs w:val="26"/>
        </w:rPr>
      </w:pPr>
      <w:r>
        <w:rPr>
          <w:rFonts w:ascii="Times New Roman" w:hAnsi="Times New Roman"/>
          <w:sz w:val="26"/>
          <w:szCs w:val="26"/>
        </w:rPr>
        <w:t>Nghiên cứu các kiến trúc và công nghệ phát triển phần mềm hiện đại.</w:t>
      </w:r>
    </w:p>
    <w:p w14:paraId="6C5B6242">
      <w:pPr>
        <w:spacing w:line="360" w:lineRule="auto"/>
        <w:jc w:val="both"/>
        <w:rPr>
          <w:rFonts w:ascii="Times New Roman" w:hAnsi="Times New Roman"/>
          <w:b/>
          <w:sz w:val="26"/>
          <w:szCs w:val="26"/>
        </w:rPr>
      </w:pPr>
      <w:r>
        <w:rPr>
          <w:rFonts w:ascii="Times New Roman" w:hAnsi="Times New Roman"/>
          <w:b/>
          <w:sz w:val="26"/>
          <w:szCs w:val="26"/>
        </w:rPr>
        <w:t xml:space="preserve">Nhiệm vụ </w:t>
      </w:r>
      <w:r>
        <w:rPr>
          <w:rFonts w:ascii="Times New Roman" w:hAnsi="Times New Roman"/>
          <w:b/>
          <w:sz w:val="26"/>
          <w:szCs w:val="26"/>
          <w:lang w:val="en-US"/>
        </w:rPr>
        <w:t>2</w:t>
      </w:r>
      <w:r>
        <w:rPr>
          <w:rFonts w:ascii="Times New Roman" w:hAnsi="Times New Roman"/>
          <w:b/>
          <w:sz w:val="26"/>
          <w:szCs w:val="26"/>
        </w:rPr>
        <w:t>: Đề xuất giải pháp, xây dựng hệ thống phần mềm thực nghiệm</w:t>
      </w:r>
    </w:p>
    <w:p w14:paraId="0F30F251">
      <w:pPr>
        <w:pStyle w:val="82"/>
        <w:numPr>
          <w:ilvl w:val="0"/>
          <w:numId w:val="22"/>
        </w:numPr>
        <w:spacing w:line="360" w:lineRule="auto"/>
        <w:jc w:val="both"/>
        <w:rPr>
          <w:rFonts w:ascii="Times New Roman" w:hAnsi="Times New Roman"/>
          <w:sz w:val="26"/>
          <w:szCs w:val="26"/>
        </w:rPr>
      </w:pPr>
      <w:r>
        <w:rPr>
          <w:rFonts w:ascii="Times New Roman" w:hAnsi="Times New Roman"/>
          <w:sz w:val="26"/>
          <w:szCs w:val="26"/>
        </w:rPr>
        <w:t>Đề xuất giải pháp kỹ thuật: Thiết kế mô hình điểm danh thông minh.</w:t>
      </w:r>
    </w:p>
    <w:p w14:paraId="4DAC92AE">
      <w:pPr>
        <w:pStyle w:val="82"/>
        <w:numPr>
          <w:ilvl w:val="0"/>
          <w:numId w:val="22"/>
        </w:numPr>
        <w:spacing w:line="360" w:lineRule="auto"/>
        <w:jc w:val="both"/>
        <w:rPr>
          <w:rFonts w:ascii="Times New Roman" w:hAnsi="Times New Roman"/>
          <w:sz w:val="26"/>
          <w:szCs w:val="26"/>
        </w:rPr>
      </w:pPr>
      <w:r>
        <w:rPr>
          <w:rFonts w:ascii="Times New Roman" w:hAnsi="Times New Roman"/>
          <w:sz w:val="26"/>
          <w:szCs w:val="26"/>
        </w:rPr>
        <w:t>Xây dựng sản phẩm hoàn chỉnh:</w:t>
      </w:r>
    </w:p>
    <w:p w14:paraId="337D81F4">
      <w:pPr>
        <w:pStyle w:val="82"/>
        <w:numPr>
          <w:ilvl w:val="0"/>
          <w:numId w:val="23"/>
        </w:numPr>
        <w:spacing w:line="360" w:lineRule="auto"/>
        <w:ind w:left="840" w:leftChars="0" w:hanging="420" w:firstLineChars="0"/>
        <w:jc w:val="both"/>
        <w:rPr>
          <w:rFonts w:ascii="Times New Roman" w:hAnsi="Times New Roman"/>
          <w:sz w:val="26"/>
          <w:szCs w:val="26"/>
        </w:rPr>
      </w:pPr>
      <w:r>
        <w:rPr>
          <w:rFonts w:ascii="Times New Roman" w:hAnsi="Times New Roman"/>
          <w:sz w:val="26"/>
          <w:szCs w:val="26"/>
        </w:rPr>
        <w:t>Lập trình hệ thống Backend RESTful API (NestJS + MongoDB) đáp ứng đầy đủ nghiệp vụ quản lý đào tạo, điểm danh tự động, phân quyền động (RBAC) và phê duyệt thiết bị kết hợp mô hình học máy dự đoán</w:t>
      </w:r>
    </w:p>
    <w:p w14:paraId="315C8669">
      <w:pPr>
        <w:numPr>
          <w:ilvl w:val="0"/>
          <w:numId w:val="23"/>
        </w:numPr>
        <w:ind w:left="840" w:leftChars="0" w:hanging="420" w:firstLineChars="0"/>
        <w:rPr>
          <w:rFonts w:hint="default"/>
        </w:rPr>
      </w:pPr>
      <w:r>
        <w:rPr>
          <w:rFonts w:ascii="Times New Roman" w:hAnsi="Times New Roman"/>
          <w:sz w:val="26"/>
          <w:szCs w:val="26"/>
        </w:rPr>
        <w:t>Phát triển giao diện Frontend Web App (Next.js 16 + React 19 + Tailwind + shadcn/ui) với 3 cổng chức năng: Quản trị viên, Giảng viên và Sinh viên</w:t>
      </w:r>
      <w:r>
        <w:rPr>
          <w:rFonts w:hint="default"/>
        </w:rPr>
        <w:t>.</w:t>
      </w:r>
    </w:p>
    <w:p w14:paraId="72A7ECF3">
      <w:pPr>
        <w:pStyle w:val="75"/>
        <w:pageBreakBefore w:val="0"/>
        <w:widowControl/>
        <w:kinsoku/>
        <w:wordWrap/>
        <w:overflowPunct/>
        <w:topLinePunct w:val="0"/>
        <w:autoSpaceDE/>
        <w:autoSpaceDN/>
        <w:bidi w:val="0"/>
        <w:adjustRightInd/>
        <w:snapToGrid/>
        <w:spacing w:before="0" w:after="0" w:line="360" w:lineRule="auto"/>
        <w:textAlignment w:val="auto"/>
        <w:outlineLvl w:val="0"/>
        <w:rPr>
          <w:rFonts w:hint="default" w:ascii="Times New Roman" w:hAnsi="Times New Roman" w:cs="Times New Roman"/>
          <w:lang w:val="vi-VN"/>
        </w:rPr>
      </w:pPr>
      <w:bookmarkStart w:id="49" w:name="_Toc5811"/>
      <w:bookmarkStart w:id="50" w:name="_Toc17916"/>
      <w:bookmarkStart w:id="51" w:name="_Toc22435"/>
      <w:bookmarkStart w:id="52" w:name="_Toc21503"/>
      <w:r>
        <w:rPr>
          <w:rFonts w:hint="default" w:ascii="Times New Roman" w:hAnsi="Times New Roman" w:cs="Times New Roman"/>
        </w:rPr>
        <w:t>Phương pháp nghiên cứu</w:t>
      </w:r>
      <w:bookmarkEnd w:id="49"/>
      <w:bookmarkEnd w:id="50"/>
      <w:bookmarkEnd w:id="51"/>
      <w:bookmarkEnd w:id="52"/>
    </w:p>
    <w:p w14:paraId="2DE0F4B6">
      <w:pPr>
        <w:spacing w:line="360" w:lineRule="auto"/>
        <w:jc w:val="both"/>
        <w:rPr>
          <w:rFonts w:ascii="Times New Roman" w:hAnsi="Times New Roman"/>
          <w:sz w:val="26"/>
          <w:szCs w:val="26"/>
        </w:rPr>
      </w:pPr>
      <w:r>
        <w:rPr>
          <w:rFonts w:ascii="Times New Roman" w:hAnsi="Times New Roman"/>
          <w:sz w:val="26"/>
          <w:szCs w:val="26"/>
        </w:rPr>
        <w:t>Để hoàn thành các mục tiêu đề ra, đề tài sử dụng các phương pháp nghiên cứu theo trình tự thực hiện như sau:</w:t>
      </w:r>
    </w:p>
    <w:p w14:paraId="2A18AB15">
      <w:pPr>
        <w:spacing w:line="360" w:lineRule="auto"/>
        <w:jc w:val="both"/>
        <w:rPr>
          <w:rFonts w:ascii="Times New Roman" w:hAnsi="Times New Roman"/>
          <w:b/>
          <w:sz w:val="26"/>
          <w:szCs w:val="26"/>
        </w:rPr>
      </w:pPr>
      <w:r>
        <w:rPr>
          <w:rFonts w:ascii="Times New Roman" w:hAnsi="Times New Roman"/>
          <w:b/>
          <w:sz w:val="26"/>
          <w:szCs w:val="26"/>
        </w:rPr>
        <w:t xml:space="preserve">Phương pháp nghiên cứu tài liệu và khảo sát thực tế </w:t>
      </w:r>
    </w:p>
    <w:p w14:paraId="0F680A9D">
      <w:pPr>
        <w:pStyle w:val="82"/>
        <w:numPr>
          <w:ilvl w:val="0"/>
          <w:numId w:val="24"/>
        </w:numPr>
        <w:spacing w:line="360" w:lineRule="auto"/>
        <w:jc w:val="both"/>
        <w:rPr>
          <w:rFonts w:ascii="Times New Roman" w:hAnsi="Times New Roman"/>
          <w:sz w:val="26"/>
          <w:szCs w:val="26"/>
        </w:rPr>
      </w:pPr>
      <w:r>
        <w:rPr>
          <w:rFonts w:ascii="Times New Roman" w:hAnsi="Times New Roman"/>
          <w:sz w:val="26"/>
          <w:szCs w:val="26"/>
        </w:rPr>
        <w:t>Thu thập cơ sở lý thuyết, nắm bắt quy trình quản lý điểm danh tại các trường đại học và khảo sát các giải pháp công nghệ để xác định rõ yêu cầu bài toán.</w:t>
      </w:r>
    </w:p>
    <w:p w14:paraId="52D507E4">
      <w:pPr>
        <w:spacing w:line="360" w:lineRule="auto"/>
        <w:jc w:val="both"/>
        <w:rPr>
          <w:rFonts w:ascii="Times New Roman" w:hAnsi="Times New Roman"/>
          <w:b/>
          <w:sz w:val="26"/>
          <w:szCs w:val="26"/>
        </w:rPr>
      </w:pPr>
      <w:r>
        <w:rPr>
          <w:rFonts w:ascii="Times New Roman" w:hAnsi="Times New Roman"/>
          <w:b/>
          <w:sz w:val="26"/>
          <w:szCs w:val="26"/>
        </w:rPr>
        <w:t xml:space="preserve">Phương pháp phân tích và thiết kế hệ thống </w:t>
      </w:r>
    </w:p>
    <w:p w14:paraId="519C9908">
      <w:pPr>
        <w:pStyle w:val="82"/>
        <w:numPr>
          <w:ilvl w:val="0"/>
          <w:numId w:val="25"/>
        </w:numPr>
        <w:spacing w:line="360" w:lineRule="auto"/>
        <w:jc w:val="both"/>
        <w:rPr>
          <w:rFonts w:ascii="Times New Roman" w:hAnsi="Times New Roman"/>
          <w:sz w:val="26"/>
          <w:szCs w:val="26"/>
        </w:rPr>
      </w:pPr>
      <w:r>
        <w:rPr>
          <w:rFonts w:ascii="Times New Roman" w:hAnsi="Times New Roman"/>
          <w:sz w:val="26"/>
          <w:szCs w:val="26"/>
        </w:rPr>
        <w:t>Chuyển hóa các yêu cầu bài toán thành mô hình kiến trúc phần mềm, luồng xử lý nghiệp vụ và cấu trúc dữ liệu hoàn chỉnh trước khi lập trình.</w:t>
      </w:r>
    </w:p>
    <w:p w14:paraId="2C840967">
      <w:pPr>
        <w:spacing w:line="360" w:lineRule="auto"/>
        <w:jc w:val="both"/>
        <w:rPr>
          <w:rFonts w:ascii="Times New Roman" w:hAnsi="Times New Roman"/>
          <w:b/>
          <w:sz w:val="26"/>
          <w:szCs w:val="26"/>
        </w:rPr>
      </w:pPr>
      <w:r>
        <w:rPr>
          <w:rFonts w:ascii="Times New Roman" w:hAnsi="Times New Roman"/>
          <w:b/>
          <w:sz w:val="26"/>
          <w:szCs w:val="26"/>
        </w:rPr>
        <w:t>Phương pháp thực nghiệm xây dựng phần mềm</w:t>
      </w:r>
    </w:p>
    <w:p w14:paraId="606973A8">
      <w:pPr>
        <w:pStyle w:val="82"/>
        <w:numPr>
          <w:ilvl w:val="0"/>
          <w:numId w:val="26"/>
        </w:numPr>
        <w:spacing w:line="360" w:lineRule="auto"/>
        <w:jc w:val="both"/>
        <w:rPr>
          <w:rFonts w:ascii="Times New Roman" w:hAnsi="Times New Roman"/>
          <w:sz w:val="26"/>
          <w:szCs w:val="26"/>
        </w:rPr>
      </w:pPr>
      <w:r>
        <w:rPr>
          <w:rFonts w:ascii="Times New Roman" w:hAnsi="Times New Roman"/>
          <w:sz w:val="26"/>
          <w:szCs w:val="26"/>
        </w:rPr>
        <w:t>Hiện thực hóa các bản thiết kế thành sản phẩm phần mềm hoạt động được, tích hợp các thuật toán và cơ chế chống gian lận.</w:t>
      </w:r>
    </w:p>
    <w:p w14:paraId="309D3844">
      <w:pPr>
        <w:spacing w:line="360" w:lineRule="auto"/>
        <w:jc w:val="both"/>
        <w:rPr>
          <w:rFonts w:ascii="Times New Roman" w:hAnsi="Times New Roman"/>
          <w:b/>
          <w:sz w:val="26"/>
          <w:szCs w:val="26"/>
        </w:rPr>
      </w:pPr>
      <w:r>
        <w:rPr>
          <w:rFonts w:ascii="Times New Roman" w:hAnsi="Times New Roman"/>
          <w:b/>
          <w:sz w:val="26"/>
          <w:szCs w:val="26"/>
        </w:rPr>
        <w:t>Phương pháp kiểm thử và đánh giá thực nghiệm</w:t>
      </w:r>
    </w:p>
    <w:p w14:paraId="6952A0B9">
      <w:pPr>
        <w:numPr>
          <w:ilvl w:val="0"/>
          <w:numId w:val="27"/>
        </w:numPr>
        <w:ind w:left="420" w:leftChars="0" w:hanging="420" w:firstLineChars="0"/>
        <w:rPr>
          <w:rFonts w:hint="default"/>
          <w:lang w:val="vi-VN"/>
        </w:rPr>
      </w:pPr>
      <w:r>
        <w:rPr>
          <w:rFonts w:ascii="Times New Roman" w:hAnsi="Times New Roman"/>
          <w:sz w:val="26"/>
          <w:szCs w:val="26"/>
        </w:rPr>
        <w:t>Kiểm tra tính đúng đắn của các chức năng, đo lường độ chính xác và đánh giá khả năng ngăn chặn các hành vi gian lận điểm danh của hệ thống.</w:t>
      </w:r>
      <w:r>
        <w:rPr>
          <w:rFonts w:hint="default"/>
        </w:rPr>
        <w:t>.</w:t>
      </w:r>
    </w:p>
    <w:p w14:paraId="2F3A21FC">
      <w:pPr>
        <w:pStyle w:val="75"/>
        <w:pageBreakBefore w:val="0"/>
        <w:widowControl/>
        <w:kinsoku/>
        <w:wordWrap/>
        <w:overflowPunct/>
        <w:topLinePunct w:val="0"/>
        <w:autoSpaceDE/>
        <w:autoSpaceDN/>
        <w:bidi w:val="0"/>
        <w:adjustRightInd/>
        <w:snapToGrid/>
        <w:spacing w:before="0" w:after="0" w:line="360" w:lineRule="auto"/>
        <w:textAlignment w:val="auto"/>
        <w:outlineLvl w:val="0"/>
        <w:rPr>
          <w:rFonts w:hint="default" w:ascii="Times New Roman" w:hAnsi="Times New Roman" w:cs="Times New Roman"/>
          <w:lang w:val="vi-VN"/>
        </w:rPr>
      </w:pPr>
      <w:bookmarkStart w:id="53" w:name="_Toc8388"/>
      <w:bookmarkStart w:id="54" w:name="_Toc1823"/>
      <w:bookmarkStart w:id="55" w:name="_Toc29368"/>
      <w:bookmarkStart w:id="56" w:name="_Toc20827"/>
      <w:r>
        <w:rPr>
          <w:rFonts w:hint="default" w:ascii="Times New Roman" w:hAnsi="Times New Roman" w:cs="Times New Roman"/>
          <w:lang w:val="vi-VN"/>
        </w:rPr>
        <w:t>Các kết quả đạt được của đề tài</w:t>
      </w:r>
      <w:bookmarkEnd w:id="53"/>
      <w:bookmarkEnd w:id="54"/>
      <w:bookmarkEnd w:id="55"/>
      <w:bookmarkEnd w:id="56"/>
    </w:p>
    <w:p w14:paraId="04CD7608">
      <w:pPr>
        <w:spacing w:line="360" w:lineRule="auto"/>
        <w:jc w:val="both"/>
        <w:rPr>
          <w:rFonts w:ascii="Times New Roman" w:hAnsi="Times New Roman"/>
          <w:sz w:val="26"/>
          <w:szCs w:val="26"/>
        </w:rPr>
      </w:pPr>
      <w:bookmarkStart w:id="57" w:name="_Toc22778"/>
      <w:bookmarkStart w:id="58" w:name="_Toc30035"/>
      <w:bookmarkStart w:id="59" w:name="_Toc11008"/>
      <w:bookmarkStart w:id="60" w:name="_Toc10775"/>
      <w:r>
        <w:rPr>
          <w:rFonts w:ascii="Times New Roman" w:hAnsi="Times New Roman"/>
          <w:sz w:val="26"/>
          <w:szCs w:val="26"/>
        </w:rPr>
        <w:t>Sau khi hoàn thành quá trình nghiên cứu và phát triển, đề tài sẽ bàn giao đầy đủ các sản phẩm sau:</w:t>
      </w:r>
    </w:p>
    <w:p w14:paraId="5935B7DE">
      <w:pPr>
        <w:pStyle w:val="82"/>
        <w:numPr>
          <w:ilvl w:val="0"/>
          <w:numId w:val="0"/>
        </w:numPr>
        <w:spacing w:line="360" w:lineRule="auto"/>
        <w:jc w:val="both"/>
        <w:rPr>
          <w:rFonts w:ascii="Times New Roman" w:hAnsi="Times New Roman"/>
          <w:sz w:val="26"/>
          <w:szCs w:val="26"/>
        </w:rPr>
      </w:pPr>
      <w:r>
        <w:rPr>
          <w:rFonts w:ascii="Times New Roman" w:hAnsi="Times New Roman"/>
          <w:sz w:val="26"/>
          <w:szCs w:val="26"/>
        </w:rPr>
        <w:t>Sản phẩm phần mềm hoàn chỉnh:</w:t>
      </w:r>
    </w:p>
    <w:p w14:paraId="7CDBAADE">
      <w:pPr>
        <w:pStyle w:val="82"/>
        <w:numPr>
          <w:ilvl w:val="0"/>
          <w:numId w:val="28"/>
        </w:numPr>
        <w:spacing w:line="360" w:lineRule="auto"/>
        <w:jc w:val="both"/>
        <w:rPr>
          <w:rFonts w:ascii="Times New Roman" w:hAnsi="Times New Roman"/>
          <w:sz w:val="26"/>
          <w:szCs w:val="26"/>
        </w:rPr>
      </w:pPr>
      <w:r>
        <w:rPr>
          <w:rFonts w:ascii="Times New Roman" w:hAnsi="Times New Roman"/>
          <w:sz w:val="26"/>
          <w:szCs w:val="26"/>
        </w:rPr>
        <w:t>Hệ thống xử lý trung tâm (Backend RESTful API): Cung cấp toàn bộ các dịch vụ quản lý đào tạo, tính toán định vị GPS, xác thực mạng WiFi nội bộ, cơ chế định danh và khóa thiết bị 1:1.</w:t>
      </w:r>
    </w:p>
    <w:p w14:paraId="08392481">
      <w:pPr>
        <w:pStyle w:val="82"/>
        <w:numPr>
          <w:ilvl w:val="0"/>
          <w:numId w:val="28"/>
        </w:numPr>
        <w:spacing w:line="360" w:lineRule="auto"/>
        <w:ind w:left="1077" w:hanging="357"/>
        <w:jc w:val="both"/>
        <w:rPr>
          <w:rFonts w:ascii="Times New Roman" w:hAnsi="Times New Roman"/>
          <w:sz w:val="26"/>
          <w:szCs w:val="26"/>
        </w:rPr>
      </w:pPr>
      <w:r>
        <w:rPr>
          <w:rFonts w:ascii="Times New Roman" w:hAnsi="Times New Roman"/>
          <w:bCs/>
          <w:sz w:val="26"/>
          <w:szCs w:val="26"/>
        </w:rPr>
        <w:t>Python FastAPI AI Service</w:t>
      </w:r>
      <w:r>
        <w:rPr>
          <w:rFonts w:ascii="Times New Roman" w:hAnsi="Times New Roman"/>
          <w:sz w:val="26"/>
          <w:szCs w:val="26"/>
        </w:rPr>
        <w:t xml:space="preserve"> đã tích hợp mô hình phân loại tốt nhất kèm bộ tiền xử lý chuẩn hóa đặc trưng</w:t>
      </w:r>
    </w:p>
    <w:p w14:paraId="12370415">
      <w:pPr>
        <w:pStyle w:val="82"/>
        <w:numPr>
          <w:ilvl w:val="0"/>
          <w:numId w:val="28"/>
        </w:numPr>
        <w:spacing w:line="360" w:lineRule="auto"/>
        <w:jc w:val="both"/>
        <w:rPr>
          <w:rFonts w:ascii="Times New Roman" w:hAnsi="Times New Roman"/>
          <w:sz w:val="26"/>
          <w:szCs w:val="26"/>
        </w:rPr>
      </w:pPr>
      <w:r>
        <w:rPr>
          <w:rFonts w:ascii="Times New Roman" w:hAnsi="Times New Roman"/>
          <w:sz w:val="26"/>
          <w:szCs w:val="26"/>
        </w:rPr>
        <w:t>Giao diện ứng dụng Web (Frontend Web App): Ứng dụng Web hoàn chỉnh hoạt động đa nền tảng, bao gồm 3 phân hệ chức năng độc lập.</w:t>
      </w:r>
    </w:p>
    <w:p w14:paraId="6C9C1C6D">
      <w:pPr>
        <w:pStyle w:val="82"/>
        <w:numPr>
          <w:ilvl w:val="0"/>
          <w:numId w:val="0"/>
        </w:numPr>
        <w:spacing w:line="360" w:lineRule="auto"/>
        <w:jc w:val="both"/>
        <w:rPr>
          <w:rFonts w:ascii="Times New Roman" w:hAnsi="Times New Roman"/>
          <w:sz w:val="26"/>
          <w:szCs w:val="26"/>
        </w:rPr>
      </w:pPr>
      <w:r>
        <w:rPr>
          <w:rFonts w:ascii="Times New Roman" w:hAnsi="Times New Roman"/>
          <w:sz w:val="26"/>
          <w:szCs w:val="26"/>
        </w:rPr>
        <w:t>Tài liệu kỹ thuật:</w:t>
      </w:r>
    </w:p>
    <w:p w14:paraId="3BFB6806">
      <w:pPr>
        <w:pStyle w:val="82"/>
        <w:numPr>
          <w:ilvl w:val="0"/>
          <w:numId w:val="29"/>
        </w:numPr>
        <w:spacing w:line="360" w:lineRule="auto"/>
        <w:jc w:val="both"/>
        <w:rPr>
          <w:rFonts w:ascii="Times New Roman" w:hAnsi="Times New Roman"/>
          <w:sz w:val="26"/>
          <w:szCs w:val="26"/>
        </w:rPr>
      </w:pPr>
      <w:r>
        <w:rPr>
          <w:rFonts w:ascii="Times New Roman" w:hAnsi="Times New Roman"/>
          <w:sz w:val="26"/>
          <w:szCs w:val="26"/>
        </w:rPr>
        <w:t>Quyển Thuyết minh Báo cáo Đồ án tốt nghiệp.</w:t>
      </w:r>
    </w:p>
    <w:p w14:paraId="36D293B5">
      <w:pPr>
        <w:pStyle w:val="82"/>
        <w:numPr>
          <w:ilvl w:val="0"/>
          <w:numId w:val="29"/>
        </w:numPr>
        <w:spacing w:line="360" w:lineRule="auto"/>
        <w:jc w:val="both"/>
        <w:rPr>
          <w:rFonts w:ascii="Times New Roman" w:hAnsi="Times New Roman"/>
          <w:sz w:val="26"/>
          <w:szCs w:val="26"/>
        </w:rPr>
      </w:pPr>
      <w:r>
        <w:rPr>
          <w:rFonts w:ascii="Times New Roman" w:hAnsi="Times New Roman"/>
          <w:sz w:val="26"/>
          <w:szCs w:val="26"/>
        </w:rPr>
        <w:t>Bản Đề cương chi tiết ĐATN.</w:t>
      </w:r>
    </w:p>
    <w:p w14:paraId="173090BF">
      <w:pPr>
        <w:pStyle w:val="82"/>
        <w:numPr>
          <w:ilvl w:val="0"/>
          <w:numId w:val="29"/>
        </w:numPr>
        <w:spacing w:line="360" w:lineRule="auto"/>
        <w:jc w:val="both"/>
        <w:rPr>
          <w:rFonts w:ascii="Times New Roman" w:hAnsi="Times New Roman"/>
          <w:sz w:val="26"/>
          <w:szCs w:val="26"/>
        </w:rPr>
      </w:pPr>
      <w:r>
        <w:rPr>
          <w:rFonts w:ascii="Times New Roman" w:hAnsi="Times New Roman"/>
          <w:sz w:val="26"/>
          <w:szCs w:val="26"/>
        </w:rPr>
        <w:t>Bộ Slide thuyết trình báo cáo (PowerPoint</w:t>
      </w:r>
      <w:r>
        <w:rPr>
          <w:rFonts w:hint="default" w:ascii="Times New Roman" w:hAnsi="Times New Roman"/>
          <w:sz w:val="26"/>
          <w:szCs w:val="26"/>
          <w:lang w:val="en-US"/>
        </w:rPr>
        <w:t>)</w:t>
      </w:r>
    </w:p>
    <w:p w14:paraId="04FB5F71">
      <w:pPr>
        <w:pStyle w:val="75"/>
        <w:pageBreakBefore w:val="0"/>
        <w:widowControl/>
        <w:kinsoku/>
        <w:wordWrap/>
        <w:overflowPunct/>
        <w:topLinePunct w:val="0"/>
        <w:autoSpaceDE/>
        <w:autoSpaceDN/>
        <w:bidi w:val="0"/>
        <w:adjustRightInd/>
        <w:snapToGrid/>
        <w:spacing w:before="0" w:after="0" w:line="360" w:lineRule="auto"/>
        <w:textAlignment w:val="auto"/>
        <w:outlineLvl w:val="0"/>
        <w:rPr>
          <w:rFonts w:hint="default" w:ascii="Times New Roman" w:hAnsi="Times New Roman" w:cs="Times New Roman"/>
          <w:lang w:val="vi-VN"/>
        </w:rPr>
      </w:pPr>
      <w:r>
        <w:rPr>
          <w:rFonts w:hint="default" w:ascii="Times New Roman" w:hAnsi="Times New Roman" w:cs="Times New Roman"/>
          <w:lang w:val="vi-VN"/>
        </w:rPr>
        <w:t>Kết cấu của đồ án</w:t>
      </w:r>
      <w:bookmarkEnd w:id="57"/>
      <w:bookmarkEnd w:id="58"/>
      <w:bookmarkEnd w:id="59"/>
      <w:bookmarkEnd w:id="60"/>
    </w:p>
    <w:p w14:paraId="3A891E09">
      <w:pPr>
        <w:pStyle w:val="69"/>
        <w:pageBreakBefore w:val="0"/>
        <w:widowControl/>
        <w:kinsoku/>
        <w:wordWrap/>
        <w:overflowPunct/>
        <w:topLinePunct w:val="0"/>
        <w:autoSpaceDE/>
        <w:autoSpaceDN/>
        <w:bidi w:val="0"/>
        <w:adjustRightInd/>
        <w:snapToGrid/>
        <w:spacing w:before="0" w:after="0" w:line="360" w:lineRule="auto"/>
        <w:ind w:left="0" w:leftChars="0" w:firstLine="0" w:firstLineChars="0"/>
        <w:textAlignment w:val="auto"/>
        <w:rPr>
          <w:rFonts w:hint="default" w:ascii="Times New Roman" w:hAnsi="Times New Roman" w:cs="Times New Roman"/>
          <w:lang w:val="vi-VN"/>
        </w:rPr>
      </w:pPr>
      <w:r>
        <w:rPr>
          <w:rFonts w:hint="default" w:ascii="Times New Roman" w:hAnsi="Times New Roman" w:cs="Times New Roman"/>
          <w:lang w:val="vi-VN"/>
        </w:rPr>
        <w:t>Đề tài bao gồm 04 chương như sau:</w:t>
      </w:r>
    </w:p>
    <w:p w14:paraId="1E962F87">
      <w:pPr>
        <w:pStyle w:val="30"/>
        <w:pageBreakBefore w:val="0"/>
        <w:widowControl/>
        <w:numPr>
          <w:ilvl w:val="0"/>
          <w:numId w:val="30"/>
        </w:numPr>
        <w:tabs>
          <w:tab w:val="left" w:pos="540"/>
          <w:tab w:val="clear" w:pos="420"/>
          <w:tab w:val="clear" w:pos="926"/>
        </w:tabs>
        <w:kinsoku/>
        <w:wordWrap/>
        <w:overflowPunct/>
        <w:topLinePunct w:val="0"/>
        <w:autoSpaceDE/>
        <w:autoSpaceDN/>
        <w:bidi w:val="0"/>
        <w:adjustRightInd/>
        <w:snapToGrid/>
        <w:spacing w:before="0" w:after="0" w:line="360" w:lineRule="auto"/>
        <w:ind w:left="420" w:leftChars="0" w:hanging="420" w:firstLineChars="0"/>
        <w:textAlignment w:val="auto"/>
        <w:rPr>
          <w:rFonts w:hint="default" w:ascii="Times New Roman" w:hAnsi="Times New Roman" w:cs="Times New Roman"/>
          <w:lang w:val="vi-VN"/>
        </w:rPr>
      </w:pPr>
      <w:r>
        <w:rPr>
          <w:rFonts w:hint="default" w:ascii="Times New Roman" w:hAnsi="Times New Roman" w:cs="Times New Roman"/>
          <w:b/>
          <w:bCs/>
          <w:lang w:val="vi-VN"/>
        </w:rPr>
        <w:t>Chương 1:</w:t>
      </w:r>
      <w:r>
        <w:rPr>
          <w:rFonts w:hint="default" w:ascii="Times New Roman" w:hAnsi="Times New Roman" w:cs="Times New Roman"/>
          <w:lang w:val="vi-VN"/>
        </w:rPr>
        <w:t xml:space="preserve"> </w:t>
      </w:r>
      <w:r>
        <w:rPr>
          <w:rFonts w:hint="default" w:ascii="Times New Roman" w:hAnsi="Times New Roman" w:cs="Times New Roman"/>
          <w:b/>
          <w:bCs/>
          <w:lang w:val="en-US"/>
        </w:rPr>
        <w:t xml:space="preserve">TỔNG QUAN </w:t>
      </w:r>
      <w:r>
        <w:rPr>
          <w:rFonts w:hint="default" w:cs="Times New Roman"/>
          <w:b/>
          <w:bCs/>
          <w:lang w:val="en-US"/>
        </w:rPr>
        <w:t>VÀ GIỚI THIỆU CÔNG CỤ HỆ THỐNG</w:t>
      </w:r>
    </w:p>
    <w:p w14:paraId="1B6F51CE">
      <w:pPr>
        <w:pStyle w:val="30"/>
        <w:pageBreakBefore w:val="0"/>
        <w:widowControl/>
        <w:numPr>
          <w:ilvl w:val="0"/>
          <w:numId w:val="30"/>
        </w:numPr>
        <w:tabs>
          <w:tab w:val="left" w:pos="540"/>
          <w:tab w:val="clear" w:pos="420"/>
          <w:tab w:val="clear" w:pos="926"/>
        </w:tabs>
        <w:kinsoku/>
        <w:wordWrap/>
        <w:overflowPunct/>
        <w:topLinePunct w:val="0"/>
        <w:autoSpaceDE/>
        <w:autoSpaceDN/>
        <w:bidi w:val="0"/>
        <w:adjustRightInd/>
        <w:snapToGrid/>
        <w:spacing w:before="0" w:after="0" w:line="360" w:lineRule="auto"/>
        <w:ind w:left="420" w:leftChars="0" w:hanging="420" w:firstLineChars="0"/>
        <w:textAlignment w:val="auto"/>
        <w:rPr>
          <w:rFonts w:hint="default" w:ascii="Times New Roman" w:hAnsi="Times New Roman" w:cs="Times New Roman"/>
          <w:b/>
          <w:bCs/>
          <w:lang w:val="vi-VN"/>
        </w:rPr>
      </w:pPr>
      <w:r>
        <w:rPr>
          <w:rFonts w:hint="default" w:ascii="Times New Roman" w:hAnsi="Times New Roman" w:cs="Times New Roman"/>
          <w:b/>
          <w:bCs/>
          <w:lang w:val="vi-VN"/>
        </w:rPr>
        <w:t xml:space="preserve">Chương 2: </w:t>
      </w:r>
      <w:r>
        <w:rPr>
          <w:rFonts w:hint="default" w:cs="Times New Roman"/>
          <w:b/>
          <w:bCs/>
          <w:lang w:val="en-US"/>
        </w:rPr>
        <w:t>PHÂN TÍCH VÀ THIẾT KẾ HỆ THỐNG</w:t>
      </w:r>
      <w:r>
        <w:rPr>
          <w:rFonts w:hint="default" w:ascii="Times New Roman" w:hAnsi="Times New Roman" w:cs="Times New Roman"/>
          <w:b/>
          <w:bCs/>
          <w:lang w:val="en-US"/>
        </w:rPr>
        <w:t xml:space="preserve"> </w:t>
      </w:r>
    </w:p>
    <w:p w14:paraId="14CB1904">
      <w:pPr>
        <w:pStyle w:val="30"/>
        <w:pageBreakBefore w:val="0"/>
        <w:widowControl/>
        <w:numPr>
          <w:ilvl w:val="0"/>
          <w:numId w:val="30"/>
        </w:numPr>
        <w:tabs>
          <w:tab w:val="left" w:pos="540"/>
          <w:tab w:val="clear" w:pos="420"/>
          <w:tab w:val="clear" w:pos="926"/>
        </w:tabs>
        <w:kinsoku/>
        <w:wordWrap/>
        <w:overflowPunct/>
        <w:topLinePunct w:val="0"/>
        <w:autoSpaceDE/>
        <w:autoSpaceDN/>
        <w:bidi w:val="0"/>
        <w:adjustRightInd/>
        <w:snapToGrid/>
        <w:spacing w:before="0" w:after="0" w:line="360" w:lineRule="auto"/>
        <w:ind w:left="420" w:leftChars="0" w:hanging="420" w:firstLineChars="0"/>
        <w:textAlignment w:val="auto"/>
      </w:pPr>
      <w:r>
        <w:rPr>
          <w:rFonts w:hint="default" w:ascii="Times New Roman" w:hAnsi="Times New Roman" w:cs="Times New Roman"/>
          <w:b/>
          <w:bCs/>
          <w:lang w:val="vi-VN"/>
        </w:rPr>
        <w:t xml:space="preserve">Chương 3: </w:t>
      </w:r>
      <w:r>
        <w:rPr>
          <w:rFonts w:hint="default" w:cs="Times New Roman"/>
          <w:b/>
          <w:bCs/>
          <w:lang w:val="en-US"/>
        </w:rPr>
        <w:t xml:space="preserve">XÂY DỰNG VÀ PHÁT TRIỂN PHẦN MỀM </w:t>
      </w:r>
    </w:p>
    <w:p w14:paraId="0C9952F6">
      <w:pPr>
        <w:pStyle w:val="30"/>
        <w:pageBreakBefore w:val="0"/>
        <w:widowControl/>
        <w:numPr>
          <w:ilvl w:val="0"/>
          <w:numId w:val="30"/>
        </w:numPr>
        <w:tabs>
          <w:tab w:val="left" w:pos="540"/>
          <w:tab w:val="clear" w:pos="420"/>
          <w:tab w:val="clear" w:pos="926"/>
        </w:tabs>
        <w:kinsoku/>
        <w:wordWrap/>
        <w:overflowPunct/>
        <w:topLinePunct w:val="0"/>
        <w:autoSpaceDE/>
        <w:autoSpaceDN/>
        <w:bidi w:val="0"/>
        <w:adjustRightInd/>
        <w:snapToGrid/>
        <w:spacing w:before="0" w:after="0" w:line="360" w:lineRule="auto"/>
        <w:ind w:left="420" w:leftChars="0" w:hanging="420" w:firstLineChars="0"/>
        <w:textAlignment w:val="auto"/>
      </w:pPr>
      <w:r>
        <w:rPr>
          <w:rFonts w:hint="default" w:ascii="Times New Roman" w:hAnsi="Times New Roman" w:cs="Times New Roman"/>
          <w:b/>
          <w:bCs/>
          <w:lang w:val="vi-VN"/>
        </w:rPr>
        <w:t>Chương 4:</w:t>
      </w:r>
      <w:r>
        <w:rPr>
          <w:rFonts w:hint="default"/>
          <w:b/>
          <w:bCs/>
          <w:lang w:val="vi-VN"/>
        </w:rPr>
        <w:t xml:space="preserve"> </w:t>
      </w:r>
      <w:r>
        <w:rPr>
          <w:rFonts w:hint="default"/>
          <w:b/>
          <w:bCs/>
          <w:lang w:val="en-US"/>
        </w:rPr>
        <w:t>KIỂM THỬ ĐÁNH GIÁ VÀ TỔNG KẾT ĐỀ TÀI</w:t>
      </w:r>
    </w:p>
    <w:p w14:paraId="1DF12204">
      <w:pPr>
        <w:pStyle w:val="30"/>
        <w:pageBreakBefore w:val="0"/>
        <w:widowControl/>
        <w:kinsoku/>
        <w:wordWrap/>
        <w:overflowPunct/>
        <w:topLinePunct w:val="0"/>
        <w:autoSpaceDE/>
        <w:autoSpaceDN/>
        <w:bidi w:val="0"/>
        <w:adjustRightInd/>
        <w:snapToGrid/>
        <w:spacing w:before="0" w:after="0" w:line="360" w:lineRule="auto"/>
        <w:jc w:val="left"/>
        <w:textAlignment w:val="auto"/>
        <w:rPr>
          <w:rFonts w:hint="default" w:ascii="Times New Roman" w:hAnsi="Times New Roman" w:cs="Times New Roman"/>
          <w:lang w:val="vi-VN"/>
        </w:rPr>
      </w:pPr>
      <w:r>
        <w:rPr>
          <w:rFonts w:hint="default" w:ascii="Times New Roman" w:hAnsi="Times New Roman" w:cs="Times New Roman"/>
          <w:lang w:val="vi-VN"/>
        </w:rPr>
        <w:br w:type="page"/>
      </w:r>
    </w:p>
    <w:p w14:paraId="256FA690">
      <w:pPr>
        <w:pStyle w:val="2"/>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lang w:val="vi-VN"/>
        </w:rPr>
      </w:pPr>
      <w:bookmarkStart w:id="61" w:name="_Toc6884"/>
      <w:bookmarkStart w:id="62" w:name="_Toc12985"/>
      <w:bookmarkStart w:id="63" w:name="_Toc26722"/>
      <w:bookmarkStart w:id="64" w:name="_Toc24894"/>
      <w:r>
        <w:rPr>
          <w:rFonts w:hint="default" w:ascii="Times New Roman" w:hAnsi="Times New Roman" w:cs="Times New Roman"/>
          <w:bCs/>
          <w:szCs w:val="26"/>
          <w:lang w:val="vi-VN"/>
        </w:rPr>
        <w:br w:type="textWrapping"/>
      </w:r>
      <w:bookmarkStart w:id="65" w:name="_Toc183570432"/>
      <w:r>
        <w:rPr>
          <w:rFonts w:hint="default" w:ascii="Times New Roman" w:hAnsi="Times New Roman" w:cs="Times New Roman"/>
          <w:bCs/>
          <w:szCs w:val="26"/>
          <w:lang w:val="vi-VN"/>
        </w:rPr>
        <w:t xml:space="preserve">TỔNG QUAN </w:t>
      </w:r>
      <w:bookmarkEnd w:id="61"/>
      <w:bookmarkEnd w:id="62"/>
      <w:bookmarkEnd w:id="63"/>
      <w:bookmarkEnd w:id="64"/>
      <w:bookmarkEnd w:id="65"/>
      <w:r>
        <w:rPr>
          <w:rFonts w:hint="default" w:cs="Times New Roman"/>
          <w:bCs/>
          <w:szCs w:val="26"/>
          <w:lang w:val="en-US"/>
        </w:rPr>
        <w:t>VÀ GIỚI THIỆU CÔNG CỤ HỆ THỐNG</w:t>
      </w:r>
    </w:p>
    <w:p w14:paraId="3EBB5137">
      <w:pPr>
        <w:pageBreakBefore w:val="0"/>
        <w:widowControl/>
        <w:kinsoku/>
        <w:wordWrap/>
        <w:overflowPunct/>
        <w:topLinePunct w:val="0"/>
        <w:autoSpaceDE/>
        <w:autoSpaceDN/>
        <w:bidi w:val="0"/>
        <w:adjustRightInd/>
        <w:snapToGrid/>
        <w:spacing w:before="0" w:after="0" w:line="360" w:lineRule="auto"/>
        <w:ind w:firstLine="720" w:firstLineChars="0"/>
        <w:textAlignment w:val="auto"/>
        <w:rPr>
          <w:rFonts w:hint="default" w:ascii="Times New Roman" w:hAnsi="Times New Roman" w:cs="Times New Roman"/>
          <w:i/>
          <w:iCs/>
        </w:rPr>
      </w:pPr>
      <w:r>
        <w:rPr>
          <w:rFonts w:hint="default" w:ascii="Times New Roman" w:hAnsi="Times New Roman" w:cs="Times New Roman"/>
          <w:i/>
          <w:iCs/>
        </w:rPr>
        <w:t>Trước hết, chương cung cấp cái nhìn tổng quan, các yếu tố ảnh hưởng. Trên cơ sở đó, những khái niệm và thông tin cũng được giới thiệu, nhằm làm rõ cơ sở khoa học cho hệ thống.</w:t>
      </w:r>
      <w:r>
        <w:rPr>
          <w:rFonts w:hint="default" w:ascii="Times New Roman" w:hAnsi="Times New Roman" w:cs="Times New Roman"/>
          <w:i/>
          <w:iCs/>
          <w:lang w:val="en-US"/>
        </w:rPr>
        <w:t xml:space="preserve"> </w:t>
      </w:r>
    </w:p>
    <w:p w14:paraId="671CAE9E">
      <w:pPr>
        <w:spacing w:before="0" w:after="0" w:line="360" w:lineRule="auto"/>
        <w:rPr>
          <w:rFonts w:ascii="Times New Roman" w:hAnsi="Times New Roman" w:cs="Times New Roman"/>
          <w:b/>
          <w:sz w:val="26"/>
          <w:szCs w:val="26"/>
        </w:rPr>
      </w:pPr>
      <w:bookmarkStart w:id="66" w:name="_Toc26211"/>
      <w:bookmarkStart w:id="67" w:name="_Toc7611"/>
      <w:bookmarkStart w:id="68" w:name="_Toc30346"/>
      <w:bookmarkStart w:id="69" w:name="_Toc15287"/>
      <w:r>
        <w:rPr>
          <w:rFonts w:ascii="Times New Roman" w:hAnsi="Times New Roman" w:cs="Times New Roman"/>
          <w:b/>
          <w:sz w:val="26"/>
          <w:szCs w:val="26"/>
        </w:rPr>
        <w:t>1.1. Giới thiệu tổng quan về hệ thống</w:t>
      </w:r>
    </w:p>
    <w:p w14:paraId="25868A22">
      <w:pPr>
        <w:spacing w:before="0" w:after="0" w:line="360"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Trong cơ cấu tổ chức và quản lý đào tạo tại các trường đại học, cao đẳng hiện nay, công tác theo dõi điểm danh và đánh giá điểm chuyên cần của sinh viên giữ một vị trí vô cùng quan trọng, ảnh hưởng trực tiếp đến chất lượng dạy và học. Điểm chuyên cần không chỉ là một chỉ số thành phần chiếm tỷ trọng đáng kể trong công thức tính điểm tổng kết môn học mà còn phản ánh trực quan thái độ học tập, tính kỷ luật, mức độ chuyên cần và tinh thần trách nhiệm của người học đối với quá trình tiếp thu tri thức. Các nghiên cứu giáo dục đã chỉ ra rằng việc duy trì tỷ lệ tham dự lớp học đầy đủ có mối tương quan thuận mạnh mẽ với kết quả thi kết thúc học phần và tỷ lệ hoàn thành chương trình đào tạo đúng hạn của sinh viên.</w:t>
      </w:r>
    </w:p>
    <w:p w14:paraId="72830E07">
      <w:pPr>
        <w:spacing w:before="0" w:after="0" w:line="360"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Mặc dù giữ vai trò then chốt, song quy trình quản lý điểm danh truyền thống đang áp dụng phổ biến tại đại đa số các cơ sở giáo dục vẫn tồn tại vô số hạn chế và bất cập kéo dài nhiều năm chưa được giải quyết dứt điểm. Phương thức điểm danh thủ công phổ biến nhất hiện nay là giảng viên đọc tên từng sinh viên theo danh sách in sẵn hoặc chuyền tay tờ giấy ký tên đầu buổi học. Quy trình này không những ngốn từ 10 đến 15 phút trong mỗi ca học — làm lãng phí quỹ thời gian quý báu dành cho việc truyền đạt kiến thức và tương tác chuyên môn — mà còn tiềm ẩn rất nhiều kẽ hở cho các hành vi gian lận. Tình trạng sinh viên điểm danh hộ, ký tên thay cho bạn vắng mặt, hoặc tự ý điền bổ sung tên vào danh sách diễn ra tương đối phổ biến. Hơn thế nữa, dữ liệu điểm danh trên giấy mang tính thụ động, bị phân tán rải rác và thường chỉ được tổng hợp một cách cơ học vào thời điểm cuối học kỳ khi đã chốt danh sách cấm thi. Điều này khiến cho giảng viên, cố vấn học tập và phòng quản lý đào tạo hoàn toàn mất đi khả năng can thiệp sớm đối với những sinh viên có dấu hiệu bỏ học hoặc nghỉ quá số buổi quy định.</w:t>
      </w:r>
    </w:p>
    <w:p w14:paraId="72BC545D">
      <w:pPr>
        <w:spacing w:before="0" w:after="0" w:line="360"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 xml:space="preserve">Đứng trước yêu cầu hiện đại hóa và chuyển đổi số quản lý giáo dục, việc nghiên cứu và xây dựng một giải pháp điểm danh thông minh trên nền tảng Web là một đòi hỏi cấp thiết. Hệ thống </w:t>
      </w:r>
      <w:r>
        <w:rPr>
          <w:rFonts w:ascii="Times New Roman" w:hAnsi="Times New Roman" w:cs="Times New Roman"/>
          <w:b/>
          <w:sz w:val="26"/>
          <w:szCs w:val="26"/>
        </w:rPr>
        <w:t xml:space="preserve">"Xây dựng hệ thống điểm danh thông minh tích hợp cảnh báo điểm chuyên cần trên nền tảng Web" </w:t>
      </w:r>
      <w:r>
        <w:rPr>
          <w:rFonts w:ascii="Times New Roman" w:hAnsi="Times New Roman" w:cs="Times New Roman"/>
          <w:sz w:val="26"/>
          <w:szCs w:val="26"/>
        </w:rPr>
        <w:t>được đề xuất như một giải pháp toàn diện nhằm giải quyết triệt để các hạn chế của phương pháp truyền thống. Hệ thống vận hành trên nền tảng ứng dụng Web responsive, tích hợp công nghệ mã QR động (Dynamic QR Code) có cơ chế đổi mã liên tục theo chu kỳ thời gian thực, kết hợp với các thuật toán kiểm soát vân tay thiết bị (User-Agent) và địa chỉ IP kết nối để loại bỏ hoàn toàn khả năng điểm danh hộ từ xa. Điểm đắt giá và khác biệt nổi bật của hệ thống chính là phân hệ phân tích dữ liệu thông minh ứng dụng các mô hình học máy (Machine Learning) truyền thống. Phân hệ này chủ động khai thác chuỗi dữ liệu điểm danh tích lũy qua từng tuần để trích xuất đặc trưng hành vi tham dự, từ đó đưa ra các dự báo sớm về nguy cơ cấm thi hoặc điểm chuyên cần thấp của sinh viên, tự động kích hoạt hệ thống thông báo cảnh báo đa kênh tới giảng viên và sinh viên trước khi quá muộn, góp phần xây dựng một môi trường đào tạo minh bạch, hiện đại và đạt hiệu quả cao.</w:t>
      </w:r>
    </w:p>
    <w:p w14:paraId="506CAB49">
      <w:pPr>
        <w:spacing w:before="0" w:after="0" w:line="360" w:lineRule="auto"/>
        <w:rPr>
          <w:rFonts w:ascii="Times New Roman" w:hAnsi="Times New Roman" w:cs="Times New Roman"/>
          <w:b/>
          <w:sz w:val="26"/>
          <w:szCs w:val="26"/>
        </w:rPr>
      </w:pPr>
      <w:r>
        <w:rPr>
          <w:rFonts w:ascii="Times New Roman" w:hAnsi="Times New Roman" w:cs="Times New Roman"/>
          <w:b/>
          <w:sz w:val="26"/>
          <w:szCs w:val="26"/>
        </w:rPr>
        <w:t>1.1.1. Khảo sát thực tế</w:t>
      </w:r>
    </w:p>
    <w:p w14:paraId="6E230204">
      <w:pPr>
        <w:spacing w:before="0" w:after="0" w:line="360" w:lineRule="auto"/>
        <w:rPr>
          <w:rFonts w:ascii="Times New Roman" w:hAnsi="Times New Roman" w:cs="Times New Roman"/>
          <w:b/>
          <w:sz w:val="26"/>
          <w:szCs w:val="26"/>
        </w:rPr>
      </w:pPr>
      <w:r>
        <w:rPr>
          <w:rFonts w:ascii="Times New Roman" w:hAnsi="Times New Roman" w:cs="Times New Roman"/>
          <w:b/>
          <w:sz w:val="26"/>
          <w:szCs w:val="26"/>
        </w:rPr>
        <w:t>1.1.1.1. Các nền tảng đã tồn tại</w:t>
      </w:r>
    </w:p>
    <w:p w14:paraId="5B90701B">
      <w:pPr>
        <w:spacing w:before="0" w:after="0" w:line="360"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Trong thực tiễn quản lý giáo dục cũng như quản trị nhân sự doanh nghiệp, đã có một số nhóm giải pháp điểm danh được triển khai nghiên cứu, phát triển và thử nghiệm trên thị trường với những ưu điểm cùng hạn chế kỹ thuật riêng biệt.</w:t>
      </w:r>
    </w:p>
    <w:p w14:paraId="09EEED8E">
      <w:pPr>
        <w:spacing w:before="0" w:after="0" w:line="360"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Nhóm giải pháp thứ nhất là các hệ thống điểm danh tự động dựa trên phần cứng sinh trắc học chuyên dụng như máy quét vân tay, máy đọc thẻ từ RFID hoặc thiết bị nhận diện khuôn mặt cố định lắp tại cửa phòng học. Ưu điểm vượt trội của nhóm giải pháp này là tính xác thực cao, khả năng ngăn chặn hành vi điểm danh hộ gần như tuyệt đối do các đặc trưng sinh trắc học mang tính duy nhất. Tuy nhiên, nhược điểm trầm trọng của phương án này nằm ở chi phí đầu tư ban đầu cho cơ sở hạ tầng phần cứng và bảo trì hệ thống là cực kỳ đắt đỏ đối với quy mô hàng trăm phòng học của một nhà trường. Thêm vào đó, việc sử dụng các thiết bị cố định tại cửa lớp dễ gây ra hiện tượng nghẽn mạch, ùn tắc cục bộ khi hàng trăm sinh viên cùng tập trung quét thẻ hoặc nhận diện khuôn mặt trong cùng một khung giờ đầu ca học. Ngoài ra, việc thu thập và lưu trữ tập trung dữ liệu sinh trắc học nhạy cảm của người học cũng đặt ra những lo ngại lớn về nguy cơ mất an toàn thông tin và vi phạm quyền riêng tư.</w:t>
      </w:r>
    </w:p>
    <w:p w14:paraId="3106E67A">
      <w:pPr>
        <w:spacing w:before="0" w:after="0" w:line="360"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Nhóm giải pháp thứ hai là các ứng dụng điểm danh di động dựa trên công nghệ định vị toàn cầu (GPS) hoặc kết nối không dây tầm gần như Bluetooth Low Energy (BLE) và Wi-Fi nội bộ. Mặc dù nhóm giải pháp này tận dụng được chiếc điện thoại di động sẵn có của sinh viên, nhưng độ chính xác của công nghệ định vị GPS suy giảm rõ rệt và xuất hiện sai số lớn khi hoạt động bên trong các tòa nhà cao tầng, không gian phòng học kín hoặc môi trường bị che chắn bởi bê tông. Đối với kết nối Bluetooth hay địa chỉ MAC của Wi-Fi, các lỗ hổng kỹ thuật cho phép sinh viên kỹ thuật dễ dàng sử dụng các phần mềm giả lập (Spoofing) để phát lại tín hiệu hoặc chia sẻ địa chỉ kết nối cho bạn bè ở xa thực hiện điểm danh hộ một cách tinh vi.</w:t>
      </w:r>
    </w:p>
    <w:p w14:paraId="3178EBB0">
      <w:pPr>
        <w:spacing w:before="0" w:after="0" w:line="360"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Nhóm giải pháp thứ ba là phương pháp điểm danh bằng mã QR tĩnh hoặc danh sách điểm danh điện tử tích hợp sẵn trên các hệ thống quản lý học tập (LMS) như Moodle hay Canvas. Điểm yếu chết người của mã QR tĩnh là tính cố định của dữ liệu mã hóa, cho phép sinh viên có mặt tại lớp dễ dàng chụp lại hình ảnh mã QR bằng điện thoại và gửi qua các ứng dụng nhắn tin trực tuyến cho các sinh viên đang ở ngoài trường điểm danh hộ. Bên cạnh đó, hầu hết các hệ thống LMS hiện hành mới dừng lại ở vai trò là một kho lưu trữ dữ liệu thô thụ động, hoàn toàn thiếu vắng các công cụ phân tích dữ liệu nâng cao để dự báo nguy cơ hoặc đưa ra các cảnh báo chủ động cho người học trong suốt quá trình diễn ra môn học.</w:t>
      </w:r>
    </w:p>
    <w:p w14:paraId="0EA70C92">
      <w:pPr>
        <w:spacing w:before="0" w:after="0" w:line="360" w:lineRule="auto"/>
        <w:rPr>
          <w:rFonts w:ascii="Times New Roman" w:hAnsi="Times New Roman" w:cs="Times New Roman"/>
          <w:b/>
          <w:sz w:val="26"/>
          <w:szCs w:val="26"/>
        </w:rPr>
      </w:pPr>
      <w:r>
        <w:rPr>
          <w:rFonts w:ascii="Times New Roman" w:hAnsi="Times New Roman" w:cs="Times New Roman"/>
          <w:b/>
          <w:sz w:val="26"/>
          <w:szCs w:val="26"/>
        </w:rPr>
        <w:t>1.1.1.2. Khảo sát nhu cầu</w:t>
      </w:r>
    </w:p>
    <w:p w14:paraId="60965316">
      <w:pPr>
        <w:spacing w:before="0" w:after="0" w:line="360"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Nhằm đảm bảo tính thực tiễn và khả năng ứng dụng cao của đề tài, nhóm nghiên cứu đã tiến hành khảo sát toàn diện quy trình vận hành quản lý đào tạo, kết hợp phỏng vấn sâu và thu thập ý kiến đóng góp từ các bên liên quan bao gồm đại diện phòng đào tạo, giảng viên trực tiếp giảng dạy và đông đảo sinh viên thuộc nhiều khối ngành. Kết quả khảo sát cho thấy nhu cầu cấp thiết đối với một hệ thống điểm danh thế hệ mới được thể hiện rõ nét qua ba nhóm đối tượng tác nhân chính.</w:t>
      </w:r>
    </w:p>
    <w:p w14:paraId="20D25E66">
      <w:pPr>
        <w:spacing w:before="0" w:after="0" w:line="360"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Về phía Quản trị viên hệ thống và Cán bộ quản lý đào tạo, nhu cầu cốt lõi là sở hữu một công cụ trung tâm có khả năng quản lý thống nhất toàn bộ cơ sở dữ liệu học thuật của nhà trường. Quản trị viên cần có khả năng quản lý danh mục tài khoản người dùng, danh sách môn học, các lớp học phần, phòng học và thời khóa biểu chi tiết. Đặc biệt, hệ thống phải cho phép cán bộ quản lý tự do cấu hình linh hoạt các quy định về khung điểm chuyên cần, công thức tính toán, tỷ lệ vắng tối đa cho phép và các ngưỡng kích hoạt cảnh báo rủi ro phù hợp với quy chế đào tạo riêng của từng học kỳ hoặc từng hệ đào tạo. Hệ thống đồng thời đòi hỏi phải có khả năng phân quyền phân cấp quản trị chặt chẽ và cung cấp các công cụ giám sát toàn hệ thống nhằm bảo đảm an toàn dữ liệu.</w:t>
      </w:r>
    </w:p>
    <w:p w14:paraId="6B1BFFC6">
      <w:pPr>
        <w:spacing w:before="0" w:after="0" w:line="360"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Về phía Giảng viên trực tiếp đứng lớp, nhu cầu hàng đầu là sự tiện lợi, tốc độ và tính đơn giản trong thao tác vận hành. Giảng viên yêu cầu quy trình khởi tạo một buổi học và trình chiếu mã QR động lên màn hình máy chiếu phải diễn ra chỉ trong vài thao tác click chuột đơn giản mà không làm mất thời gian giảng dạy. Trong suốt thời gian điểm danh, giảng viên cần nắm bắt được danh sách sinh viên đã điểm danh thành công theo thời gian thực với đầy đủ ảnh đại diện và thông tin xác thực. Giảng viên cũng cần có thẩm quyền điều chỉnh linh hoạt trạng thái điểm danh cho các trường hợp sinh viên nghỉ học có lý do chính đáng hoặc gặp sự cố kỹ thuật, tuy nhiên mọi thao tác điều chỉnh này phải được lưu lại lịch sử chi tiết để phục vụ đối soát. Đáng chú ý, giảng viên rất cần hệ thống tự động cung cấp các báo cáo phân tích dự báo từ mô hình học máy, liệt kê rõ ràng danh sách những sinh viên đang rơi vào vùng nguy cơ cấm thi để giảng viên có thể chủ động nhắc nhở, đôn đốc sinh viên ngay trên lớp.</w:t>
      </w:r>
    </w:p>
    <w:p w14:paraId="10220711">
      <w:pPr>
        <w:spacing w:before="0" w:after="0" w:line="360"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Về phía Sinh viên, ứng dụng Web truy cập trên điện thoại thông minh đòi hỏi phải đạt tốc độ phản hồi cực kỳ nhanh chóng, giao diện được tối ưu hóa cho màn hình di động và luồng thao tác quét mã QR đơn giản tối đa. Sinh viên có nhu cầu tra cứu minh bạch và chính xác toàn bộ lịch học, lịch sử điểm danh của bản thân theo từng buổi, số điểm chuyên cần tạm tính hiện tại và tổng số buổi được phép nghỉ còn lại. Quan trọng hơn cả, sinh viên mong muốn nhận được các thông báo cảnh báo sớm mang tính gợi mở từ hệ thống ngay khi tỷ lệ nghỉ học của mình bắt đầu tiệm cận mức nguy hiểm, giúp sinh viên nâng cao ý thức tự giác và chủ động điều chỉnh kế hoạch học tập cá nhân trước khi phải chịu các hình thức kỷ luật đào tạo.</w:t>
      </w:r>
    </w:p>
    <w:p w14:paraId="753BE3E2">
      <w:pPr>
        <w:spacing w:before="0" w:after="0" w:line="360" w:lineRule="auto"/>
        <w:rPr>
          <w:rFonts w:ascii="Times New Roman" w:hAnsi="Times New Roman" w:cs="Times New Roman"/>
          <w:b/>
          <w:sz w:val="26"/>
          <w:szCs w:val="26"/>
        </w:rPr>
      </w:pPr>
      <w:r>
        <w:rPr>
          <w:rFonts w:ascii="Times New Roman" w:hAnsi="Times New Roman" w:cs="Times New Roman"/>
          <w:b/>
          <w:sz w:val="26"/>
          <w:szCs w:val="26"/>
        </w:rPr>
        <w:t>1.1.2. Đánh giá hệ thống hiện tại và xây dựng bài toán</w:t>
      </w:r>
    </w:p>
    <w:p w14:paraId="6270B82A">
      <w:pPr>
        <w:spacing w:before="0" w:after="0" w:line="360" w:lineRule="auto"/>
        <w:jc w:val="both"/>
        <w:rPr>
          <w:rFonts w:ascii="Times New Roman" w:hAnsi="Times New Roman" w:cs="Times New Roman"/>
          <w:sz w:val="26"/>
          <w:szCs w:val="26"/>
        </w:rPr>
      </w:pPr>
      <w:r>
        <w:rPr>
          <w:rFonts w:ascii="Times New Roman" w:hAnsi="Times New Roman" w:cs="Times New Roman"/>
          <w:sz w:val="26"/>
          <w:szCs w:val="26"/>
        </w:rPr>
        <w:t>Qua việc phân tích chuyên sâu thực trạng công tác điểm danh tại các cơ sở giáo dục đào tạo hiện nay, có thể rút ra bốn hạn chế cốt lõi mang tính hệ thống cần phải được giải quyết triệt để.</w:t>
      </w:r>
    </w:p>
    <w:p w14:paraId="5BAE74B1">
      <w:pPr>
        <w:pStyle w:val="82"/>
        <w:numPr>
          <w:ilvl w:val="0"/>
          <w:numId w:val="31"/>
        </w:numPr>
        <w:spacing w:before="0" w:after="0" w:line="360" w:lineRule="auto"/>
        <w:ind w:left="420" w:leftChars="0" w:hanging="420" w:firstLineChars="0"/>
        <w:jc w:val="both"/>
        <w:rPr>
          <w:rFonts w:ascii="Times New Roman" w:hAnsi="Times New Roman" w:cs="Times New Roman"/>
          <w:sz w:val="26"/>
          <w:szCs w:val="26"/>
        </w:rPr>
      </w:pPr>
      <w:r>
        <w:rPr>
          <w:rFonts w:ascii="Times New Roman" w:hAnsi="Times New Roman" w:cs="Times New Roman"/>
          <w:sz w:val="26"/>
          <w:szCs w:val="26"/>
        </w:rPr>
        <w:t>Thứ nhất là sự tổn hao nặng nề về thời gian và nguồn lực vận hành. Việc giảng viên phải dành ra từ 10 đến 15 phút mỗi buổi học chỉ để đọc tên điểm danh hoặc kiểm tra tờ ký tên đã trực tiếp làm cắt giảm quỹ thời gian truyền tải tri thức, ảnh hưởng tiêu cực đến tiến độ giáo trình và sự tập trung của sinh viên trong ca học.</w:t>
      </w:r>
    </w:p>
    <w:p w14:paraId="1C81B9C5">
      <w:pPr>
        <w:pStyle w:val="82"/>
        <w:numPr>
          <w:ilvl w:val="0"/>
          <w:numId w:val="31"/>
        </w:numPr>
        <w:spacing w:before="0" w:after="0" w:line="360" w:lineRule="auto"/>
        <w:ind w:left="420" w:leftChars="0" w:hanging="420" w:firstLineChars="0"/>
        <w:jc w:val="both"/>
        <w:rPr>
          <w:rFonts w:ascii="Times New Roman" w:hAnsi="Times New Roman" w:cs="Times New Roman"/>
          <w:sz w:val="26"/>
          <w:szCs w:val="26"/>
        </w:rPr>
      </w:pPr>
      <w:r>
        <w:rPr>
          <w:rFonts w:ascii="Times New Roman" w:hAnsi="Times New Roman" w:cs="Times New Roman"/>
          <w:sz w:val="26"/>
          <w:szCs w:val="26"/>
        </w:rPr>
        <w:t>Thứ hai là tính thiếu trung thực và thiếu tin cậy của dữ liệu ghi nhận. Sự tồn tại của các kẽ hở trong phương pháp điểm danh giấy hoặc mã QR tĩnh đã tạo tiền đề cho hành vi điểm danh hộ, làm méo mó kết quả đánh giá thái độ học tập và gây mất công bằng đối với những sinh viên chấp hành nghiêm túc kỷ luật giờ giấc.</w:t>
      </w:r>
    </w:p>
    <w:p w14:paraId="3C1DE37B">
      <w:pPr>
        <w:pStyle w:val="82"/>
        <w:numPr>
          <w:ilvl w:val="0"/>
          <w:numId w:val="31"/>
        </w:numPr>
        <w:spacing w:before="0" w:after="0" w:line="360" w:lineRule="auto"/>
        <w:ind w:left="420" w:leftChars="0" w:hanging="420" w:firstLineChars="0"/>
        <w:jc w:val="both"/>
        <w:rPr>
          <w:rFonts w:ascii="Times New Roman" w:hAnsi="Times New Roman" w:cs="Times New Roman"/>
          <w:sz w:val="26"/>
          <w:szCs w:val="26"/>
        </w:rPr>
      </w:pPr>
      <w:r>
        <w:rPr>
          <w:rFonts w:ascii="Times New Roman" w:hAnsi="Times New Roman" w:cs="Times New Roman"/>
          <w:sz w:val="26"/>
          <w:szCs w:val="26"/>
        </w:rPr>
        <w:t>Thứ ba là tính chất thụ động, rời rạc và thiếu sự liên kết của dữ liệu. Dữ liệu điểm danh sau khi thu thập bằng phương pháp thủ công thường nằm yên trên các danh sách giấy hoặc các file Excel cá nhân của từng giảng viên, không được số hóa và đồng bộ tập trung về cơ sở dữ liệu chung của nhà trường, gây vô vàn khó khăn cho công tác quản lý và tra cứu khi có khiếu nại.</w:t>
      </w:r>
    </w:p>
    <w:p w14:paraId="305FB3C7">
      <w:pPr>
        <w:pStyle w:val="82"/>
        <w:numPr>
          <w:ilvl w:val="0"/>
          <w:numId w:val="31"/>
        </w:numPr>
        <w:spacing w:before="0" w:after="0" w:line="360" w:lineRule="auto"/>
        <w:ind w:left="420" w:leftChars="0" w:hanging="420" w:firstLineChars="0"/>
        <w:jc w:val="both"/>
        <w:rPr>
          <w:rFonts w:ascii="Times New Roman" w:hAnsi="Times New Roman" w:cs="Times New Roman"/>
          <w:sz w:val="26"/>
          <w:szCs w:val="26"/>
        </w:rPr>
      </w:pPr>
      <w:r>
        <w:rPr>
          <w:rFonts w:ascii="Times New Roman" w:hAnsi="Times New Roman" w:cs="Times New Roman"/>
          <w:sz w:val="26"/>
          <w:szCs w:val="26"/>
        </w:rPr>
        <w:t>Thứ tư là sự thiếu vắng hoàn toàn của các công cụ hỗ trợ dự báo và cảnh báo sớm. Nhà trường và cố vấn học tập thường chỉ thụ động nhận được danh sách sinh viên vắng quá số buổi quy định vào thời điểm cuối học kỳ khi học phần đã kết thúc và danh sách cấm thi đã được phê duyệt. Lúc này, mọi biện pháp đôn đốc hay hỗ trợ sinh viên đều đã trở nên vô hiệu, dẫn đến hệ lụy gia tăng tỷ lệ sinh viên bị điểm F, phải học lại hoặc thậm chí bị buộc xuất ngũ, đuổi học.</w:t>
      </w:r>
    </w:p>
    <w:p w14:paraId="4A8D688C">
      <w:pPr>
        <w:spacing w:before="0"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Từ việc mổ xẻ các điểm nghẽn nêu trên, bài toán tổng thể của đề tài được xác lập là </w:t>
      </w:r>
      <w:r>
        <w:rPr>
          <w:rFonts w:ascii="Times New Roman" w:hAnsi="Times New Roman" w:cs="Times New Roman"/>
          <w:b/>
          <w:sz w:val="26"/>
          <w:szCs w:val="26"/>
        </w:rPr>
        <w:t>Nghiên cứu, thiết kế và phát triển Hệ thống Thông tin Điểm danh Thông minh trên nền tảng Web</w:t>
      </w:r>
      <w:r>
        <w:rPr>
          <w:rFonts w:ascii="Times New Roman" w:hAnsi="Times New Roman" w:cs="Times New Roman"/>
          <w:sz w:val="26"/>
          <w:szCs w:val="26"/>
        </w:rPr>
        <w:t xml:space="preserve">, ứng dụng thuật toán tạo và xác thực mã QR động (Dynamic QR Code) có mã hóa dấu thời gian tự động đổi mã liên tục theo chu kỳ thời gian thực, kết hợp cơ chế kiểm soát nhật ký thiết bị (User-Agent) và địa chỉ IP kết nối nhằm bảo đảm tính chính xác tuyệt đối tại thời điểm ghi nhận điểm danh. Song song với đó, bài toán tập trung tích hợp phân hệ </w:t>
      </w:r>
      <w:r>
        <w:rPr>
          <w:rFonts w:ascii="Times New Roman" w:hAnsi="Times New Roman" w:cs="Times New Roman"/>
          <w:b/>
          <w:sz w:val="26"/>
          <w:szCs w:val="26"/>
        </w:rPr>
        <w:t xml:space="preserve">Học máy (Machine Learning) </w:t>
      </w:r>
      <w:r>
        <w:rPr>
          <w:rFonts w:ascii="Times New Roman" w:hAnsi="Times New Roman" w:cs="Times New Roman"/>
          <w:sz w:val="26"/>
          <w:szCs w:val="26"/>
        </w:rPr>
        <w:t>ứng dụng các mô hình phân loại truyền thống như Logistic Regression, Decision Tree và Random Forest trên tập dữ liệu lịch sử điểm danh đã qua chuẩn hóa và trích xuất đặc trưng. Mô hình có nhiệm vụ dự báo sớm xác suất sinh viên có nguy cơ điểm chuyên cần thấp hoặc cấm thi, từ đó tự động kích hoạt hệ thống phát thông báo cảnh báo thời gian thực đa kênh tới cả giảng viên và sinh viên thông qua một giao diện Web responsive hiện đại và mượt mà.</w:t>
      </w:r>
    </w:p>
    <w:p w14:paraId="2DFB451A">
      <w:pPr>
        <w:spacing w:before="0" w:after="0" w:line="360" w:lineRule="auto"/>
        <w:rPr>
          <w:rFonts w:ascii="Times New Roman" w:hAnsi="Times New Roman" w:cs="Times New Roman"/>
          <w:b/>
          <w:sz w:val="26"/>
          <w:szCs w:val="26"/>
        </w:rPr>
      </w:pPr>
      <w:r>
        <w:rPr>
          <w:rFonts w:ascii="Times New Roman" w:hAnsi="Times New Roman" w:cs="Times New Roman"/>
          <w:b/>
          <w:sz w:val="26"/>
          <w:szCs w:val="26"/>
        </w:rPr>
        <w:t>1.1.3. Xác lập yêu cầu và các chức năng cần sử dụng cho bài toán</w:t>
      </w:r>
    </w:p>
    <w:p w14:paraId="6F414ED9">
      <w:pPr>
        <w:spacing w:before="0" w:after="0" w:line="360" w:lineRule="auto"/>
        <w:rPr>
          <w:rFonts w:ascii="Times New Roman" w:hAnsi="Times New Roman" w:cs="Times New Roman"/>
          <w:b/>
          <w:sz w:val="26"/>
          <w:szCs w:val="26"/>
        </w:rPr>
      </w:pPr>
      <w:r>
        <w:rPr>
          <w:rFonts w:ascii="Times New Roman" w:hAnsi="Times New Roman" w:cs="Times New Roman"/>
          <w:b/>
          <w:sz w:val="26"/>
          <w:szCs w:val="26"/>
        </w:rPr>
        <w:t>1.1.3.1. Yêu cầu Chức năng (Functional Requirements)</w:t>
      </w:r>
    </w:p>
    <w:p w14:paraId="45760CEF">
      <w:pPr>
        <w:spacing w:before="0" w:after="0" w:line="360" w:lineRule="auto"/>
        <w:jc w:val="both"/>
        <w:rPr>
          <w:rFonts w:ascii="Times New Roman" w:hAnsi="Times New Roman" w:cs="Times New Roman"/>
          <w:sz w:val="26"/>
          <w:szCs w:val="26"/>
        </w:rPr>
      </w:pPr>
      <w:r>
        <w:rPr>
          <w:rFonts w:ascii="Times New Roman" w:hAnsi="Times New Roman" w:cs="Times New Roman"/>
          <w:sz w:val="26"/>
          <w:szCs w:val="26"/>
        </w:rPr>
        <w:t>Nhằm đảm bảo giải quyết trọn vẹn bài toán nghiệp vụ đã đặt ra, hệ thống được thiết kế hoàn chỉnh với năm phân hệ chức năng cốt lõi được liên kết chặt chẽ với nhau:</w:t>
      </w:r>
    </w:p>
    <w:p w14:paraId="635A22B8">
      <w:pPr>
        <w:spacing w:before="0" w:after="0" w:line="360" w:lineRule="auto"/>
        <w:jc w:val="both"/>
        <w:rPr>
          <w:rFonts w:ascii="Times New Roman" w:hAnsi="Times New Roman" w:cs="Times New Roman"/>
          <w:sz w:val="26"/>
          <w:szCs w:val="26"/>
        </w:rPr>
      </w:pPr>
    </w:p>
    <w:p w14:paraId="58F46DDE">
      <w:pPr>
        <w:pStyle w:val="82"/>
        <w:numPr>
          <w:ilvl w:val="0"/>
          <w:numId w:val="32"/>
        </w:numPr>
        <w:spacing w:before="0" w:after="0" w:line="360" w:lineRule="auto"/>
        <w:ind w:left="420" w:leftChars="0" w:hanging="420" w:firstLineChars="0"/>
        <w:jc w:val="both"/>
        <w:rPr>
          <w:rFonts w:ascii="Times New Roman" w:hAnsi="Times New Roman" w:cs="Times New Roman"/>
          <w:sz w:val="26"/>
          <w:szCs w:val="26"/>
        </w:rPr>
      </w:pPr>
      <w:r>
        <w:rPr>
          <w:rFonts w:ascii="Times New Roman" w:hAnsi="Times New Roman" w:cs="Times New Roman"/>
          <w:b/>
          <w:sz w:val="26"/>
          <w:szCs w:val="26"/>
        </w:rPr>
        <w:t>Phân hệ Quản lý Tài khoản và Phân quyền</w:t>
      </w:r>
      <w:r>
        <w:rPr>
          <w:rFonts w:ascii="Times New Roman" w:hAnsi="Times New Roman" w:cs="Times New Roman"/>
          <w:sz w:val="26"/>
          <w:szCs w:val="26"/>
        </w:rPr>
        <w:t>: Phân hệ này chịu trách nhiệm quản lý toàn bộ vòng đời tài khoản người dùng trong hệ thống. Hệ thống hỗ trợ cơ chế đăng nhập an toàn thông qua tài khoản nội bộ hoặc tích hợp dịch vụ xác thực đám mây Firebase Auth đối với các tài khoản Google. Mô hình kiểm soát truy cập dựa trên vai trò (Role-Based Access Control - RBAC) được triển khai để phân định hạn mức quyền hạn và phạm vi truy cập dữ liệu của ba nhóm tác nhân rõ ràng bao gồm Quản trị viên hệ thống, Giảng viên và Sinh viên.</w:t>
      </w:r>
    </w:p>
    <w:p w14:paraId="5EEFEBC7">
      <w:pPr>
        <w:pStyle w:val="82"/>
        <w:numPr>
          <w:ilvl w:val="0"/>
          <w:numId w:val="32"/>
        </w:numPr>
        <w:spacing w:before="0" w:after="0" w:line="360" w:lineRule="auto"/>
        <w:ind w:left="420" w:leftChars="0" w:hanging="420" w:firstLineChars="0"/>
        <w:jc w:val="both"/>
        <w:rPr>
          <w:rFonts w:ascii="Times New Roman" w:hAnsi="Times New Roman" w:cs="Times New Roman"/>
          <w:sz w:val="26"/>
          <w:szCs w:val="26"/>
        </w:rPr>
      </w:pPr>
      <w:r>
        <w:rPr>
          <w:rFonts w:ascii="Times New Roman" w:hAnsi="Times New Roman" w:cs="Times New Roman"/>
          <w:b/>
          <w:sz w:val="26"/>
          <w:szCs w:val="26"/>
        </w:rPr>
        <w:t>Phân hệ Quản lý Đào tạo và Lớp học phần</w:t>
      </w:r>
      <w:r>
        <w:rPr>
          <w:rFonts w:ascii="Times New Roman" w:hAnsi="Times New Roman" w:cs="Times New Roman"/>
          <w:sz w:val="26"/>
          <w:szCs w:val="26"/>
        </w:rPr>
        <w:t>: Phân hệ này cung cấp các công cụ giúp tổ chức và quản lý dữ liệu đào tạo một cách khoa học. Các chức năng bao gồm quản lý danh mục môn học, tạo mới và quản lý các lớp học phần, gán giảng viên phụ trách, phân chia danh sách sinh viên đăng ký học phần, quản lý thông tin phòng học và thiết lập thời khóa biểu chi tiết theo từng tuần học trong học kỳ.</w:t>
      </w:r>
    </w:p>
    <w:p w14:paraId="360CC155">
      <w:pPr>
        <w:pStyle w:val="82"/>
        <w:numPr>
          <w:ilvl w:val="0"/>
          <w:numId w:val="32"/>
        </w:numPr>
        <w:spacing w:before="0" w:after="0" w:line="360" w:lineRule="auto"/>
        <w:ind w:left="420" w:leftChars="0" w:hanging="420" w:firstLineChars="0"/>
        <w:jc w:val="both"/>
        <w:rPr>
          <w:rFonts w:ascii="Times New Roman" w:hAnsi="Times New Roman" w:cs="Times New Roman"/>
          <w:sz w:val="26"/>
          <w:szCs w:val="26"/>
        </w:rPr>
      </w:pPr>
      <w:r>
        <w:rPr>
          <w:rFonts w:ascii="Times New Roman" w:hAnsi="Times New Roman" w:cs="Times New Roman"/>
          <w:b/>
          <w:sz w:val="26"/>
          <w:szCs w:val="26"/>
        </w:rPr>
        <w:t>Phân hệ Điểm danh QR Động</w:t>
      </w:r>
      <w:r>
        <w:rPr>
          <w:rFonts w:ascii="Times New Roman" w:hAnsi="Times New Roman" w:cs="Times New Roman"/>
          <w:sz w:val="26"/>
          <w:szCs w:val="26"/>
        </w:rPr>
        <w:t>: Đây là phân hệ nghiệp vụ chính của hệ thống. Giảng viên thực hiện khởi tạo buổi học và trình chiếu mã QR động trên màn hình trình chiếu. Mã QR tự động được làm mới theo chu kỳ cấu hình và chứa chữ ký mã hóa kèm mã ngẫu nhiên có thời hạn sống cực ngắn. Khi sinh viên sử dụng điện thoại di động quét mã, phía backend tiến hành kiểm tra tính hợp lệ của chữ ký mã hóa, kiểm tra khoảng thời gian cho phép, đối chiếu chuỗi nhận dạng thiết bị và địa chỉ IP mạng để ghi nhận các trạng thái điểm danh tương ứng như Có mặt, Đi muộn hoặc Vắng mặt. Phân hệ đồng thời chặn đứng tuyệt đối các hành vi quét trùng lặp hoặc điểm danh hộ từ xa.</w:t>
      </w:r>
    </w:p>
    <w:p w14:paraId="22374D4A">
      <w:pPr>
        <w:pStyle w:val="82"/>
        <w:numPr>
          <w:ilvl w:val="0"/>
          <w:numId w:val="32"/>
        </w:numPr>
        <w:spacing w:before="0" w:after="0" w:line="360" w:lineRule="auto"/>
        <w:ind w:left="420" w:leftChars="0" w:hanging="420" w:firstLineChars="0"/>
        <w:jc w:val="both"/>
        <w:rPr>
          <w:rFonts w:ascii="Times New Roman" w:hAnsi="Times New Roman" w:cs="Times New Roman"/>
          <w:sz w:val="26"/>
          <w:szCs w:val="26"/>
        </w:rPr>
      </w:pPr>
      <w:r>
        <w:rPr>
          <w:rFonts w:ascii="Times New Roman" w:hAnsi="Times New Roman" w:cs="Times New Roman"/>
          <w:b/>
          <w:sz w:val="26"/>
          <w:szCs w:val="26"/>
        </w:rPr>
        <w:t>Phân hệ Quản lý, Điều chỉnh và Báo cáo Điểm danh</w:t>
      </w:r>
      <w:r>
        <w:rPr>
          <w:rFonts w:ascii="Times New Roman" w:hAnsi="Times New Roman" w:cs="Times New Roman"/>
          <w:sz w:val="26"/>
          <w:szCs w:val="26"/>
        </w:rPr>
        <w:t>: Phân hệ này chịu trách nhiệm lưu trữ và truy xuất toàn bộ lịch sử điểm danh của các buổi học. Giảng viên được cấp quyền ghi nhận cập nhật hoặc chỉnh sửa trạng thái điểm danh cho sinh viên trong các trường hợp nghỉ học có lý do chính đáng hoặc sự cố kỹ thuật, tuy nhiên mọi thao tác chỉnh sửa đều bắt buộc phải lưu lại vết nhật ký audit log rõ ràng. Phân hệ cung cấp các giao diện báo cáo thống kê trực quan, cho phép tra cứu tỷ lệ tham dự của từng sinh viên, từng lớp học phần và hỗ trợ xuất báo cáo điểm chuyên cần ra các định dạng chuẩn như Excel và PDF.</w:t>
      </w:r>
    </w:p>
    <w:p w14:paraId="02EA0C92">
      <w:pPr>
        <w:pStyle w:val="82"/>
        <w:numPr>
          <w:ilvl w:val="0"/>
          <w:numId w:val="32"/>
        </w:numPr>
        <w:spacing w:before="0" w:after="0" w:line="360" w:lineRule="auto"/>
        <w:ind w:left="420" w:leftChars="0" w:hanging="420" w:firstLineChars="0"/>
        <w:jc w:val="both"/>
        <w:rPr>
          <w:rFonts w:ascii="Times New Roman" w:hAnsi="Times New Roman" w:cs="Times New Roman"/>
          <w:sz w:val="26"/>
          <w:szCs w:val="26"/>
        </w:rPr>
      </w:pPr>
      <w:r>
        <w:rPr>
          <w:rFonts w:ascii="Times New Roman" w:hAnsi="Times New Roman" w:cs="Times New Roman"/>
          <w:b/>
          <w:sz w:val="26"/>
          <w:szCs w:val="26"/>
        </w:rPr>
        <w:t>Phân hệ Học máy và Cảnh báo sớm Chuyên cần:</w:t>
      </w:r>
      <w:r>
        <w:rPr>
          <w:rFonts w:ascii="Times New Roman" w:hAnsi="Times New Roman" w:cs="Times New Roman"/>
          <w:sz w:val="26"/>
          <w:szCs w:val="26"/>
        </w:rPr>
        <w:t xml:space="preserve"> Phân hệ này thực hiện tự động rà soát và trích xuất các tập đặc trưng chuỗi thời gian từ dữ liệu điểm danh tích lũy của sinh viên như tổng số buổi vắng, số buổi đi muộn, tỷ lệ tham gia trong các tuần đầu học kỳ và xu hướng biến động tham dự. Các mô hình học máy phân loại được huấn luyện để đưa ra dự báo chính xác về xác suất sinh viên có nguy cơ không đủ điều kiện dự thi. Ngay khi phát hiện rủi ro tiệm cận ngưỡng cảnh báo, hệ thống tự động khởi tạo và phát các thông báo cảnh báo thời gian thực (Realtime Notification) tới giao diện của sinh viên và màn hình giám sát của giảng viên.</w:t>
      </w:r>
    </w:p>
    <w:p w14:paraId="6B751E85">
      <w:pPr>
        <w:spacing w:before="0" w:after="0" w:line="360" w:lineRule="auto"/>
        <w:rPr>
          <w:rFonts w:ascii="Times New Roman" w:hAnsi="Times New Roman" w:cs="Times New Roman"/>
          <w:b/>
          <w:sz w:val="26"/>
          <w:szCs w:val="26"/>
        </w:rPr>
      </w:pPr>
      <w:r>
        <w:rPr>
          <w:rFonts w:ascii="Times New Roman" w:hAnsi="Times New Roman" w:cs="Times New Roman"/>
          <w:b/>
          <w:sz w:val="26"/>
          <w:szCs w:val="26"/>
        </w:rPr>
        <w:t>1.1.3.2. Yêu cầu Phi Chức năng (Non-functional Requirements)</w:t>
      </w:r>
    </w:p>
    <w:p w14:paraId="6ED53046">
      <w:pPr>
        <w:spacing w:before="0" w:after="0" w:line="360" w:lineRule="auto"/>
        <w:rPr>
          <w:rFonts w:ascii="Times New Roman" w:hAnsi="Times New Roman" w:cs="Times New Roman"/>
          <w:sz w:val="26"/>
          <w:szCs w:val="26"/>
        </w:rPr>
      </w:pPr>
      <w:r>
        <w:rPr>
          <w:rFonts w:ascii="Times New Roman" w:hAnsi="Times New Roman" w:cs="Times New Roman"/>
          <w:sz w:val="26"/>
          <w:szCs w:val="26"/>
        </w:rPr>
        <w:t>Để đảm bảo hệ thống có thể đi vào vận hành thực tế một cách ổn định, tin cậy và an toàn, các tiêu chí phi chức năng nghiêm ngặt được thiết lập cụ thể:</w:t>
      </w:r>
    </w:p>
    <w:p w14:paraId="1B6942C7">
      <w:pPr>
        <w:pStyle w:val="82"/>
        <w:numPr>
          <w:ilvl w:val="0"/>
          <w:numId w:val="33"/>
        </w:numPr>
        <w:spacing w:before="0" w:after="0" w:line="360" w:lineRule="auto"/>
        <w:jc w:val="both"/>
        <w:rPr>
          <w:rFonts w:ascii="Times New Roman" w:hAnsi="Times New Roman" w:cs="Times New Roman"/>
          <w:sz w:val="26"/>
          <w:szCs w:val="26"/>
        </w:rPr>
      </w:pPr>
      <w:r>
        <w:rPr>
          <w:rFonts w:ascii="Times New Roman" w:hAnsi="Times New Roman" w:cs="Times New Roman"/>
          <w:sz w:val="26"/>
          <w:szCs w:val="26"/>
        </w:rPr>
        <w:t>Về tính an toàn và bảo mật thông tin, tất cả các chuỗi dữ liệu chứa trong mã QR động phải được mã hóa kết hợp dấu thời gian và mã dùng một lần (Nonce) để vô hiệu hóa hoàn toàn các hình thức tấn công phát lại hay chụp ảnh mã QR chia sẻ ra bên ngoài. Dữ liệu xác thực người dùng được bảo vệ chặt chẽ thông qua mã hóa chuẩn JWT và Firebase ID Token. Các dữ liệu cá nhân, nhật ký địa chỉ IP và vân tay thiết bị của sinh viên phải được lưu trữ tuân thủ các quy tắc bảo mật và riêng tư dữ liệu người dùng.</w:t>
      </w:r>
    </w:p>
    <w:p w14:paraId="7A540B24">
      <w:pPr>
        <w:pStyle w:val="82"/>
        <w:numPr>
          <w:ilvl w:val="0"/>
          <w:numId w:val="33"/>
        </w:numPr>
        <w:spacing w:before="0" w:after="0" w:line="360" w:lineRule="auto"/>
        <w:jc w:val="both"/>
        <w:rPr>
          <w:rFonts w:ascii="Times New Roman" w:hAnsi="Times New Roman" w:cs="Times New Roman"/>
          <w:sz w:val="26"/>
          <w:szCs w:val="26"/>
        </w:rPr>
      </w:pPr>
      <w:r>
        <w:rPr>
          <w:rFonts w:ascii="Times New Roman" w:hAnsi="Times New Roman" w:cs="Times New Roman"/>
          <w:sz w:val="26"/>
          <w:szCs w:val="26"/>
        </w:rPr>
        <w:t>Về hiệu năng xử lý và khả năng chịu tải, thời gian phản hồi của hệ thống từ lúc sinh viên quét mã QR trên điện thoại đến khi nhận được kết quả xác thực trên màn hình phải đạt tốc độ dưới 1 giây. Máy chủ backend phải có khả năng xử lý mượt mà các kịch bản tải cao điểm khi hàng trăm sinh viên cùng thực hiện thao tác quét mã điểm danh đồng thời trong khoảng thời gian 1-2 phút đầu ca học mà không bị rơi vào tình trạng quá tải, treo dịch vụ hay phản hồi chậm.</w:t>
      </w:r>
    </w:p>
    <w:p w14:paraId="0FFCD16F">
      <w:pPr>
        <w:pStyle w:val="82"/>
        <w:numPr>
          <w:ilvl w:val="0"/>
          <w:numId w:val="33"/>
        </w:numPr>
        <w:spacing w:before="0" w:after="0" w:line="360" w:lineRule="auto"/>
        <w:jc w:val="both"/>
        <w:rPr>
          <w:rFonts w:ascii="Times New Roman" w:hAnsi="Times New Roman" w:cs="Times New Roman"/>
          <w:sz w:val="26"/>
          <w:szCs w:val="26"/>
        </w:rPr>
      </w:pPr>
      <w:r>
        <w:rPr>
          <w:rFonts w:ascii="Times New Roman" w:hAnsi="Times New Roman" w:cs="Times New Roman"/>
          <w:sz w:val="26"/>
          <w:szCs w:val="26"/>
        </w:rPr>
        <w:t>Về tính khả dụng và trải nghiệm người dùng, giao diện phía sinh viên được thiết kế theo tiêu chuẩn Web Responsive, tương thích mượt mà trên tất cả các trình duyệt di động phổ biến của hai hệ điều hành iOS và Android mà không bắt buộc người dùng phải cài đặt thêm ứng dụng di động phức tạp. Giao diện phía giảng viên và quản trị viên phải đạt tính trực quan cao, tối giản số lần click chuột và trình bày các biểu đồ báo cáo thống kê một cách khoa học.</w:t>
      </w:r>
    </w:p>
    <w:p w14:paraId="47ABEBBD">
      <w:pPr>
        <w:pStyle w:val="82"/>
        <w:numPr>
          <w:ilvl w:val="0"/>
          <w:numId w:val="33"/>
        </w:numPr>
        <w:spacing w:before="0" w:after="0" w:line="360" w:lineRule="auto"/>
        <w:jc w:val="both"/>
        <w:rPr>
          <w:rFonts w:ascii="Times New Roman" w:hAnsi="Times New Roman" w:cs="Times New Roman"/>
          <w:sz w:val="26"/>
          <w:szCs w:val="26"/>
        </w:rPr>
      </w:pPr>
      <w:r>
        <w:rPr>
          <w:rFonts w:ascii="Times New Roman" w:hAnsi="Times New Roman" w:cs="Times New Roman"/>
          <w:sz w:val="26"/>
          <w:szCs w:val="26"/>
        </w:rPr>
        <w:t>Về tính bảo trì và khả năng mở rộng, mã nguồn hệ thống backend được tổ chức nghiêm ngặt theo mô hình kiến trúc phân tầng dạng module của framework NestJS. Điều này đảm bảo các phân hệ chức năng có tính đóng gói cao, mã nguồn dễ đọc, dễ thực hiện kiểm thử tự động (Unit Test/E2E Test) và sẵn sàng tích hợp thêm các dịch vụ học máy mới hoặc các kênh thông báo mở rộng như Email/SMS trong tương lai.</w:t>
      </w:r>
    </w:p>
    <w:p w14:paraId="7F5967DD">
      <w:pPr>
        <w:spacing w:before="0" w:after="0" w:line="360" w:lineRule="auto"/>
        <w:rPr>
          <w:rFonts w:ascii="Times New Roman" w:hAnsi="Times New Roman" w:cs="Times New Roman"/>
          <w:b/>
          <w:sz w:val="26"/>
          <w:szCs w:val="26"/>
        </w:rPr>
      </w:pPr>
      <w:r>
        <w:rPr>
          <w:rFonts w:ascii="Times New Roman" w:hAnsi="Times New Roman" w:cs="Times New Roman"/>
          <w:b/>
          <w:sz w:val="26"/>
          <w:szCs w:val="26"/>
        </w:rPr>
        <w:t>1.2. Công nghệ, kiến trúc và ngôn ngữ lập trình xây dựng website</w:t>
      </w:r>
    </w:p>
    <w:p w14:paraId="18E5A112">
      <w:pPr>
        <w:spacing w:before="0" w:after="0" w:line="360" w:lineRule="auto"/>
        <w:jc w:val="both"/>
        <w:rPr>
          <w:rFonts w:ascii="Times New Roman" w:hAnsi="Times New Roman" w:cs="Times New Roman"/>
          <w:sz w:val="26"/>
          <w:szCs w:val="26"/>
        </w:rPr>
      </w:pPr>
      <w:r>
        <w:rPr>
          <w:rFonts w:ascii="Times New Roman" w:hAnsi="Times New Roman" w:cs="Times New Roman"/>
          <w:sz w:val="26"/>
          <w:szCs w:val="26"/>
        </w:rPr>
        <w:t>Để đáp ứng trọn vẹn các yêu cầu kỹ thuật phức tạp từ việc tạo và xác thực mã QR động thời gian thực đến xử lý luồng dữ liệu lớn và chạy mô hình học máy dự báo, đề tài lựa chọn tích hợp một bộ công nghệ hiện đại, đồng bộ và có tính thực tiễn cao.</w:t>
      </w:r>
    </w:p>
    <w:p w14:paraId="776975F8">
      <w:pPr>
        <w:spacing w:before="0" w:after="0" w:line="360" w:lineRule="auto"/>
        <w:jc w:val="both"/>
        <w:rPr>
          <w:rFonts w:ascii="Times New Roman" w:hAnsi="Times New Roman" w:cs="Times New Roman"/>
          <w:b/>
          <w:sz w:val="26"/>
          <w:szCs w:val="26"/>
        </w:rPr>
      </w:pPr>
      <w:r>
        <w:rPr>
          <w:rFonts w:ascii="Times New Roman" w:hAnsi="Times New Roman" w:cs="Times New Roman"/>
          <w:b/>
          <w:sz w:val="26"/>
          <w:szCs w:val="26"/>
        </w:rPr>
        <w:t>1.2.1. Môi trường Node.js và ngôn ngữ TypeScript</w:t>
      </w:r>
    </w:p>
    <w:p w14:paraId="43D68191">
      <w:pPr>
        <w:spacing w:before="0" w:after="0" w:line="360"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Node.js là một môi trường thực thi JavaScript phía máy chủ (Server-side Runtime) mã nguồn mở và đa nền tảng, được xây dựng dựa trên Engine V8 cực mạnh của Google Chrome. Với cơ chế xử lý bất đồng bộ dựa trên sự kiện (Event-driven, Non-blocking I/O Architecture), Node.js đạt được hiệu năng tối ưu trong việc quản lý các kết nối đồng thời với dung lượng bộ nhớ tiêu tốn rất thấp. Đặc tính này hoàn toàn phù hợp với bài toán của hệ thống điểm danh khi phải tiếp nhận và xử lý hàng trăm yêu cầu HTTP/WebSocket gửi về liên tục từ thiết bị của sinh viên trong một khung thời gian ngắn đầu giờ học.</w:t>
      </w:r>
    </w:p>
    <w:p w14:paraId="2DABA5C2">
      <w:pPr>
        <w:spacing w:before="0" w:after="0" w:line="360"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TypeScript là ngôn ngữ lập trình mã nguồn mở được phát triển bởi Microsoft, đóng vai trò là một siêu tập (Superset) của JavaScript bằng cách bổ sung hệ thống kiểu tĩnh (Static Typing) cùng các tính năng lập trình hướng đối tượng nâng cao. Việc sử dụng TypeScript xuyên suốt từ backend đến frontend giúp lập trình viên phát hiện sớm các lỗi cú pháp và sai lệch kiểu dữ liệu ngay trong quá trình biên dịch code, từ đó giảm thiểu tối đa các lỗi runtime nghiêm trọng. TypeScript đồng thời mang lại khả năng tái cấu trúc mã nguồn (Refactoring) an toàn, hỗ trợ cơ chế tự động gợi ý code thông minh và làm cho việc quản lý mã nguồn của hệ thống lớn trở nên chặt chẽ và nhất quán.</w:t>
      </w:r>
    </w:p>
    <w:p w14:paraId="5AEFEFC8">
      <w:pPr>
        <w:spacing w:before="0" w:after="0" w:line="360" w:lineRule="auto"/>
        <w:rPr>
          <w:rFonts w:ascii="Times New Roman" w:hAnsi="Times New Roman" w:cs="Times New Roman"/>
          <w:b/>
          <w:sz w:val="26"/>
          <w:szCs w:val="26"/>
        </w:rPr>
      </w:pPr>
      <w:r>
        <w:rPr>
          <w:rFonts w:ascii="Times New Roman" w:hAnsi="Times New Roman" w:cs="Times New Roman"/>
          <w:b/>
          <w:sz w:val="26"/>
          <w:szCs w:val="26"/>
        </w:rPr>
        <w:t>1.2.2. Framework Backend NestJS</w:t>
      </w:r>
    </w:p>
    <w:p w14:paraId="6E917990">
      <w:pPr>
        <w:spacing w:before="0" w:after="0" w:line="360"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NestJS là một framework Node.js tiến bộ hàng đầu hiện nay chuyên dùng để xây dựng các ứng dụng phía máy chủ có hiệu năng cao, linh hoạt và dễ mở rộng. NestJS sử dụng TypeScript làm ngôn ngữ mặc định và được xây dựng trên nền tảng kết hợp nhuần nhuyễn các nguyên lý của Lập trình hướng đối tượng (OOP), Lập trình chức năng (FP) và Lập trình phản ứng (FRP).</w:t>
      </w:r>
    </w:p>
    <w:p w14:paraId="1CF16A9D">
      <w:pPr>
        <w:spacing w:before="0" w:after="0" w:line="360" w:lineRule="auto"/>
        <w:jc w:val="center"/>
        <w:rPr>
          <w:rFonts w:ascii="Times New Roman" w:hAnsi="Times New Roman" w:cs="Times New Roman"/>
          <w:sz w:val="26"/>
          <w:szCs w:val="26"/>
        </w:rPr>
      </w:pPr>
      <w:r>
        <w:drawing>
          <wp:inline distT="0" distB="0" distL="0" distR="0">
            <wp:extent cx="3069590" cy="1724025"/>
            <wp:effectExtent l="0" t="0" r="0" b="0"/>
            <wp:docPr id="58" name="Picture 58" descr="Nestjs: Building Efficient, Scalable Node.js Web Applications | by Melih  Yumak | JavaScript in Plain 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Nestjs: Building Efficient, Scalable Node.js Web Applications | by Melih  Yumak | JavaScript in Plain English"/>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3143067" cy="1765053"/>
                    </a:xfrm>
                    <a:prstGeom prst="rect">
                      <a:avLst/>
                    </a:prstGeom>
                    <a:noFill/>
                    <a:ln>
                      <a:noFill/>
                    </a:ln>
                  </pic:spPr>
                </pic:pic>
              </a:graphicData>
            </a:graphic>
          </wp:inline>
        </w:drawing>
      </w:r>
    </w:p>
    <w:p w14:paraId="6D57BEF7">
      <w:pPr>
        <w:spacing w:before="0" w:after="0" w:line="360" w:lineRule="auto"/>
        <w:jc w:val="center"/>
        <w:rPr>
          <w:rFonts w:ascii="Times New Roman" w:hAnsi="Times New Roman" w:cs="Times New Roman"/>
          <w:sz w:val="26"/>
          <w:szCs w:val="26"/>
        </w:rPr>
      </w:pPr>
      <w:r>
        <w:rPr>
          <w:rFonts w:ascii="Times New Roman" w:hAnsi="Times New Roman" w:cs="Times New Roman"/>
          <w:sz w:val="26"/>
          <w:szCs w:val="26"/>
        </w:rPr>
        <w:t>Hình 1.1. NestJS Framework</w:t>
      </w:r>
    </w:p>
    <w:p w14:paraId="5D1BEED1">
      <w:pPr>
        <w:spacing w:before="0" w:after="0" w:line="360"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NestJS định hình một kiến trúc phần mềm cực kỳ chuẩn mực dựa trên mô hình phân tầng dạng module (Modular Architecture). Trong đó, Controllers chịu trách nhiệm xử lý các đường dẫn HTTP và yêu cầu WebSocket; Services đảm nhận việc thực thi toàn bộ các logic nghiệp vụ và tính toán; và Modules đóng vai trò đóng gói các tính năng liên quan thành từng khối độc lập. Bên cạnh đó, NestJS tích hợp sẵn các mẫu thiết kế phần mềm mạnh mẽ như Dependency Injection (DI) giúp giảm độ phụ thuộc giữa các lớp code, Guards phục vụ kiểm soát phân quyền truy cập, Interceptors cho phép can thiệp biến đổi dữ liệu đầu vào/đầu ra, và Pipes thực hiện kiểm tra tính hợp lệ của dữ liệu. Nhờ có NestJS, mã nguồn backend của hệ thống điểm danh được tổ chức vô cùng khoa học, chuẩn hóa theo tiêu chuẩn công nghiệp và rất dễ tiến hành kiểm thử.</w:t>
      </w:r>
    </w:p>
    <w:p w14:paraId="1EC86ED5">
      <w:pPr>
        <w:spacing w:before="0" w:after="0" w:line="360" w:lineRule="auto"/>
        <w:rPr>
          <w:rFonts w:ascii="Times New Roman" w:hAnsi="Times New Roman" w:cs="Times New Roman"/>
          <w:b/>
          <w:sz w:val="26"/>
          <w:szCs w:val="26"/>
        </w:rPr>
      </w:pPr>
      <w:r>
        <w:rPr>
          <w:rFonts w:ascii="Times New Roman" w:hAnsi="Times New Roman" w:cs="Times New Roman"/>
          <w:b/>
          <w:sz w:val="26"/>
          <w:szCs w:val="26"/>
        </w:rPr>
        <w:t>1.2.3. Thư viện Frontend React và công cụ Vite</w:t>
      </w:r>
    </w:p>
    <w:p w14:paraId="32FF876C">
      <w:pPr>
        <w:spacing w:before="0" w:after="0" w:line="360"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Ở tầng giao diện hiển thị phía người dùng, hệ thống sử dụng React — thư viện JavaScript mã nguồn mở hàng đầu thế giới do Meta phát triển nhằm phục vụ việc xây dựng giao diện người dùng theo kiến trúc dựa trên thành phần (Component-Based Architecture). React cho phép chia nhỏ toàn bộ giao diện phức tạp thành các thành phần (Components) độc lập, có trạng thái (State) riêng và khả năng tái sử dụng rất cao. Kết hợp với cơ chế cây DOM ảo (Virtual DOM), React chỉ thực hiện tính toán và cập nhật đúng những phần giao diện có sự thay đổi dữ liệu, mang lại tốc độ phản hồi giao diện cực kỳ mượt mà cho người dùng.</w:t>
      </w:r>
    </w:p>
    <w:p w14:paraId="74CE684F">
      <w:pPr>
        <w:spacing w:before="0" w:after="0" w:line="360" w:lineRule="auto"/>
        <w:jc w:val="center"/>
        <w:rPr>
          <w:rFonts w:ascii="Times New Roman" w:hAnsi="Times New Roman" w:cs="Times New Roman"/>
          <w:sz w:val="26"/>
          <w:szCs w:val="26"/>
        </w:rPr>
      </w:pPr>
      <w:r>
        <w:drawing>
          <wp:inline distT="0" distB="0" distL="0" distR="0">
            <wp:extent cx="2940050" cy="1571625"/>
            <wp:effectExtent l="0" t="0" r="0" b="0"/>
            <wp:docPr id="78" name="Picture 78" descr="Setting Up React With Vite on VSCode: Your Easy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Setting Up React With Vite on VSCode: Your Easy Guid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2973100" cy="1588998"/>
                    </a:xfrm>
                    <a:prstGeom prst="rect">
                      <a:avLst/>
                    </a:prstGeom>
                    <a:noFill/>
                    <a:ln>
                      <a:noFill/>
                    </a:ln>
                  </pic:spPr>
                </pic:pic>
              </a:graphicData>
            </a:graphic>
          </wp:inline>
        </w:drawing>
      </w:r>
    </w:p>
    <w:p w14:paraId="663EF9A4">
      <w:pPr>
        <w:spacing w:before="0" w:after="0" w:line="360" w:lineRule="auto"/>
        <w:jc w:val="center"/>
        <w:rPr>
          <w:rFonts w:ascii="Times New Roman" w:hAnsi="Times New Roman" w:cs="Times New Roman"/>
          <w:sz w:val="26"/>
          <w:szCs w:val="26"/>
        </w:rPr>
      </w:pPr>
      <w:r>
        <w:rPr>
          <w:rFonts w:ascii="Times New Roman" w:hAnsi="Times New Roman" w:cs="Times New Roman"/>
          <w:sz w:val="26"/>
          <w:szCs w:val="26"/>
        </w:rPr>
        <w:t>Hình 1.2. Mã nguồn dành cho FrontEnd</w:t>
      </w:r>
    </w:p>
    <w:p w14:paraId="7D997D92">
      <w:pPr>
        <w:spacing w:before="0" w:after="0" w:line="360"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Đi kèm với React là Vite — công cụ đóng gói và xây dựng ứng dụng frontend thế hệ mới. Khác biệt với các công cụ đóng gói truyền thống, Vite tận dụng tính năng Native ES Modules sẵn có trên các trình duyệt hiện đại giúp thời gian khởi động máy chủ phát triển (Dev Server) diễn ra gần như tức thì. Cơ chế biên dịch module cực nhanh (Hot Module Replacement - HMR) của Vite giúp tối ưu hóa tối đa năng suất làm việc của lập trình viên và tạo ra bộ mã nguồn tĩnh nén gọn, tối ưu dung lượng khi triển khai ứng dụng thực tế.</w:t>
      </w:r>
    </w:p>
    <w:p w14:paraId="1A8CCB74">
      <w:pPr>
        <w:spacing w:before="0" w:after="0" w:line="360" w:lineRule="auto"/>
        <w:rPr>
          <w:rFonts w:ascii="Times New Roman" w:hAnsi="Times New Roman" w:cs="Times New Roman"/>
          <w:b/>
          <w:sz w:val="26"/>
          <w:szCs w:val="26"/>
        </w:rPr>
      </w:pPr>
      <w:r>
        <w:rPr>
          <w:rFonts w:ascii="Times New Roman" w:hAnsi="Times New Roman" w:cs="Times New Roman"/>
          <w:b/>
          <w:sz w:val="26"/>
          <w:szCs w:val="26"/>
        </w:rPr>
        <w:t>1.2.4. Ngôn ngữ Python và thư viện Học máy Scikit-learn</w:t>
      </w:r>
    </w:p>
    <w:p w14:paraId="381AE73C">
      <w:pPr>
        <w:spacing w:before="0" w:after="0" w:line="360"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Đối với phân hệ phân tích chuyên sâu dữ liệu điểm danh và dự báo sớm nguy cơ chuyên cần thấp, đề tài lựa chọn ngôn ngữ lập trình Python — ngôn ngữ lập trình tiêu chuẩn và phổ biến nhất trên thế giới trong các lĩnh vực Khoa học dữ liệu, Phân tích dữ liệu và Trí tuệ nhân tạo.</w:t>
      </w:r>
    </w:p>
    <w:p w14:paraId="02414E43">
      <w:pPr>
        <w:spacing w:before="0" w:after="0" w:line="360" w:lineRule="auto"/>
        <w:jc w:val="center"/>
        <w:rPr>
          <w:rFonts w:ascii="Times New Roman" w:hAnsi="Times New Roman" w:cs="Times New Roman"/>
          <w:sz w:val="26"/>
          <w:szCs w:val="26"/>
        </w:rPr>
      </w:pPr>
      <w:r>
        <w:drawing>
          <wp:inline distT="0" distB="0" distL="0" distR="0">
            <wp:extent cx="4245610" cy="2371725"/>
            <wp:effectExtent l="0" t="0" r="2540" b="0"/>
            <wp:docPr id="80" name="Picture 80" descr="Python for Fun and Profit: Why You Should Learn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Python for Fun and Profit: Why You Should Learn Pytho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4283596" cy="2392791"/>
                    </a:xfrm>
                    <a:prstGeom prst="rect">
                      <a:avLst/>
                    </a:prstGeom>
                    <a:noFill/>
                    <a:ln>
                      <a:noFill/>
                    </a:ln>
                  </pic:spPr>
                </pic:pic>
              </a:graphicData>
            </a:graphic>
          </wp:inline>
        </w:drawing>
      </w:r>
    </w:p>
    <w:p w14:paraId="5319DAB5">
      <w:pPr>
        <w:spacing w:before="0" w:after="0" w:line="360" w:lineRule="auto"/>
        <w:jc w:val="center"/>
        <w:rPr>
          <w:rFonts w:ascii="Times New Roman" w:hAnsi="Times New Roman" w:cs="Times New Roman"/>
          <w:sz w:val="26"/>
          <w:szCs w:val="26"/>
        </w:rPr>
      </w:pPr>
      <w:r>
        <w:rPr>
          <w:rFonts w:ascii="Times New Roman" w:hAnsi="Times New Roman" w:cs="Times New Roman"/>
          <w:sz w:val="26"/>
          <w:szCs w:val="26"/>
        </w:rPr>
        <w:t>Hình 1.3. Ngôn ngữ Python</w:t>
      </w:r>
    </w:p>
    <w:p w14:paraId="7E3DE9EA">
      <w:pPr>
        <w:spacing w:before="0" w:after="0" w:line="360"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Đề tài tích hợp thư viện học máy truyền thống Scikit-learn để thực hiện toàn bộ quy trình xây dựng, huấn luyện, kiểm thử và đánh giá các mô hình phân loại bao gồm Logistic Regression, Decision Tree và Random Forest. Scikit-learn cung cấp một hệ sinh thái công cụ phong phú hỗ</w:t>
      </w:r>
    </w:p>
    <w:p w14:paraId="23FD1CB1">
      <w:pPr>
        <w:spacing w:before="0" w:after="0" w:line="360" w:lineRule="auto"/>
        <w:jc w:val="both"/>
        <w:rPr>
          <w:rFonts w:ascii="Times New Roman" w:hAnsi="Times New Roman" w:cs="Times New Roman"/>
          <w:sz w:val="26"/>
          <w:szCs w:val="26"/>
        </w:rPr>
      </w:pPr>
      <w:r>
        <w:rPr>
          <w:rFonts w:ascii="Times New Roman" w:hAnsi="Times New Roman" w:cs="Times New Roman"/>
          <w:sz w:val="26"/>
          <w:szCs w:val="26"/>
        </w:rPr>
        <w:t>trợ công đoạn tiền xử lý dữ liệu thô, làm sạch dữ liệu vắng, chuẩn hóa các tập đặc trưng (Feature Scaling), phân chia tập dữ liệu huấn luyện và kiểm thử (Train/Test Split), cũng như tính toán tự động các chỉ số đánh giá mô hình định lượng như độ chính xác toàn cục (Accuracy), độ chuẩn xác (Precision), độ gợi nhớ (Recall), điểm F1-Score và khởi tạo ma trận nhầm lẫn (Confusion Matrix). Mô hình Python sau khi huấn luyện đạt tối ưu sẽ được tích hợp liên thông với hệ thống Web để trả về các kết quả dự báo xác suất rủi ro.</w:t>
      </w:r>
    </w:p>
    <w:p w14:paraId="074135AF">
      <w:pPr>
        <w:spacing w:before="0" w:after="0" w:line="360" w:lineRule="auto"/>
        <w:rPr>
          <w:rFonts w:ascii="Times New Roman" w:hAnsi="Times New Roman" w:cs="Times New Roman"/>
          <w:b/>
          <w:sz w:val="26"/>
          <w:szCs w:val="26"/>
        </w:rPr>
      </w:pPr>
      <w:r>
        <w:rPr>
          <w:rFonts w:ascii="Times New Roman" w:hAnsi="Times New Roman" w:cs="Times New Roman"/>
          <w:b/>
          <w:sz w:val="26"/>
          <w:szCs w:val="26"/>
        </w:rPr>
        <w:t>1.2.5. Dịch vụ xác thực Firebase Admin SDK</w:t>
      </w:r>
    </w:p>
    <w:p w14:paraId="74AEE36A">
      <w:pPr>
        <w:spacing w:before="0" w:after="0" w:line="360" w:lineRule="auto"/>
        <w:jc w:val="center"/>
        <w:rPr>
          <w:rFonts w:ascii="Times New Roman" w:hAnsi="Times New Roman" w:cs="Times New Roman"/>
          <w:b/>
          <w:sz w:val="26"/>
          <w:szCs w:val="26"/>
        </w:rPr>
      </w:pPr>
      <w:r>
        <w:drawing>
          <wp:inline distT="0" distB="0" distL="0" distR="0">
            <wp:extent cx="2143125" cy="2143125"/>
            <wp:effectExtent l="0" t="0" r="9525" b="9525"/>
            <wp:docPr id="81" name="Picture 81" descr="Firebase Brand Guide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Firebase Brand Guideline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2143125" cy="2143125"/>
                    </a:xfrm>
                    <a:prstGeom prst="rect">
                      <a:avLst/>
                    </a:prstGeom>
                    <a:noFill/>
                    <a:ln>
                      <a:noFill/>
                    </a:ln>
                  </pic:spPr>
                </pic:pic>
              </a:graphicData>
            </a:graphic>
          </wp:inline>
        </w:drawing>
      </w:r>
    </w:p>
    <w:p w14:paraId="25C254E4">
      <w:pPr>
        <w:spacing w:before="0" w:after="0" w:line="360" w:lineRule="auto"/>
        <w:jc w:val="center"/>
        <w:rPr>
          <w:rFonts w:ascii="Times New Roman" w:hAnsi="Times New Roman" w:cs="Times New Roman"/>
          <w:sz w:val="26"/>
          <w:szCs w:val="26"/>
        </w:rPr>
      </w:pPr>
      <w:r>
        <w:rPr>
          <w:rFonts w:ascii="Times New Roman" w:hAnsi="Times New Roman" w:cs="Times New Roman"/>
          <w:sz w:val="26"/>
          <w:szCs w:val="26"/>
        </w:rPr>
        <w:t>Hình 1.4. Firebase – Công cụ mạnh mẽ từ google</w:t>
      </w:r>
    </w:p>
    <w:p w14:paraId="5DF719DB">
      <w:pPr>
        <w:spacing w:before="0" w:after="0" w:line="360"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Để nâng cao mức độ an toàn cho hệ thống tài khoản và cắt giảm rủi ro tự phát triển cơ chế xác thực từ đầu, hệ thống tích hợp gói thư viện Firebase Admin SDK do Google cung cấp. Dịch vụ này cho phép máy chủ backend NestJS thực hiện xác minh tính hợp lệ của các mã định danh (Firebase ID Token) được gửi lên từ trình duyệt của người dùng sau khi đăng nhập thành công. Firebase hỗ trợ đa dạng phương thức đăng nhập an toàn như Email/Password hoặc Google Single Sign-On (SSO), giúp bảo vệ tuyệt đối thông tin xác thực của sinh viên và giảng viên, loại bỏ hoàn toàn nguy cơ rò rỉ mật khẩu trên đường truyền mạng.</w:t>
      </w:r>
    </w:p>
    <w:p w14:paraId="1CB2C512">
      <w:pPr>
        <w:spacing w:before="0" w:after="0" w:line="360" w:lineRule="auto"/>
        <w:rPr>
          <w:rFonts w:ascii="Times New Roman" w:hAnsi="Times New Roman" w:cs="Times New Roman"/>
          <w:b/>
          <w:sz w:val="26"/>
          <w:szCs w:val="26"/>
        </w:rPr>
      </w:pPr>
      <w:r>
        <w:rPr>
          <w:rFonts w:ascii="Times New Roman" w:hAnsi="Times New Roman" w:cs="Times New Roman"/>
          <w:b/>
          <w:sz w:val="26"/>
          <w:szCs w:val="26"/>
        </w:rPr>
        <w:t>1.2.6. Thư viện truyền thông thời gian thực Socket.IO</w:t>
      </w:r>
    </w:p>
    <w:p w14:paraId="35ECF389">
      <w:pPr>
        <w:spacing w:before="0" w:after="0" w:line="360"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Để giải quyết triệt để yêu cầu truyền thông hai chiều thời gian thực giữa máy chủ và giao diện người dùng, hệ thống triển khai ứng dụng giao thức WebSockets thông qua thư viện Socket.IO. Socket.IO cho phép thiết lập một kênh kết nối liên tục, độ trễ cực thấp (Full-duplex Communication) giữa máy chủ backend và các trình duyệt client.</w:t>
      </w:r>
    </w:p>
    <w:p w14:paraId="38E9CFB1">
      <w:pPr>
        <w:spacing w:before="0" w:after="0" w:line="360" w:lineRule="auto"/>
        <w:jc w:val="both"/>
        <w:rPr>
          <w:rFonts w:ascii="Times New Roman" w:hAnsi="Times New Roman" w:cs="Times New Roman"/>
          <w:sz w:val="26"/>
          <w:szCs w:val="26"/>
        </w:rPr>
      </w:pPr>
      <w:r>
        <w:rPr>
          <w:rFonts w:ascii="Times New Roman" w:hAnsi="Times New Roman" w:cs="Times New Roman"/>
          <w:sz w:val="26"/>
          <w:szCs w:val="26"/>
        </w:rPr>
        <w:tab/>
      </w:r>
    </w:p>
    <w:p w14:paraId="29673154">
      <w:pPr>
        <w:spacing w:before="0" w:after="0" w:line="360" w:lineRule="auto"/>
        <w:jc w:val="center"/>
        <w:rPr>
          <w:rFonts w:ascii="Times New Roman" w:hAnsi="Times New Roman" w:cs="Times New Roman"/>
          <w:sz w:val="26"/>
          <w:szCs w:val="26"/>
        </w:rPr>
      </w:pPr>
      <w:r>
        <w:drawing>
          <wp:inline distT="0" distB="0" distL="0" distR="0">
            <wp:extent cx="2143125" cy="2143125"/>
            <wp:effectExtent l="0" t="0" r="0" b="0"/>
            <wp:docPr id="82" name="Picture 82" descr="My tips for using Socket.io - UX-REPUB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My tips for using Socket.io - UX-REPUBLIC"/>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2143125" cy="2143125"/>
                    </a:xfrm>
                    <a:prstGeom prst="rect">
                      <a:avLst/>
                    </a:prstGeom>
                    <a:noFill/>
                    <a:ln>
                      <a:noFill/>
                    </a:ln>
                  </pic:spPr>
                </pic:pic>
              </a:graphicData>
            </a:graphic>
          </wp:inline>
        </w:drawing>
      </w:r>
    </w:p>
    <w:p w14:paraId="03E8D7AB">
      <w:pPr>
        <w:spacing w:before="0" w:after="0" w:line="360" w:lineRule="auto"/>
        <w:jc w:val="center"/>
        <w:rPr>
          <w:rFonts w:ascii="Times New Roman" w:hAnsi="Times New Roman" w:cs="Times New Roman"/>
          <w:sz w:val="26"/>
          <w:szCs w:val="26"/>
        </w:rPr>
      </w:pPr>
      <w:r>
        <w:rPr>
          <w:rFonts w:ascii="Times New Roman" w:hAnsi="Times New Roman" w:cs="Times New Roman"/>
          <w:sz w:val="26"/>
          <w:szCs w:val="26"/>
        </w:rPr>
        <w:t>Hình 1.5. Công cụ thời gian thực SocketIO</w:t>
      </w:r>
    </w:p>
    <w:p w14:paraId="55ACA26F">
      <w:pPr>
        <w:spacing w:before="0" w:after="0" w:line="360"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Trong hệ thống điểm danh thông minh, Socket.IO đóng vai trò xương sống cho hai tính năng thời gian thực cốt lõi: một là liên tục đẩy các chuỗi mã QR động mới vừa khởi tạo từ máy chủ xuống màn hình trình chiếu của giảng viên theo chu kỳ định sẵn mà hoàn toàn không yêu cầu trình duyệt phải thực hiện thao tác tải lại trang (F5); hai là phát các thông báo cảnh báo chuyên cần tức thì (Realtime Push Notification) xuất hiện ngay trên màn hình làm việc của giảng viên và điện thoại của sinh viên ngay tại thời điểm mô hình học máy ghi nhận rủi ro vắng học vượt ngưỡng.</w:t>
      </w:r>
    </w:p>
    <w:p w14:paraId="426BEFC8">
      <w:pPr>
        <w:spacing w:before="0" w:after="0" w:line="360" w:lineRule="auto"/>
        <w:jc w:val="both"/>
        <w:rPr>
          <w:rFonts w:ascii="Times New Roman" w:hAnsi="Times New Roman" w:cs="Times New Roman"/>
          <w:b/>
          <w:sz w:val="26"/>
          <w:szCs w:val="26"/>
        </w:rPr>
      </w:pPr>
      <w:r>
        <w:rPr>
          <w:rFonts w:ascii="Times New Roman" w:hAnsi="Times New Roman" w:cs="Times New Roman"/>
          <w:b/>
          <w:sz w:val="26"/>
          <w:szCs w:val="26"/>
        </w:rPr>
        <w:t>1.3. Hệ quản trị CSDL</w:t>
      </w:r>
    </w:p>
    <w:p w14:paraId="460E47F5">
      <w:pPr>
        <w:spacing w:before="0"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Hệ thống quyết định lựa chọn sử dụng </w:t>
      </w:r>
      <w:r>
        <w:rPr>
          <w:rFonts w:ascii="Times New Roman" w:hAnsi="Times New Roman" w:cs="Times New Roman"/>
          <w:b/>
          <w:sz w:val="26"/>
          <w:szCs w:val="26"/>
        </w:rPr>
        <w:t>Hệ quản trị Cơ sở dữ liệu NoSQL MongoDB</w:t>
      </w:r>
      <w:r>
        <w:rPr>
          <w:rFonts w:ascii="Times New Roman" w:hAnsi="Times New Roman" w:cs="Times New Roman"/>
          <w:sz w:val="26"/>
          <w:szCs w:val="26"/>
        </w:rPr>
        <w:t xml:space="preserve"> kết hợp với thư viện ánh xạ đối tượng dữ liệu </w:t>
      </w:r>
      <w:r>
        <w:rPr>
          <w:rFonts w:ascii="Times New Roman" w:hAnsi="Times New Roman" w:cs="Times New Roman"/>
          <w:b/>
          <w:sz w:val="26"/>
          <w:szCs w:val="26"/>
        </w:rPr>
        <w:t>Mongoose ODM</w:t>
      </w:r>
      <w:r>
        <w:rPr>
          <w:rFonts w:ascii="Times New Roman" w:hAnsi="Times New Roman" w:cs="Times New Roman"/>
          <w:sz w:val="26"/>
          <w:szCs w:val="26"/>
        </w:rPr>
        <w:t>.</w:t>
      </w:r>
    </w:p>
    <w:p w14:paraId="464C9E0C">
      <w:pPr>
        <w:spacing w:before="0" w:after="0" w:line="360" w:lineRule="auto"/>
        <w:jc w:val="center"/>
        <w:rPr>
          <w:rFonts w:ascii="Times New Roman" w:hAnsi="Times New Roman" w:cs="Times New Roman"/>
          <w:sz w:val="26"/>
          <w:szCs w:val="26"/>
        </w:rPr>
      </w:pPr>
      <w:r>
        <w:drawing>
          <wp:inline distT="0" distB="0" distL="0" distR="0">
            <wp:extent cx="2733675" cy="1708150"/>
            <wp:effectExtent l="0" t="0" r="0" b="0"/>
            <wp:docPr id="84" name="Picture 84" descr="MongoDB and NoSQL Support release in DATPROF's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MongoDB and NoSQL Support release in DATPROF's platform"/>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2739558" cy="1712224"/>
                    </a:xfrm>
                    <a:prstGeom prst="rect">
                      <a:avLst/>
                    </a:prstGeom>
                    <a:noFill/>
                    <a:ln>
                      <a:noFill/>
                    </a:ln>
                  </pic:spPr>
                </pic:pic>
              </a:graphicData>
            </a:graphic>
          </wp:inline>
        </w:drawing>
      </w:r>
    </w:p>
    <w:p w14:paraId="689C07FE">
      <w:pPr>
        <w:spacing w:before="0" w:after="0" w:line="360" w:lineRule="auto"/>
        <w:jc w:val="center"/>
        <w:rPr>
          <w:rFonts w:ascii="Times New Roman" w:hAnsi="Times New Roman" w:cs="Times New Roman"/>
          <w:sz w:val="26"/>
          <w:szCs w:val="26"/>
        </w:rPr>
      </w:pPr>
      <w:r>
        <w:rPr>
          <w:rFonts w:ascii="Times New Roman" w:hAnsi="Times New Roman" w:cs="Times New Roman"/>
          <w:sz w:val="26"/>
          <w:szCs w:val="26"/>
        </w:rPr>
        <w:t>Hình 1.6. Cơ sở dữ liệu MongoDB</w:t>
      </w:r>
    </w:p>
    <w:p w14:paraId="58049C76">
      <w:pPr>
        <w:spacing w:before="0" w:after="0" w:line="360" w:lineRule="auto"/>
        <w:jc w:val="both"/>
        <w:rPr>
          <w:rFonts w:ascii="Times New Roman" w:hAnsi="Times New Roman" w:cs="Times New Roman"/>
          <w:b/>
          <w:sz w:val="26"/>
          <w:szCs w:val="26"/>
        </w:rPr>
      </w:pPr>
      <w:r>
        <w:rPr>
          <w:rFonts w:ascii="Times New Roman" w:hAnsi="Times New Roman" w:cs="Times New Roman"/>
          <w:b/>
          <w:sz w:val="26"/>
          <w:szCs w:val="26"/>
        </w:rPr>
        <w:t>1. Lý do lựa chọn MongoDB và Mongoose ODM:</w:t>
      </w:r>
    </w:p>
    <w:p w14:paraId="487BB71E">
      <w:pPr>
        <w:spacing w:before="0" w:after="0" w:line="360"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 xml:space="preserve">Khác biệt hoàn toàn với các hệ quản trị cơ sở dữ liệu quan hệ truyền thống (RDBMS) như MySQL hay SQL Server vốn lưu trữ dữ liệu dưới dạng các bảng với số lượng cột cố định và ràng buộc khóa ngoại chặt chẽ, </w:t>
      </w:r>
      <w:r>
        <w:rPr>
          <w:rFonts w:ascii="Times New Roman" w:hAnsi="Times New Roman" w:cs="Times New Roman"/>
          <w:b/>
          <w:sz w:val="26"/>
          <w:szCs w:val="26"/>
        </w:rPr>
        <w:t>MongoDB</w:t>
      </w:r>
      <w:r>
        <w:rPr>
          <w:rFonts w:ascii="Times New Roman" w:hAnsi="Times New Roman" w:cs="Times New Roman"/>
          <w:sz w:val="26"/>
          <w:szCs w:val="26"/>
        </w:rPr>
        <w:t xml:space="preserve"> lưu trữ dữ liệu dưới dạng các tài liệu linh hoạt (Document-based) sử dụng định dạng JSON/BSON. Sự lựa chọn này mang đến hàng loạt lợi thế vượt trội đặc biệt phù hợp với bản chất nghiệp vụ của bài toán điểm danh thông minh:</w:t>
      </w:r>
    </w:p>
    <w:p w14:paraId="1A029A19">
      <w:pPr>
        <w:pStyle w:val="82"/>
        <w:numPr>
          <w:ilvl w:val="0"/>
          <w:numId w:val="34"/>
        </w:numPr>
        <w:spacing w:before="0" w:after="0" w:line="360" w:lineRule="auto"/>
        <w:jc w:val="both"/>
        <w:rPr>
          <w:rFonts w:ascii="Times New Roman" w:hAnsi="Times New Roman" w:cs="Times New Roman"/>
          <w:sz w:val="26"/>
          <w:szCs w:val="26"/>
        </w:rPr>
      </w:pPr>
      <w:r>
        <w:rPr>
          <w:rFonts w:ascii="Times New Roman" w:hAnsi="Times New Roman" w:cs="Times New Roman"/>
          <w:b/>
          <w:sz w:val="26"/>
          <w:szCs w:val="26"/>
        </w:rPr>
        <w:t>Khả năng mở rộng và cấu trúc dữ liệu động</w:t>
      </w:r>
      <w:r>
        <w:rPr>
          <w:rFonts w:ascii="Times New Roman" w:hAnsi="Times New Roman" w:cs="Times New Roman"/>
          <w:sz w:val="26"/>
          <w:szCs w:val="26"/>
        </w:rPr>
        <w:t>: Dữ liệu nhật ký mỗi lượt quét điểm danh của sinh viên bao gồm rất nhiều thông tin phụ phụ thuộc vào từng loại thiết bị như chuỗi User-Agent, địa chỉ IP, vị trí địa lý và các tham số kiểm vết. MongoDB cho phép lưu trữ các cấu trúc dữ liệu lồng nhau (Nested Documents/Arrays) một cách tự nhiên và linh hoạt mở rộng trường dữ liệu trong tương lai mà không bắt buộc phải thực hiện các thao tác thay đổi cấu trúc bảng (Schema Migration) phức tạp và nguy hiểm.</w:t>
      </w:r>
    </w:p>
    <w:p w14:paraId="7607B6AE">
      <w:pPr>
        <w:pStyle w:val="82"/>
        <w:numPr>
          <w:ilvl w:val="0"/>
          <w:numId w:val="34"/>
        </w:numPr>
        <w:spacing w:before="0" w:after="0" w:line="360" w:lineRule="auto"/>
        <w:jc w:val="both"/>
        <w:rPr>
          <w:rFonts w:ascii="Times New Roman" w:hAnsi="Times New Roman" w:cs="Times New Roman"/>
          <w:sz w:val="26"/>
          <w:szCs w:val="26"/>
        </w:rPr>
      </w:pPr>
      <w:r>
        <w:rPr>
          <w:rFonts w:ascii="Times New Roman" w:hAnsi="Times New Roman" w:cs="Times New Roman"/>
          <w:b/>
          <w:sz w:val="26"/>
          <w:szCs w:val="26"/>
        </w:rPr>
        <w:t>Tốc độ đọc/ghi dữ liệu vượt trội</w:t>
      </w:r>
      <w:r>
        <w:rPr>
          <w:rFonts w:ascii="Times New Roman" w:hAnsi="Times New Roman" w:cs="Times New Roman"/>
          <w:sz w:val="26"/>
          <w:szCs w:val="26"/>
        </w:rPr>
        <w:t>: MongoDB được thiết kế tối ưu hóa đặc biệt cho các tác vụ ghi dữ liệu với tần suất cao (Log-heavy Operations). Đặc tính này giúp hệ thống phản hồi cực nhanh, không xảy ra hiện tượng nghẽn cổ chai khi tiếp nhận hàng loạt yêu cầu ghi nhận lượt quét mã QR của hàng trăm sinh viên xảy ra dồn dập trong cùng một thời điểm đầu ca học.</w:t>
      </w:r>
    </w:p>
    <w:p w14:paraId="4F40C5D5">
      <w:pPr>
        <w:pStyle w:val="82"/>
        <w:numPr>
          <w:ilvl w:val="0"/>
          <w:numId w:val="34"/>
        </w:numPr>
        <w:spacing w:before="0" w:after="0" w:line="360" w:lineRule="auto"/>
        <w:jc w:val="both"/>
        <w:rPr>
          <w:rFonts w:ascii="Times New Roman" w:hAnsi="Times New Roman" w:cs="Times New Roman"/>
          <w:sz w:val="26"/>
          <w:szCs w:val="26"/>
        </w:rPr>
      </w:pPr>
      <w:r>
        <w:rPr>
          <w:rFonts w:ascii="Times New Roman" w:hAnsi="Times New Roman" w:cs="Times New Roman"/>
          <w:b/>
          <w:sz w:val="26"/>
          <w:szCs w:val="26"/>
        </w:rPr>
        <w:t>Tích hợp hoàn hảo với Mongoose ODM và NestJS</w:t>
      </w:r>
      <w:r>
        <w:rPr>
          <w:rFonts w:ascii="Times New Roman" w:hAnsi="Times New Roman" w:cs="Times New Roman"/>
          <w:sz w:val="26"/>
          <w:szCs w:val="26"/>
        </w:rPr>
        <w:t>: Thư viện Mongoose đóng vai trò là lớp trung gian ODM (Object Data Modeling) giúp định nghĩa các lược đồ dữ liệu (Schema) một cách chặt chẽ, hỗ trợ kiểm tra kiểu dữ liệu, tự động tạo chỉ mục (Indexing) và quản lý các liên kết giữa các tài liệu trong NestJS thông qua các class TypeScript một cách an toàn, nhất quán và dễ bảo trì.</w:t>
      </w:r>
    </w:p>
    <w:p w14:paraId="12DD7D27">
      <w:pPr>
        <w:spacing w:before="0" w:after="0" w:line="360" w:lineRule="auto"/>
        <w:rPr>
          <w:rFonts w:ascii="Times New Roman" w:hAnsi="Times New Roman" w:cs="Times New Roman"/>
          <w:b/>
          <w:sz w:val="26"/>
          <w:szCs w:val="26"/>
        </w:rPr>
      </w:pPr>
      <w:r>
        <w:rPr>
          <w:rFonts w:ascii="Times New Roman" w:hAnsi="Times New Roman" w:cs="Times New Roman"/>
          <w:b/>
          <w:sz w:val="26"/>
          <w:szCs w:val="26"/>
        </w:rPr>
        <w:t>2. Tổ chức các nhóm dữ liệu cốt lõi trong hệ thống:</w:t>
      </w:r>
    </w:p>
    <w:p w14:paraId="2B8E3FE5">
      <w:pPr>
        <w:spacing w:before="0" w:after="0" w:line="360" w:lineRule="auto"/>
        <w:rPr>
          <w:rFonts w:ascii="Times New Roman" w:hAnsi="Times New Roman" w:cs="Times New Roman"/>
          <w:sz w:val="26"/>
          <w:szCs w:val="26"/>
        </w:rPr>
      </w:pPr>
      <w:r>
        <w:rPr>
          <w:rFonts w:ascii="Times New Roman" w:hAnsi="Times New Roman" w:cs="Times New Roman"/>
          <w:sz w:val="26"/>
          <w:szCs w:val="26"/>
        </w:rPr>
        <w:t>Cơ sở dữ liệu của hệ thống được nghiên cứu thiết kế chuẩn hóa, phân chia hợp lý thành bốn nhóm dữ liệu nghiệp vụ chính:</w:t>
      </w:r>
    </w:p>
    <w:p w14:paraId="0343FB09">
      <w:pPr>
        <w:pStyle w:val="82"/>
        <w:numPr>
          <w:ilvl w:val="0"/>
          <w:numId w:val="35"/>
        </w:numPr>
        <w:spacing w:before="0" w:after="0" w:line="360" w:lineRule="auto"/>
        <w:jc w:val="both"/>
        <w:rPr>
          <w:rFonts w:ascii="Times New Roman" w:hAnsi="Times New Roman" w:cs="Times New Roman"/>
          <w:sz w:val="26"/>
          <w:szCs w:val="26"/>
        </w:rPr>
      </w:pPr>
      <w:r>
        <w:rPr>
          <w:rFonts w:ascii="Times New Roman" w:hAnsi="Times New Roman" w:cs="Times New Roman"/>
          <w:sz w:val="26"/>
          <w:szCs w:val="26"/>
        </w:rPr>
        <w:t>Nhóm dữ liệu thứ nhất là nhóm dữ liệu Quản lý người dùng và Phân quyền. Nhóm này lưu trữ toàn bộ thông tin hồ sơ tài khoản bao gồm họ tên, mã định danh sinh viên hoặc giảng viên, địa chỉ email, số điện thoại, ảnh đại diện, vai trò hệ thống (Admin, Teacher, Student) và các thông tin cấu hình phục vụ xác thực Firebase.</w:t>
      </w:r>
    </w:p>
    <w:p w14:paraId="2DCF7A5C">
      <w:pPr>
        <w:pStyle w:val="82"/>
        <w:numPr>
          <w:ilvl w:val="0"/>
          <w:numId w:val="35"/>
        </w:numPr>
        <w:spacing w:before="0" w:after="0" w:line="360" w:lineRule="auto"/>
        <w:jc w:val="both"/>
        <w:rPr>
          <w:rFonts w:ascii="Times New Roman" w:hAnsi="Times New Roman" w:cs="Times New Roman"/>
          <w:sz w:val="26"/>
          <w:szCs w:val="26"/>
        </w:rPr>
      </w:pPr>
      <w:r>
        <w:rPr>
          <w:rFonts w:ascii="Times New Roman" w:hAnsi="Times New Roman" w:cs="Times New Roman"/>
          <w:sz w:val="26"/>
          <w:szCs w:val="26"/>
        </w:rPr>
        <w:t>Nhóm dữ liệu thứ hai là nhóm dữ liệu Quản lý đào tạo và Học thuật. Nhóm này lưu trữ danh mục môn học, thông tin chi tiết các lớp học phần, phòng học, danh sách sinh viên đăng ký tham gia lớp học phần và lịch học chi tiết được phân bổ theo từng tuần trong học kỳ.</w:t>
      </w:r>
    </w:p>
    <w:p w14:paraId="16EFE7C5">
      <w:pPr>
        <w:pStyle w:val="82"/>
        <w:numPr>
          <w:ilvl w:val="0"/>
          <w:numId w:val="35"/>
        </w:numPr>
        <w:spacing w:before="0" w:after="0" w:line="360" w:lineRule="auto"/>
        <w:jc w:val="both"/>
        <w:rPr>
          <w:rFonts w:ascii="Times New Roman" w:hAnsi="Times New Roman" w:cs="Times New Roman"/>
          <w:sz w:val="26"/>
          <w:szCs w:val="26"/>
        </w:rPr>
      </w:pPr>
      <w:r>
        <w:rPr>
          <w:rFonts w:ascii="Times New Roman" w:hAnsi="Times New Roman" w:cs="Times New Roman"/>
          <w:sz w:val="26"/>
          <w:szCs w:val="26"/>
        </w:rPr>
        <w:t>Nhóm dữ liệu thứ ba là nhóm dữ liệu Điểm danh và Nhật ký kiểm vết thiết bị. Đây là nhóm dữ liệu có tần suất biến động lớn nhất, lưu trữ danh sách các buổi học được khởi tạo, dữ liệu mã QR động hiện hành, chi tiết từng lượt quét điểm danh (thời gian quét, trạng thái ghi nhận Có mặt/Đi muộn/Vắng mặt, địa chỉ IP kết nối, chuỗi User-Agent của thiết bị) và toàn bộ lịch sử các lần giảng viên thực hiện điều chỉnh trạng thái điểm danh.</w:t>
      </w:r>
    </w:p>
    <w:p w14:paraId="2ECEE8CD">
      <w:pPr>
        <w:pStyle w:val="82"/>
        <w:numPr>
          <w:ilvl w:val="0"/>
          <w:numId w:val="35"/>
        </w:numPr>
        <w:spacing w:before="0" w:after="0" w:line="360" w:lineRule="auto"/>
        <w:jc w:val="both"/>
        <w:rPr>
          <w:rFonts w:ascii="Times New Roman" w:hAnsi="Times New Roman" w:cs="Times New Roman"/>
          <w:sz w:val="26"/>
          <w:szCs w:val="26"/>
        </w:rPr>
      </w:pPr>
      <w:r>
        <w:rPr>
          <w:rFonts w:ascii="Times New Roman" w:hAnsi="Times New Roman" w:cs="Times New Roman"/>
          <w:sz w:val="26"/>
          <w:szCs w:val="26"/>
        </w:rPr>
        <w:t>Nhóm dữ liệu thứ tư là nhóm dữ liệu Học máy và Cảnh báo sớm chuyên cần. Nhóm này lưu trữ các tập đặc trưng chuỗi thời gian được trích xuất từ lịch sử điểm danh của sinh viên, kết quả tính toán dự báo xác suất rủi ro cấm thi từ các mô hình học máy (Logistic Regression, Decision Tree, Random Forest) và lịch sử các thông báo cảnh báo đã được hệ thống kích hoạt gửi tới giảng viên và sinh viên.</w:t>
      </w:r>
    </w:p>
    <w:bookmarkEnd w:id="66"/>
    <w:bookmarkEnd w:id="67"/>
    <w:bookmarkEnd w:id="68"/>
    <w:bookmarkEnd w:id="69"/>
    <w:p w14:paraId="3DFAC02F">
      <w:bookmarkStart w:id="70" w:name="_Toc25861"/>
      <w:r>
        <w:rPr>
          <w:rFonts w:hint="default" w:ascii="Times New Roman" w:hAnsi="Times New Roman" w:eastAsia="Times" w:cs="Times New Roman"/>
          <w:color w:val="auto"/>
          <w:sz w:val="26"/>
          <w:szCs w:val="26"/>
          <w:shd w:val="clear" w:color="auto" w:fill="FFFFFF"/>
        </w:rPr>
        <w:br w:type="page"/>
      </w:r>
    </w:p>
    <w:p w14:paraId="68F71D51">
      <w:pPr>
        <w:pStyle w:val="2"/>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lang w:val="vi-VN"/>
        </w:rPr>
      </w:pPr>
      <w:bookmarkStart w:id="71" w:name="_Toc30031"/>
      <w:bookmarkStart w:id="72" w:name="_Toc17555"/>
      <w:bookmarkStart w:id="73" w:name="_Toc13340"/>
      <w:r>
        <w:rPr>
          <w:rFonts w:hint="default" w:ascii="Times New Roman" w:hAnsi="Times New Roman" w:cs="Times New Roman"/>
          <w:lang w:val="vi-VN"/>
        </w:rPr>
        <w:br w:type="textWrapping"/>
      </w:r>
      <w:r>
        <w:rPr>
          <w:rFonts w:hint="default" w:ascii="Times New Roman" w:hAnsi="Times New Roman" w:cs="Times New Roman"/>
          <w:lang w:val="en-US"/>
        </w:rPr>
        <w:t>PHÂN TÍCH VÀ THIẾT KẾ HỆ THỐNG</w:t>
      </w:r>
      <w:bookmarkEnd w:id="71"/>
      <w:bookmarkEnd w:id="72"/>
      <w:bookmarkEnd w:id="73"/>
      <w:r>
        <w:rPr>
          <w:rFonts w:hint="default" w:ascii="Times New Roman" w:hAnsi="Times New Roman" w:cs="Times New Roman"/>
          <w:lang w:val="en-US"/>
        </w:rPr>
        <w:t xml:space="preserve"> </w:t>
      </w:r>
      <w:bookmarkEnd w:id="70"/>
    </w:p>
    <w:p w14:paraId="1BD58F16">
      <w:pPr>
        <w:ind w:firstLine="720" w:firstLineChars="0"/>
        <w:rPr>
          <w:i/>
          <w:iCs/>
        </w:rPr>
      </w:pPr>
      <w:bookmarkStart w:id="74" w:name="_Toc23316"/>
      <w:r>
        <w:rPr>
          <w:i/>
          <w:iCs/>
        </w:rPr>
        <w:t xml:space="preserve">Trong chương này, nội dung tập trung vào quá trình phân tích và thiết kế hệ thống </w:t>
      </w:r>
    </w:p>
    <w:p w14:paraId="4367D33F">
      <w:pPr>
        <w:keepNext w:val="0"/>
        <w:keepLines w:val="0"/>
        <w:pageBreakBefore w:val="0"/>
        <w:widowControl/>
        <w:kinsoku/>
        <w:wordWrap/>
        <w:overflowPunct/>
        <w:topLinePunct w:val="0"/>
        <w:autoSpaceDE/>
        <w:autoSpaceDN/>
        <w:bidi w:val="0"/>
        <w:adjustRightInd/>
        <w:snapToGrid/>
        <w:spacing w:before="0" w:after="0" w:line="360" w:lineRule="auto"/>
        <w:textAlignment w:val="auto"/>
        <w:outlineLvl w:val="0"/>
        <w:rPr>
          <w:rFonts w:hint="default" w:ascii="Times New Roman" w:hAnsi="Times New Roman" w:cs="Times New Roman"/>
          <w:b/>
          <w:bCs/>
          <w:sz w:val="28"/>
          <w:szCs w:val="28"/>
          <w:lang w:val="en-US"/>
        </w:rPr>
      </w:pPr>
      <w:bookmarkStart w:id="75" w:name="_Toc12747"/>
      <w:bookmarkStart w:id="76" w:name="_Toc16598"/>
      <w:bookmarkStart w:id="77" w:name="_Toc28172"/>
      <w:r>
        <w:rPr>
          <w:rFonts w:hint="default" w:cs="Times New Roman"/>
          <w:b/>
          <w:bCs/>
          <w:sz w:val="28"/>
          <w:szCs w:val="28"/>
          <w:lang w:val="en-US"/>
        </w:rPr>
        <w:t>2</w:t>
      </w:r>
      <w:r>
        <w:rPr>
          <w:rFonts w:hint="default" w:ascii="Times New Roman" w:hAnsi="Times New Roman" w:cs="Times New Roman"/>
          <w:b/>
          <w:bCs/>
          <w:sz w:val="28"/>
          <w:szCs w:val="28"/>
          <w:lang w:val="en-US"/>
        </w:rPr>
        <w:t>.1 Tổng quan hệ thống</w:t>
      </w:r>
      <w:bookmarkEnd w:id="75"/>
      <w:bookmarkEnd w:id="76"/>
      <w:bookmarkEnd w:id="77"/>
      <w:r>
        <w:rPr>
          <w:rFonts w:hint="default" w:ascii="Times New Roman" w:hAnsi="Times New Roman" w:cs="Times New Roman"/>
          <w:b/>
          <w:bCs/>
          <w:sz w:val="28"/>
          <w:szCs w:val="28"/>
          <w:lang w:val="en-US"/>
        </w:rPr>
        <w:t xml:space="preserve"> </w:t>
      </w:r>
      <w:bookmarkEnd w:id="74"/>
    </w:p>
    <w:tbl>
      <w:tblPr>
        <w:tblStyle w:val="43"/>
        <w:tblW w:w="9193" w:type="dxa"/>
        <w:tblInd w:w="1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93"/>
      </w:tblGrid>
      <w:tr w14:paraId="2AC97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4" w:hRule="atLeast"/>
        </w:trPr>
        <w:tc>
          <w:tcPr>
            <w:tcW w:w="9193" w:type="dxa"/>
          </w:tcPr>
          <w:p w14:paraId="7B0A7D7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b/>
                <w:bCs/>
                <w:vertAlign w:val="baseline"/>
                <w:lang w:val="en-US"/>
              </w:rPr>
            </w:pPr>
            <w:r>
              <w:drawing>
                <wp:inline distT="0" distB="0" distL="114300" distR="114300">
                  <wp:extent cx="5694045" cy="2849245"/>
                  <wp:effectExtent l="0" t="0" r="5715" b="635"/>
                  <wp:docPr id="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
                          <pic:cNvPicPr>
                            <a:picLocks noChangeAspect="1"/>
                          </pic:cNvPicPr>
                        </pic:nvPicPr>
                        <pic:blipFill>
                          <a:blip r:embed="rId27"/>
                          <a:stretch>
                            <a:fillRect/>
                          </a:stretch>
                        </pic:blipFill>
                        <pic:spPr>
                          <a:xfrm>
                            <a:off x="0" y="0"/>
                            <a:ext cx="5694045" cy="2849245"/>
                          </a:xfrm>
                          <a:prstGeom prst="rect">
                            <a:avLst/>
                          </a:prstGeom>
                          <a:noFill/>
                          <a:ln>
                            <a:noFill/>
                          </a:ln>
                        </pic:spPr>
                      </pic:pic>
                    </a:graphicData>
                  </a:graphic>
                </wp:inline>
              </w:drawing>
            </w:r>
          </w:p>
        </w:tc>
      </w:tr>
    </w:tbl>
    <w:p w14:paraId="73BE1CAF">
      <w:pPr>
        <w:keepNext w:val="0"/>
        <w:keepLines w:val="0"/>
        <w:pageBreakBefore w:val="0"/>
        <w:widowControl/>
        <w:kinsoku/>
        <w:wordWrap/>
        <w:overflowPunct/>
        <w:topLinePunct w:val="0"/>
        <w:autoSpaceDE/>
        <w:autoSpaceDN/>
        <w:bidi w:val="0"/>
        <w:adjustRightInd/>
        <w:snapToGrid/>
        <w:spacing w:before="0" w:after="0" w:line="360" w:lineRule="auto"/>
        <w:textAlignment w:val="auto"/>
        <w:outlineLvl w:val="0"/>
        <w:rPr>
          <w:rFonts w:hint="default" w:ascii="Times New Roman" w:hAnsi="Times New Roman" w:cs="Times New Roman"/>
          <w:b/>
          <w:bCs/>
          <w:sz w:val="28"/>
          <w:szCs w:val="28"/>
          <w:lang w:val="en-US"/>
        </w:rPr>
      </w:pPr>
    </w:p>
    <w:p w14:paraId="7378B0E4">
      <w:pPr>
        <w:pStyle w:val="2"/>
        <w:numPr>
          <w:ilvl w:val="0"/>
          <w:numId w:val="0"/>
        </w:numPr>
        <w:bidi w:val="0"/>
        <w:ind w:leftChars="0"/>
        <w:jc w:val="both"/>
        <w:rPr>
          <w:rFonts w:hint="default"/>
          <w:sz w:val="28"/>
          <w:szCs w:val="28"/>
          <w:lang w:val="en-US"/>
        </w:rPr>
      </w:pPr>
      <w:bookmarkStart w:id="78" w:name="_Toc16436"/>
      <w:bookmarkStart w:id="79" w:name="_Toc6116"/>
      <w:bookmarkStart w:id="80" w:name="_Toc9979"/>
      <w:bookmarkStart w:id="81" w:name="_Toc3498"/>
      <w:r>
        <w:rPr>
          <w:rFonts w:hint="default"/>
          <w:sz w:val="28"/>
          <w:szCs w:val="28"/>
          <w:lang w:val="en-US"/>
        </w:rPr>
        <w:t>2.2 Phân tích và thiết kế hệ thống phầ</w:t>
      </w:r>
      <w:bookmarkEnd w:id="78"/>
      <w:r>
        <w:rPr>
          <w:rFonts w:hint="default"/>
          <w:sz w:val="28"/>
          <w:szCs w:val="28"/>
          <w:lang w:val="en-US"/>
        </w:rPr>
        <w:t>n mềm</w:t>
      </w:r>
      <w:bookmarkEnd w:id="79"/>
      <w:bookmarkEnd w:id="80"/>
      <w:bookmarkEnd w:id="81"/>
    </w:p>
    <w:p w14:paraId="7A9D9966">
      <w:pPr>
        <w:pStyle w:val="3"/>
        <w:numPr>
          <w:ilvl w:val="1"/>
          <w:numId w:val="0"/>
        </w:numPr>
        <w:bidi w:val="0"/>
        <w:ind w:leftChars="0"/>
        <w:rPr>
          <w:rFonts w:hint="default"/>
          <w:sz w:val="26"/>
          <w:szCs w:val="26"/>
          <w:lang w:val="en-US"/>
        </w:rPr>
      </w:pPr>
      <w:bookmarkStart w:id="82" w:name="_Toc22793"/>
      <w:bookmarkStart w:id="83" w:name="_Toc2022"/>
      <w:bookmarkStart w:id="84" w:name="_Toc23543"/>
      <w:r>
        <w:rPr>
          <w:rFonts w:hint="default"/>
          <w:sz w:val="26"/>
          <w:szCs w:val="26"/>
          <w:lang w:val="en-US"/>
        </w:rPr>
        <w:t>2.2.1 Actor</w:t>
      </w:r>
      <w:bookmarkEnd w:id="82"/>
      <w:bookmarkEnd w:id="83"/>
      <w:bookmarkEnd w:id="84"/>
    </w:p>
    <w:p w14:paraId="06881118">
      <w:pPr>
        <w:spacing w:line="360" w:lineRule="auto"/>
        <w:jc w:val="both"/>
        <w:rPr>
          <w:rFonts w:hint="default" w:ascii="Times New Roman" w:hAnsi="Times New Roman" w:cs="Times New Roman"/>
          <w:b/>
          <w:bCs/>
          <w:sz w:val="26"/>
          <w:szCs w:val="26"/>
        </w:rPr>
      </w:pPr>
      <w:bookmarkStart w:id="85" w:name="_Toc31179"/>
      <w:bookmarkStart w:id="86" w:name="_Toc9883"/>
      <w:bookmarkStart w:id="87" w:name="_Toc22238"/>
      <w:r>
        <w:rPr>
          <w:rFonts w:hint="default" w:ascii="Times New Roman" w:hAnsi="Times New Roman" w:cs="Times New Roman"/>
          <w:b/>
          <w:bCs/>
          <w:sz w:val="26"/>
          <w:szCs w:val="26"/>
        </w:rPr>
        <w:t>Tác nhân chính (Primary Actors - Con người)</w:t>
      </w:r>
    </w:p>
    <w:p w14:paraId="7A92F5BA">
      <w:pPr>
        <w:numPr>
          <w:ilvl w:val="0"/>
          <w:numId w:val="36"/>
        </w:numPr>
        <w:spacing w:line="36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Quản trị viên (System Administrator / Admin):</w:t>
      </w:r>
    </w:p>
    <w:p w14:paraId="414C343E">
      <w:pPr>
        <w:numPr>
          <w:ilvl w:val="0"/>
          <w:numId w:val="37"/>
        </w:numPr>
        <w:spacing w:line="360" w:lineRule="auto"/>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Người chịu trách nhiệm vận hành toàn hệ thống.</w:t>
      </w:r>
    </w:p>
    <w:p w14:paraId="4AFD1860">
      <w:pPr>
        <w:numPr>
          <w:ilvl w:val="0"/>
          <w:numId w:val="37"/>
        </w:numPr>
        <w:spacing w:line="360" w:lineRule="auto"/>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Quản lý danh mục người dùng (Sinh viên, Giảng viên, Admin), vai trò và phân quyền (RBAC).</w:t>
      </w:r>
    </w:p>
    <w:p w14:paraId="162AD47B">
      <w:pPr>
        <w:numPr>
          <w:ilvl w:val="0"/>
          <w:numId w:val="37"/>
        </w:numPr>
        <w:spacing w:line="360" w:lineRule="auto"/>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Quản lý dữ liệu đào tạo (Năm học, Học kỳ, Môn học, Lớp sinh hoạt, Lớp học phần, Phân công giảng dạy, Ghi danh sinh viên).</w:t>
      </w:r>
    </w:p>
    <w:p w14:paraId="1CA52BB7">
      <w:pPr>
        <w:numPr>
          <w:ilvl w:val="0"/>
          <w:numId w:val="37"/>
        </w:numPr>
        <w:spacing w:line="360" w:lineRule="auto"/>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Cấu hình tham số điểm danh (Tọa độ mốc GPS, bán kính hợp lệ, dải IP Wi-Fi, tiết học, trọng số tính điểm chuyên cần và ngưỡng cấm thi).</w:t>
      </w:r>
    </w:p>
    <w:p w14:paraId="615EA58D">
      <w:pPr>
        <w:numPr>
          <w:ilvl w:val="0"/>
          <w:numId w:val="37"/>
        </w:numPr>
        <w:spacing w:line="360" w:lineRule="auto"/>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Xem toàn bộ báo cáo, thống kê, lịch sử audit và xét duyệt thiết bị sinh viên.</w:t>
      </w:r>
    </w:p>
    <w:p w14:paraId="0C237C20">
      <w:pPr>
        <w:numPr>
          <w:ilvl w:val="0"/>
          <w:numId w:val="38"/>
        </w:numPr>
        <w:spacing w:line="36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Giảng viên (Lecturer / Teacher):</w:t>
      </w:r>
    </w:p>
    <w:p w14:paraId="132F632B">
      <w:pPr>
        <w:numPr>
          <w:ilvl w:val="0"/>
          <w:numId w:val="39"/>
        </w:numPr>
        <w:spacing w:line="360" w:lineRule="auto"/>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Quản lý quá trình điểm danh trong các Lớp học phần phụ trách.</w:t>
      </w:r>
    </w:p>
    <w:p w14:paraId="5A3ADD86">
      <w:pPr>
        <w:numPr>
          <w:ilvl w:val="0"/>
          <w:numId w:val="39"/>
        </w:numPr>
        <w:spacing w:line="360" w:lineRule="auto"/>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Khởi tạo &amp; trình chiếu mã QR động cho từng buổi học; theo dõi sinh viên quét mã thời gian thực</w:t>
      </w:r>
      <w:r>
        <w:rPr>
          <w:rFonts w:hint="default" w:ascii="Times New Roman" w:hAnsi="Times New Roman" w:cs="Times New Roman"/>
          <w:sz w:val="26"/>
          <w:szCs w:val="26"/>
          <w:lang w:val="en-US"/>
        </w:rPr>
        <w:t>.</w:t>
      </w:r>
    </w:p>
    <w:p w14:paraId="06C48CFD">
      <w:pPr>
        <w:numPr>
          <w:ilvl w:val="0"/>
          <w:numId w:val="39"/>
        </w:numPr>
        <w:spacing w:line="360" w:lineRule="auto"/>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Điều chỉnh trạng thái điểm danh thủ công (Có mặt, Đi muộn, Về sớm, Vắng, Nghỉ có phép) kèm lý do sửa (hệ thống tự động lưu Audit Trail).</w:t>
      </w:r>
    </w:p>
    <w:p w14:paraId="1F5BC50D">
      <w:pPr>
        <w:numPr>
          <w:ilvl w:val="0"/>
          <w:numId w:val="39"/>
        </w:numPr>
        <w:spacing w:line="360" w:lineRule="auto"/>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Tiếp nhận và xét duyệt đơn xin nghỉ phép (Phê duyệt / Từ chối kèm lý do).</w:t>
      </w:r>
    </w:p>
    <w:p w14:paraId="3272781E">
      <w:pPr>
        <w:numPr>
          <w:ilvl w:val="0"/>
          <w:numId w:val="39"/>
        </w:numPr>
        <w:spacing w:line="360" w:lineRule="auto"/>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Xét duyệt thiết bị điểm danh của sinh viên khi đổi máy.</w:t>
      </w:r>
    </w:p>
    <w:p w14:paraId="6AA6629D">
      <w:pPr>
        <w:numPr>
          <w:ilvl w:val="0"/>
          <w:numId w:val="39"/>
        </w:numPr>
        <w:spacing w:line="360" w:lineRule="auto"/>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Xem bảng điểm chuyên cần lớp học phần, tra cứu dự báo nguy cơ cấm thi từ AI và xuất báo cáo Excel.</w:t>
      </w:r>
    </w:p>
    <w:p w14:paraId="24E47130">
      <w:pPr>
        <w:numPr>
          <w:ilvl w:val="0"/>
          <w:numId w:val="40"/>
        </w:numPr>
        <w:spacing w:line="36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Sinh viên (Student / Học sinh):</w:t>
      </w:r>
    </w:p>
    <w:p w14:paraId="4074E275">
      <w:pPr>
        <w:numPr>
          <w:ilvl w:val="0"/>
          <w:numId w:val="41"/>
        </w:numPr>
        <w:spacing w:line="360" w:lineRule="auto"/>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Tra cứu thời khóa biểu và lịch học cá nhân.</w:t>
      </w:r>
    </w:p>
    <w:p w14:paraId="1D799EAC">
      <w:pPr>
        <w:numPr>
          <w:ilvl w:val="0"/>
          <w:numId w:val="41"/>
        </w:numPr>
        <w:spacing w:line="360" w:lineRule="auto"/>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Thực hiện điểm danh vào / ra: Quét mã QR động kết hợp xác thực đa tầng (Tọa độ GPS trong bán kính lớp học, IP mạng Wi-Fi trường, và Ràng buộc vân tay thiết bị Device Binding).</w:t>
      </w:r>
    </w:p>
    <w:p w14:paraId="733F41EC">
      <w:pPr>
        <w:numPr>
          <w:ilvl w:val="0"/>
          <w:numId w:val="41"/>
        </w:numPr>
        <w:spacing w:line="360" w:lineRule="auto"/>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Xem lịch sử điểm danh, tỷ lệ vắng, điểm chuyên cần tích lũy và cảnh báo nguy cơ cấm thi cá nhân từ AI.</w:t>
      </w:r>
    </w:p>
    <w:p w14:paraId="21109E7D">
      <w:pPr>
        <w:numPr>
          <w:ilvl w:val="0"/>
          <w:numId w:val="41"/>
        </w:numPr>
        <w:spacing w:line="360" w:lineRule="auto"/>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Đăng ký và quản lý thiết bị điểm danh của bản thân (gửi yêu cầu đổi thiết bị khi đổi điện thoại/máy tính).</w:t>
      </w:r>
    </w:p>
    <w:p w14:paraId="1ACFD1E5">
      <w:pPr>
        <w:numPr>
          <w:ilvl w:val="0"/>
          <w:numId w:val="41"/>
        </w:numPr>
        <w:spacing w:line="360" w:lineRule="auto"/>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Tạo và theo dõi tiến độ xử lý đơn xin nghỉ phép (chọn buổi học, lý do, tải ảnh minh chứng).</w:t>
      </w:r>
    </w:p>
    <w:p w14:paraId="4C3DC4E7">
      <w:pPr>
        <w:numPr>
          <w:ilvl w:val="0"/>
          <w:numId w:val="41"/>
        </w:numPr>
        <w:spacing w:line="360" w:lineRule="auto"/>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Nhận thông báo thời gian thực khi điểm danh thành công, khi có cảnh báo vắng hoặc kết quả duyệt đơn.</w:t>
      </w:r>
    </w:p>
    <w:p w14:paraId="276ACDC7">
      <w:pPr>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Tác nhân phụ / Hệ thống (Secondary / External Actors)</w:t>
      </w:r>
    </w:p>
    <w:p w14:paraId="08627EFE">
      <w:pPr>
        <w:numPr>
          <w:ilvl w:val="0"/>
          <w:numId w:val="42"/>
        </w:numPr>
        <w:spacing w:line="36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Hệ thống AI / Microservice (AI Early Warning Service - FastAPI):</w:t>
      </w:r>
    </w:p>
    <w:p w14:paraId="6A684883">
      <w:pPr>
        <w:numPr>
          <w:ilvl w:val="0"/>
          <w:numId w:val="43"/>
        </w:numPr>
        <w:spacing w:line="360" w:lineRule="auto"/>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Tiếp nhận vector 12 đặc trưng chuyên cần từ Backend NestJS (tính toán dựa trên lịch sử điểm danh chuỗi thời gian).</w:t>
      </w:r>
    </w:p>
    <w:p w14:paraId="0E581E54">
      <w:pPr>
        <w:numPr>
          <w:ilvl w:val="0"/>
          <w:numId w:val="43"/>
        </w:numPr>
        <w:spacing w:line="360" w:lineRule="auto"/>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Thực thi mô hình học máy (Random Forest / Decision Tree) để phân loại rủi ro (LOW, MEDIUM, HIGH) và tính xác suất cấm thi.</w:t>
      </w:r>
    </w:p>
    <w:p w14:paraId="60973A13">
      <w:pPr>
        <w:numPr>
          <w:ilvl w:val="0"/>
          <w:numId w:val="43"/>
        </w:numPr>
        <w:spacing w:line="360" w:lineRule="auto"/>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Sinh khuyến nghị can thiệp sư phạm cá nhân hóa cho từng sinh viên.</w:t>
      </w:r>
    </w:p>
    <w:p w14:paraId="58A6488E">
      <w:pPr>
        <w:numPr>
          <w:ilvl w:val="0"/>
          <w:numId w:val="42"/>
        </w:numPr>
        <w:spacing w:line="36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Dịch vụ xác thực Firebase Auth:</w:t>
      </w:r>
    </w:p>
    <w:p w14:paraId="09E0AD39">
      <w:pPr>
        <w:numPr>
          <w:ilvl w:val="0"/>
          <w:numId w:val="43"/>
        </w:numPr>
        <w:spacing w:line="360" w:lineRule="auto"/>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Quản lý định danh người dùng, xác thực thông tin đăng nhập, cấp phát JWT và xác thực chữ ký token.</w:t>
      </w:r>
    </w:p>
    <w:p w14:paraId="2F7DF872">
      <w:pPr>
        <w:numPr>
          <w:ilvl w:val="0"/>
          <w:numId w:val="42"/>
        </w:numPr>
        <w:spacing w:line="36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Dịch vụ mạng &amp; Thiết bị (Client Geolocation &amp; Device API):</w:t>
      </w:r>
    </w:p>
    <w:p w14:paraId="4951E514">
      <w:pPr>
        <w:numPr>
          <w:ilvl w:val="0"/>
          <w:numId w:val="43"/>
        </w:numPr>
        <w:spacing w:line="360" w:lineRule="auto"/>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Trình duyệt/thiết bị di động cung cấp vị trí GPS Geolocation, địa chỉ IP mạng công khai và thông số phần cứng (User-Agent, Canvas Fingerprint) để đối soát chống gian lận.</w:t>
      </w:r>
    </w:p>
    <w:p w14:paraId="06D2704A">
      <w:pPr>
        <w:pStyle w:val="3"/>
        <w:numPr>
          <w:ilvl w:val="1"/>
          <w:numId w:val="0"/>
        </w:numPr>
        <w:bidi w:val="0"/>
        <w:ind w:leftChars="0"/>
        <w:rPr>
          <w:rFonts w:hint="default"/>
          <w:sz w:val="26"/>
          <w:szCs w:val="26"/>
          <w:lang w:val="en-US"/>
        </w:rPr>
      </w:pPr>
      <w:r>
        <w:rPr>
          <w:rFonts w:hint="default"/>
          <w:sz w:val="26"/>
          <w:szCs w:val="26"/>
          <w:lang w:val="en-US"/>
        </w:rPr>
        <w:t>2.3.2 UseCase</w:t>
      </w:r>
      <w:bookmarkEnd w:id="85"/>
      <w:bookmarkEnd w:id="86"/>
      <w:bookmarkEnd w:id="87"/>
    </w:p>
    <w:tbl>
      <w:tblPr>
        <w:tblStyle w:val="43"/>
        <w:tblW w:w="9193" w:type="dxa"/>
        <w:tblInd w:w="1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93"/>
      </w:tblGrid>
      <w:tr w14:paraId="53A51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4" w:hRule="atLeast"/>
        </w:trPr>
        <w:tc>
          <w:tcPr>
            <w:tcW w:w="9193" w:type="dxa"/>
          </w:tcPr>
          <w:p w14:paraId="77069DE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b/>
                <w:bCs/>
                <w:vertAlign w:val="baseline"/>
                <w:lang w:val="en-US"/>
              </w:rPr>
            </w:pPr>
            <w:r>
              <w:drawing>
                <wp:inline distT="0" distB="0" distL="114300" distR="114300">
                  <wp:extent cx="5693410" cy="3799205"/>
                  <wp:effectExtent l="0" t="0" r="6350" b="10795"/>
                  <wp:docPr id="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
                          <pic:cNvPicPr>
                            <a:picLocks noChangeAspect="1"/>
                          </pic:cNvPicPr>
                        </pic:nvPicPr>
                        <pic:blipFill>
                          <a:blip r:embed="rId28"/>
                          <a:stretch>
                            <a:fillRect/>
                          </a:stretch>
                        </pic:blipFill>
                        <pic:spPr>
                          <a:xfrm>
                            <a:off x="0" y="0"/>
                            <a:ext cx="5693410" cy="3799205"/>
                          </a:xfrm>
                          <a:prstGeom prst="rect">
                            <a:avLst/>
                          </a:prstGeom>
                          <a:noFill/>
                          <a:ln>
                            <a:noFill/>
                          </a:ln>
                        </pic:spPr>
                      </pic:pic>
                    </a:graphicData>
                  </a:graphic>
                </wp:inline>
              </w:drawing>
            </w:r>
          </w:p>
        </w:tc>
      </w:tr>
    </w:tbl>
    <w:p w14:paraId="3DC4A0D3">
      <w:pPr>
        <w:pStyle w:val="13"/>
        <w:keepNext w:val="0"/>
        <w:keepLines w:val="0"/>
        <w:pageBreakBefore w:val="0"/>
        <w:widowControl/>
        <w:kinsoku/>
        <w:wordWrap/>
        <w:overflowPunct/>
        <w:topLinePunct w:val="0"/>
        <w:autoSpaceDE/>
        <w:autoSpaceDN/>
        <w:bidi w:val="0"/>
        <w:adjustRightInd/>
        <w:snapToGrid/>
        <w:spacing w:before="0" w:after="0" w:line="312" w:lineRule="auto"/>
        <w:jc w:val="both"/>
        <w:textAlignment w:val="auto"/>
        <w:rPr>
          <w:rFonts w:hint="default" w:ascii="Times New Roman" w:hAnsi="Times New Roman" w:cs="Times New Roman"/>
          <w:b/>
          <w:bCs/>
          <w:lang w:val="en-US"/>
        </w:rPr>
      </w:pPr>
      <w:r>
        <w:rPr>
          <w:rFonts w:hint="default" w:cs="Times New Roman"/>
          <w:b/>
          <w:bCs/>
          <w:lang w:val="en-US"/>
        </w:rPr>
        <w:tab/>
      </w:r>
      <w:r>
        <w:rPr>
          <w:rFonts w:hint="default" w:cs="Times New Roman"/>
          <w:b/>
          <w:bCs/>
          <w:lang w:val="en-US"/>
        </w:rPr>
        <w:tab/>
      </w:r>
      <w:r>
        <w:rPr>
          <w:rFonts w:hint="default" w:cs="Times New Roman"/>
          <w:b/>
          <w:bCs/>
          <w:lang w:val="en-US"/>
        </w:rPr>
        <w:tab/>
      </w:r>
      <w:r>
        <w:rPr>
          <w:rFonts w:hint="default" w:cs="Times New Roman"/>
          <w:b/>
          <w:bCs/>
          <w:lang w:val="en-US"/>
        </w:rPr>
        <w:tab/>
      </w:r>
      <w:r>
        <w:rPr>
          <w:rFonts w:hint="default" w:cs="Times New Roman"/>
          <w:b/>
          <w:bCs/>
          <w:lang w:val="en-US"/>
        </w:rPr>
        <w:tab/>
      </w:r>
      <w:bookmarkStart w:id="88" w:name="_Toc25393"/>
      <w:bookmarkStart w:id="89" w:name="_Toc14048"/>
      <w:bookmarkStart w:id="90" w:name="_Toc19381"/>
      <w:bookmarkStart w:id="91" w:name="_Toc4451"/>
      <w:bookmarkStart w:id="92" w:name="_Toc16479"/>
      <w:bookmarkStart w:id="93" w:name="_Toc8402"/>
      <w:bookmarkStart w:id="94" w:name="_Toc7125"/>
      <w:r>
        <w:rPr>
          <w:sz w:val="26"/>
          <w:szCs w:val="26"/>
        </w:rPr>
        <w:t>Hình 3.</w:t>
      </w:r>
      <w:r>
        <w:rPr>
          <w:rFonts w:hint="default"/>
          <w:sz w:val="26"/>
          <w:szCs w:val="26"/>
          <w:lang w:val="en-US"/>
        </w:rPr>
        <w:t>10.Usecase hệ thống</w:t>
      </w:r>
      <w:bookmarkEnd w:id="88"/>
      <w:bookmarkEnd w:id="89"/>
      <w:bookmarkEnd w:id="90"/>
      <w:bookmarkEnd w:id="91"/>
      <w:bookmarkEnd w:id="92"/>
      <w:bookmarkEnd w:id="93"/>
      <w:bookmarkEnd w:id="94"/>
    </w:p>
    <w:p w14:paraId="248C8CBF">
      <w:pPr>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b/>
          <w:bCs/>
          <w:lang w:val="en-US"/>
        </w:rPr>
      </w:pPr>
    </w:p>
    <w:p w14:paraId="36C06DFB">
      <w:pPr>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b/>
          <w:bCs/>
          <w:lang w:val="en-US"/>
        </w:rPr>
      </w:pPr>
    </w:p>
    <w:p w14:paraId="2538F9BC">
      <w:pPr>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b/>
          <w:bCs/>
          <w:lang w:val="en-US"/>
        </w:rPr>
      </w:pPr>
    </w:p>
    <w:tbl>
      <w:tblPr>
        <w:tblStyle w:val="43"/>
        <w:tblW w:w="9080" w:type="dxa"/>
        <w:tblInd w:w="1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80"/>
      </w:tblGrid>
      <w:tr w14:paraId="733F3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9" w:hRule="atLeast"/>
        </w:trPr>
        <w:tc>
          <w:tcPr>
            <w:tcW w:w="9080" w:type="dxa"/>
            <w:tcBorders/>
          </w:tcPr>
          <w:p w14:paraId="3A20323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b/>
                <w:bCs/>
                <w:vertAlign w:val="baseline"/>
                <w:lang w:val="en-US"/>
              </w:rPr>
            </w:pPr>
            <w:r>
              <w:rPr>
                <w:rFonts w:ascii="SimSun" w:hAnsi="SimSun" w:eastAsia="SimSun" w:cs="SimSun"/>
                <w:sz w:val="24"/>
                <w:szCs w:val="24"/>
              </w:rPr>
              <w:drawing>
                <wp:inline distT="0" distB="0" distL="114300" distR="114300">
                  <wp:extent cx="304800" cy="304800"/>
                  <wp:effectExtent l="0" t="0" r="0" b="0"/>
                  <wp:docPr id="18"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descr="IMG_256"/>
                          <pic:cNvPicPr>
                            <a:picLocks noChangeAspect="1"/>
                          </pic:cNvPicPr>
                        </pic:nvPicPr>
                        <pic:blipFill>
                          <a:blip r:embed="rId29"/>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5694045" cy="3865880"/>
                  <wp:effectExtent l="0" t="0" r="5715" b="5080"/>
                  <wp:docPr id="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6"/>
                          <pic:cNvPicPr>
                            <a:picLocks noChangeAspect="1"/>
                          </pic:cNvPicPr>
                        </pic:nvPicPr>
                        <pic:blipFill>
                          <a:blip r:embed="rId30"/>
                          <a:stretch>
                            <a:fillRect/>
                          </a:stretch>
                        </pic:blipFill>
                        <pic:spPr>
                          <a:xfrm>
                            <a:off x="0" y="0"/>
                            <a:ext cx="5694045" cy="3865880"/>
                          </a:xfrm>
                          <a:prstGeom prst="rect">
                            <a:avLst/>
                          </a:prstGeom>
                          <a:noFill/>
                          <a:ln>
                            <a:noFill/>
                          </a:ln>
                        </pic:spPr>
                      </pic:pic>
                    </a:graphicData>
                  </a:graphic>
                </wp:inline>
              </w:drawing>
            </w:r>
          </w:p>
        </w:tc>
      </w:tr>
    </w:tbl>
    <w:p w14:paraId="5DBA8C06">
      <w:pPr>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b/>
          <w:bCs/>
          <w:lang w:val="en-US"/>
        </w:rPr>
      </w:pPr>
    </w:p>
    <w:p w14:paraId="1DDEE159">
      <w:pPr>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b/>
          <w:bCs/>
          <w:lang w:val="en-US"/>
        </w:rPr>
      </w:pPr>
    </w:p>
    <w:tbl>
      <w:tblPr>
        <w:tblStyle w:val="43"/>
        <w:tblW w:w="9193" w:type="dxa"/>
        <w:tblInd w:w="1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93"/>
      </w:tblGrid>
      <w:tr w14:paraId="617CC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4" w:hRule="atLeast"/>
        </w:trPr>
        <w:tc>
          <w:tcPr>
            <w:tcW w:w="9193" w:type="dxa"/>
          </w:tcPr>
          <w:p w14:paraId="6846F18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b/>
                <w:bCs/>
                <w:vertAlign w:val="baseline"/>
                <w:lang w:val="en-US"/>
              </w:rPr>
            </w:pPr>
            <w:r>
              <w:rPr>
                <w:rFonts w:ascii="SimSun" w:hAnsi="SimSun" w:eastAsia="SimSun" w:cs="SimSun"/>
                <w:sz w:val="24"/>
                <w:szCs w:val="24"/>
              </w:rPr>
              <w:drawing>
                <wp:inline distT="0" distB="0" distL="114300" distR="114300">
                  <wp:extent cx="304800" cy="304800"/>
                  <wp:effectExtent l="0" t="0" r="0" b="0"/>
                  <wp:docPr id="28"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4" descr="IMG_256"/>
                          <pic:cNvPicPr>
                            <a:picLocks noChangeAspect="1"/>
                          </pic:cNvPicPr>
                        </pic:nvPicPr>
                        <pic:blipFill>
                          <a:blip r:embed="rId29"/>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5695950" cy="3696335"/>
                  <wp:effectExtent l="0" t="0" r="3810" b="6985"/>
                  <wp:docPr id="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7"/>
                          <pic:cNvPicPr>
                            <a:picLocks noChangeAspect="1"/>
                          </pic:cNvPicPr>
                        </pic:nvPicPr>
                        <pic:blipFill>
                          <a:blip r:embed="rId31"/>
                          <a:stretch>
                            <a:fillRect/>
                          </a:stretch>
                        </pic:blipFill>
                        <pic:spPr>
                          <a:xfrm>
                            <a:off x="0" y="0"/>
                            <a:ext cx="5695950" cy="3696335"/>
                          </a:xfrm>
                          <a:prstGeom prst="rect">
                            <a:avLst/>
                          </a:prstGeom>
                          <a:noFill/>
                          <a:ln>
                            <a:noFill/>
                          </a:ln>
                        </pic:spPr>
                      </pic:pic>
                    </a:graphicData>
                  </a:graphic>
                </wp:inline>
              </w:drawing>
            </w:r>
          </w:p>
        </w:tc>
      </w:tr>
    </w:tbl>
    <w:p w14:paraId="324F4ACB">
      <w:pPr>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b/>
          <w:bCs/>
          <w:lang w:val="en-US"/>
        </w:rPr>
      </w:pPr>
    </w:p>
    <w:p w14:paraId="74C5ADFD">
      <w:pPr>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b/>
          <w:bCs/>
          <w:lang w:val="en-US"/>
        </w:rPr>
      </w:pPr>
    </w:p>
    <w:tbl>
      <w:tblPr>
        <w:tblStyle w:val="43"/>
        <w:tblW w:w="9193" w:type="dxa"/>
        <w:tblInd w:w="1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93"/>
      </w:tblGrid>
      <w:tr w14:paraId="4D7BC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4" w:hRule="atLeast"/>
        </w:trPr>
        <w:tc>
          <w:tcPr>
            <w:tcW w:w="9193" w:type="dxa"/>
          </w:tcPr>
          <w:p w14:paraId="7F14841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b/>
                <w:bCs/>
                <w:vertAlign w:val="baseline"/>
                <w:lang w:val="en-US"/>
              </w:rPr>
            </w:pPr>
            <w:r>
              <w:rPr>
                <w:rFonts w:ascii="SimSun" w:hAnsi="SimSun" w:eastAsia="SimSun" w:cs="SimSun"/>
                <w:sz w:val="24"/>
                <w:szCs w:val="24"/>
              </w:rPr>
              <w:drawing>
                <wp:inline distT="0" distB="0" distL="114300" distR="114300">
                  <wp:extent cx="304800" cy="304800"/>
                  <wp:effectExtent l="0" t="0" r="0" b="0"/>
                  <wp:docPr id="86"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4" descr="IMG_256"/>
                          <pic:cNvPicPr>
                            <a:picLocks noChangeAspect="1"/>
                          </pic:cNvPicPr>
                        </pic:nvPicPr>
                        <pic:blipFill>
                          <a:blip r:embed="rId29"/>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5692775" cy="3687445"/>
                  <wp:effectExtent l="0" t="0" r="6985" b="635"/>
                  <wp:docPr id="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
                          <pic:cNvPicPr>
                            <a:picLocks noChangeAspect="1"/>
                          </pic:cNvPicPr>
                        </pic:nvPicPr>
                        <pic:blipFill>
                          <a:blip r:embed="rId32"/>
                          <a:stretch>
                            <a:fillRect/>
                          </a:stretch>
                        </pic:blipFill>
                        <pic:spPr>
                          <a:xfrm>
                            <a:off x="0" y="0"/>
                            <a:ext cx="5692775" cy="3687445"/>
                          </a:xfrm>
                          <a:prstGeom prst="rect">
                            <a:avLst/>
                          </a:prstGeom>
                          <a:noFill/>
                          <a:ln>
                            <a:noFill/>
                          </a:ln>
                        </pic:spPr>
                      </pic:pic>
                    </a:graphicData>
                  </a:graphic>
                </wp:inline>
              </w:drawing>
            </w:r>
          </w:p>
        </w:tc>
      </w:tr>
    </w:tbl>
    <w:p w14:paraId="20668AB3">
      <w:pPr>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b/>
          <w:bCs/>
          <w:lang w:val="en-US"/>
        </w:rPr>
      </w:pPr>
    </w:p>
    <w:p w14:paraId="6D182CF7">
      <w:pPr>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b/>
          <w:bCs/>
          <w:lang w:val="en-US"/>
        </w:rPr>
      </w:pPr>
    </w:p>
    <w:tbl>
      <w:tblPr>
        <w:tblStyle w:val="43"/>
        <w:tblW w:w="9193" w:type="dxa"/>
        <w:tblInd w:w="1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93"/>
      </w:tblGrid>
      <w:tr w14:paraId="447E1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4" w:hRule="atLeast"/>
        </w:trPr>
        <w:tc>
          <w:tcPr>
            <w:tcW w:w="9193" w:type="dxa"/>
          </w:tcPr>
          <w:p w14:paraId="0117D88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b/>
                <w:bCs/>
                <w:vertAlign w:val="baseline"/>
                <w:lang w:val="en-US"/>
              </w:rPr>
            </w:pPr>
            <w:r>
              <w:rPr>
                <w:rFonts w:ascii="SimSun" w:hAnsi="SimSun" w:eastAsia="SimSun" w:cs="SimSun"/>
                <w:sz w:val="24"/>
                <w:szCs w:val="24"/>
              </w:rPr>
              <w:drawing>
                <wp:inline distT="0" distB="0" distL="114300" distR="114300">
                  <wp:extent cx="304800" cy="304800"/>
                  <wp:effectExtent l="0" t="0" r="0" b="0"/>
                  <wp:docPr id="90"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4" descr="IMG_256"/>
                          <pic:cNvPicPr>
                            <a:picLocks noChangeAspect="1"/>
                          </pic:cNvPicPr>
                        </pic:nvPicPr>
                        <pic:blipFill>
                          <a:blip r:embed="rId29"/>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5697855" cy="3544570"/>
                  <wp:effectExtent l="0" t="0" r="1905" b="6350"/>
                  <wp:docPr id="1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
                          <pic:cNvPicPr>
                            <a:picLocks noChangeAspect="1"/>
                          </pic:cNvPicPr>
                        </pic:nvPicPr>
                        <pic:blipFill>
                          <a:blip r:embed="rId33"/>
                          <a:stretch>
                            <a:fillRect/>
                          </a:stretch>
                        </pic:blipFill>
                        <pic:spPr>
                          <a:xfrm>
                            <a:off x="0" y="0"/>
                            <a:ext cx="5697855" cy="3544570"/>
                          </a:xfrm>
                          <a:prstGeom prst="rect">
                            <a:avLst/>
                          </a:prstGeom>
                          <a:noFill/>
                          <a:ln>
                            <a:noFill/>
                          </a:ln>
                        </pic:spPr>
                      </pic:pic>
                    </a:graphicData>
                  </a:graphic>
                </wp:inline>
              </w:drawing>
            </w:r>
          </w:p>
        </w:tc>
      </w:tr>
    </w:tbl>
    <w:p w14:paraId="30077FF2">
      <w:pPr>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b/>
          <w:bCs/>
          <w:lang w:val="en-US"/>
        </w:rPr>
      </w:pPr>
    </w:p>
    <w:tbl>
      <w:tblPr>
        <w:tblStyle w:val="43"/>
        <w:tblW w:w="9193" w:type="dxa"/>
        <w:tblInd w:w="1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93"/>
      </w:tblGrid>
      <w:tr w14:paraId="369F5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4" w:hRule="atLeast"/>
        </w:trPr>
        <w:tc>
          <w:tcPr>
            <w:tcW w:w="9193" w:type="dxa"/>
          </w:tcPr>
          <w:p w14:paraId="1A71D72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b/>
                <w:bCs/>
                <w:vertAlign w:val="baseline"/>
                <w:lang w:val="en-US"/>
              </w:rPr>
            </w:pPr>
            <w:r>
              <w:rPr>
                <w:rFonts w:ascii="SimSun" w:hAnsi="SimSun" w:eastAsia="SimSun" w:cs="SimSun"/>
                <w:sz w:val="24"/>
                <w:szCs w:val="24"/>
              </w:rPr>
              <w:drawing>
                <wp:inline distT="0" distB="0" distL="114300" distR="114300">
                  <wp:extent cx="304800" cy="304800"/>
                  <wp:effectExtent l="0" t="0" r="0" b="0"/>
                  <wp:docPr id="96"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4" descr="IMG_256"/>
                          <pic:cNvPicPr>
                            <a:picLocks noChangeAspect="1"/>
                          </pic:cNvPicPr>
                        </pic:nvPicPr>
                        <pic:blipFill>
                          <a:blip r:embed="rId29"/>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5697855" cy="3768725"/>
                  <wp:effectExtent l="0" t="0" r="1905" b="10795"/>
                  <wp:docPr id="1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1"/>
                          <pic:cNvPicPr>
                            <a:picLocks noChangeAspect="1"/>
                          </pic:cNvPicPr>
                        </pic:nvPicPr>
                        <pic:blipFill>
                          <a:blip r:embed="rId34"/>
                          <a:stretch>
                            <a:fillRect/>
                          </a:stretch>
                        </pic:blipFill>
                        <pic:spPr>
                          <a:xfrm>
                            <a:off x="0" y="0"/>
                            <a:ext cx="5697855" cy="3768725"/>
                          </a:xfrm>
                          <a:prstGeom prst="rect">
                            <a:avLst/>
                          </a:prstGeom>
                          <a:noFill/>
                          <a:ln>
                            <a:noFill/>
                          </a:ln>
                        </pic:spPr>
                      </pic:pic>
                    </a:graphicData>
                  </a:graphic>
                </wp:inline>
              </w:drawing>
            </w:r>
          </w:p>
        </w:tc>
      </w:tr>
    </w:tbl>
    <w:p w14:paraId="329BB734">
      <w:pPr>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b/>
          <w:bCs/>
          <w:lang w:val="en-US"/>
        </w:rPr>
      </w:pPr>
    </w:p>
    <w:p w14:paraId="096DD133">
      <w:pPr>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b/>
          <w:bCs/>
          <w:lang w:val="en-US"/>
        </w:rPr>
      </w:pPr>
    </w:p>
    <w:tbl>
      <w:tblPr>
        <w:tblStyle w:val="43"/>
        <w:tblW w:w="9193" w:type="dxa"/>
        <w:tblInd w:w="1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93"/>
      </w:tblGrid>
      <w:tr w14:paraId="7F76F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4" w:hRule="atLeast"/>
        </w:trPr>
        <w:tc>
          <w:tcPr>
            <w:tcW w:w="9193" w:type="dxa"/>
          </w:tcPr>
          <w:p w14:paraId="57AD4B8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b/>
                <w:bCs/>
                <w:vertAlign w:val="baseline"/>
                <w:lang w:val="en-US"/>
              </w:rPr>
            </w:pPr>
            <w:r>
              <w:rPr>
                <w:rFonts w:ascii="SimSun" w:hAnsi="SimSun" w:eastAsia="SimSun" w:cs="SimSun"/>
                <w:sz w:val="24"/>
                <w:szCs w:val="24"/>
              </w:rPr>
              <w:drawing>
                <wp:inline distT="0" distB="0" distL="114300" distR="114300">
                  <wp:extent cx="304800" cy="304800"/>
                  <wp:effectExtent l="0" t="0" r="0" b="0"/>
                  <wp:docPr id="98"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4" descr="IMG_256"/>
                          <pic:cNvPicPr>
                            <a:picLocks noChangeAspect="1"/>
                          </pic:cNvPicPr>
                        </pic:nvPicPr>
                        <pic:blipFill>
                          <a:blip r:embed="rId29"/>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5694045" cy="3782695"/>
                  <wp:effectExtent l="0" t="0" r="5715" b="12065"/>
                  <wp:docPr id="1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2"/>
                          <pic:cNvPicPr>
                            <a:picLocks noChangeAspect="1"/>
                          </pic:cNvPicPr>
                        </pic:nvPicPr>
                        <pic:blipFill>
                          <a:blip r:embed="rId35"/>
                          <a:stretch>
                            <a:fillRect/>
                          </a:stretch>
                        </pic:blipFill>
                        <pic:spPr>
                          <a:xfrm>
                            <a:off x="0" y="0"/>
                            <a:ext cx="5694045" cy="3782695"/>
                          </a:xfrm>
                          <a:prstGeom prst="rect">
                            <a:avLst/>
                          </a:prstGeom>
                          <a:noFill/>
                          <a:ln>
                            <a:noFill/>
                          </a:ln>
                        </pic:spPr>
                      </pic:pic>
                    </a:graphicData>
                  </a:graphic>
                </wp:inline>
              </w:drawing>
            </w:r>
          </w:p>
        </w:tc>
      </w:tr>
    </w:tbl>
    <w:p w14:paraId="243F469A">
      <w:pPr>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b/>
          <w:bCs/>
          <w:lang w:val="en-US"/>
        </w:rPr>
      </w:pPr>
    </w:p>
    <w:p w14:paraId="757A5D59">
      <w:pPr>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b/>
          <w:bCs/>
          <w:lang w:val="en-US"/>
        </w:rPr>
      </w:pPr>
    </w:p>
    <w:p w14:paraId="7E80C722">
      <w:pPr>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b/>
          <w:bCs/>
          <w:lang w:val="en-US"/>
        </w:rPr>
      </w:pPr>
    </w:p>
    <w:p w14:paraId="661CDBDB">
      <w:pPr>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b w:val="0"/>
          <w:bCs w:val="0"/>
          <w:i w:val="0"/>
          <w:iCs/>
          <w:color w:val="auto"/>
          <w:lang w:val="en-US"/>
        </w:rPr>
      </w:pPr>
      <w:bookmarkStart w:id="95" w:name="_Toc8312"/>
      <w:bookmarkStart w:id="96" w:name="_Toc2663"/>
      <w:bookmarkStart w:id="97" w:name="_Toc22526"/>
      <w:r>
        <w:rPr>
          <w:rStyle w:val="56"/>
          <w:rFonts w:hint="default"/>
          <w:sz w:val="26"/>
          <w:szCs w:val="26"/>
          <w:lang w:val="en-US"/>
        </w:rPr>
        <w:t>2.3.3 Đặc tả usecase và biểu đồ hoạt động</w:t>
      </w:r>
      <w:bookmarkEnd w:id="95"/>
      <w:bookmarkEnd w:id="96"/>
      <w:bookmarkEnd w:id="97"/>
      <w:r>
        <w:rPr>
          <w:rFonts w:hint="default" w:ascii="Times New Roman" w:hAnsi="Times New Roman" w:cs="Times New Roman"/>
          <w:b w:val="0"/>
          <w:bCs w:val="0"/>
          <w:i w:val="0"/>
          <w:iCs/>
          <w:color w:val="auto"/>
          <w:lang w:val="en-US"/>
        </w:rPr>
        <w:tab/>
      </w:r>
    </w:p>
    <w:p w14:paraId="056B897C">
      <w:pPr>
        <w:pStyle w:val="4"/>
        <w:numPr>
          <w:numId w:val="0"/>
        </w:numPr>
        <w:ind w:leftChars="0"/>
      </w:pPr>
      <w:r>
        <w:rPr>
          <w:rFonts w:ascii="Times New Roman" w:hAnsi="Times New Roman" w:eastAsia="Times New Roman"/>
          <w:sz w:val="26"/>
        </w:rPr>
        <w:t>Đăng nhập hệ thống</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3"/>
        <w:gridCol w:w="7299"/>
      </w:tblGrid>
      <w:tr w14:paraId="4CC3D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3" w:type="dxa"/>
            <w:shd w:val="clear" w:color="auto" w:fill="D9EAF7"/>
            <w:tcMar>
              <w:top w:w="80" w:type="dxa"/>
              <w:left w:w="100" w:type="dxa"/>
              <w:bottom w:w="80" w:type="dxa"/>
              <w:right w:w="100" w:type="dxa"/>
            </w:tcMar>
            <w:vAlign w:val="center"/>
          </w:tcPr>
          <w:p w14:paraId="175BC957">
            <w:pPr>
              <w:spacing w:before="0" w:after="0" w:line="360" w:lineRule="auto"/>
              <w:jc w:val="center"/>
            </w:pPr>
            <w:r>
              <w:rPr>
                <w:rFonts w:ascii="Times New Roman" w:hAnsi="Times New Roman" w:eastAsia="Times New Roman"/>
                <w:b/>
                <w:sz w:val="26"/>
              </w:rPr>
              <w:t>UseCase</w:t>
            </w:r>
          </w:p>
        </w:tc>
        <w:tc>
          <w:tcPr>
            <w:tcW w:w="7299" w:type="dxa"/>
            <w:shd w:val="clear" w:color="auto" w:fill="D9EAF7"/>
            <w:tcMar>
              <w:top w:w="80" w:type="dxa"/>
              <w:left w:w="100" w:type="dxa"/>
              <w:bottom w:w="80" w:type="dxa"/>
              <w:right w:w="100" w:type="dxa"/>
            </w:tcMar>
            <w:vAlign w:val="center"/>
          </w:tcPr>
          <w:p w14:paraId="6E21D28D">
            <w:pPr>
              <w:spacing w:before="0" w:after="0" w:line="360" w:lineRule="auto"/>
              <w:jc w:val="center"/>
            </w:pPr>
            <w:r>
              <w:rPr>
                <w:rFonts w:ascii="Times New Roman" w:hAnsi="Times New Roman" w:eastAsia="Times New Roman"/>
                <w:b/>
                <w:sz w:val="26"/>
              </w:rPr>
              <w:t>Nội dung</w:t>
            </w:r>
          </w:p>
        </w:tc>
      </w:tr>
      <w:tr w14:paraId="0F6FC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3" w:type="dxa"/>
            <w:tcMar>
              <w:top w:w="80" w:type="dxa"/>
              <w:left w:w="100" w:type="dxa"/>
              <w:bottom w:w="80" w:type="dxa"/>
              <w:right w:w="100" w:type="dxa"/>
            </w:tcMar>
            <w:vAlign w:val="center"/>
          </w:tcPr>
          <w:p w14:paraId="153C43A5">
            <w:pPr>
              <w:spacing w:before="0" w:after="0" w:line="360" w:lineRule="auto"/>
              <w:jc w:val="both"/>
            </w:pPr>
            <w:r>
              <w:rPr>
                <w:rFonts w:ascii="Times New Roman" w:hAnsi="Times New Roman" w:eastAsia="Times New Roman"/>
                <w:b/>
                <w:sz w:val="26"/>
              </w:rPr>
              <w:t>Tên UseCase</w:t>
            </w:r>
          </w:p>
        </w:tc>
        <w:tc>
          <w:tcPr>
            <w:tcW w:w="7299" w:type="dxa"/>
            <w:tcMar>
              <w:top w:w="80" w:type="dxa"/>
              <w:left w:w="100" w:type="dxa"/>
              <w:bottom w:w="80" w:type="dxa"/>
              <w:right w:w="100" w:type="dxa"/>
            </w:tcMar>
            <w:vAlign w:val="center"/>
          </w:tcPr>
          <w:p w14:paraId="6468CEF9">
            <w:pPr>
              <w:spacing w:before="0" w:after="0" w:line="360" w:lineRule="auto"/>
              <w:jc w:val="both"/>
            </w:pPr>
            <w:r>
              <w:rPr>
                <w:rFonts w:ascii="Times New Roman" w:hAnsi="Times New Roman" w:eastAsia="Times New Roman"/>
                <w:b/>
                <w:sz w:val="26"/>
              </w:rPr>
              <w:t>Đăng nhập hệ thống (Xác thực Firebase &amp; Cấp quyền RBAC)</w:t>
            </w:r>
          </w:p>
        </w:tc>
      </w:tr>
      <w:tr w14:paraId="15200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3" w:type="dxa"/>
            <w:tcMar>
              <w:top w:w="80" w:type="dxa"/>
              <w:left w:w="100" w:type="dxa"/>
              <w:bottom w:w="80" w:type="dxa"/>
              <w:right w:w="100" w:type="dxa"/>
            </w:tcMar>
            <w:vAlign w:val="center"/>
          </w:tcPr>
          <w:p w14:paraId="36C3D9C2">
            <w:pPr>
              <w:spacing w:before="0" w:after="0" w:line="360" w:lineRule="auto"/>
              <w:jc w:val="both"/>
            </w:pPr>
            <w:r>
              <w:rPr>
                <w:rFonts w:ascii="Times New Roman" w:hAnsi="Times New Roman" w:eastAsia="Times New Roman"/>
                <w:b/>
                <w:sz w:val="26"/>
              </w:rPr>
              <w:t>Mô tả</w:t>
            </w:r>
          </w:p>
        </w:tc>
        <w:tc>
          <w:tcPr>
            <w:tcW w:w="7299" w:type="dxa"/>
            <w:tcMar>
              <w:top w:w="80" w:type="dxa"/>
              <w:left w:w="100" w:type="dxa"/>
              <w:bottom w:w="80" w:type="dxa"/>
              <w:right w:w="100" w:type="dxa"/>
            </w:tcMar>
            <w:vAlign w:val="center"/>
          </w:tcPr>
          <w:p w14:paraId="09B6BCB9">
            <w:pPr>
              <w:spacing w:before="0" w:after="0" w:line="360" w:lineRule="auto"/>
              <w:jc w:val="both"/>
            </w:pPr>
            <w:r>
              <w:rPr>
                <w:rFonts w:ascii="Times New Roman" w:hAnsi="Times New Roman" w:eastAsia="Times New Roman"/>
                <w:sz w:val="26"/>
              </w:rPr>
              <w:t>Người dùng đăng nhập bằng Email và Mật khẩu. Hệ thống xác thực danh tính qua Firebase Auth, truy vấn vai trò và quyền hạn tương ứng từ MongoDB và chuyển hướng vào Dashboard.</w:t>
            </w:r>
          </w:p>
        </w:tc>
      </w:tr>
      <w:tr w14:paraId="33209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3" w:type="dxa"/>
            <w:tcMar>
              <w:top w:w="80" w:type="dxa"/>
              <w:left w:w="100" w:type="dxa"/>
              <w:bottom w:w="80" w:type="dxa"/>
              <w:right w:w="100" w:type="dxa"/>
            </w:tcMar>
            <w:vAlign w:val="center"/>
          </w:tcPr>
          <w:p w14:paraId="17C754C9">
            <w:pPr>
              <w:spacing w:before="0" w:after="0" w:line="360" w:lineRule="auto"/>
              <w:jc w:val="both"/>
            </w:pPr>
            <w:r>
              <w:rPr>
                <w:rFonts w:ascii="Times New Roman" w:hAnsi="Times New Roman" w:eastAsia="Times New Roman"/>
                <w:b/>
                <w:sz w:val="26"/>
              </w:rPr>
              <w:t>Actor</w:t>
            </w:r>
          </w:p>
        </w:tc>
        <w:tc>
          <w:tcPr>
            <w:tcW w:w="7299" w:type="dxa"/>
            <w:tcMar>
              <w:top w:w="80" w:type="dxa"/>
              <w:left w:w="100" w:type="dxa"/>
              <w:bottom w:w="80" w:type="dxa"/>
              <w:right w:w="100" w:type="dxa"/>
            </w:tcMar>
            <w:vAlign w:val="center"/>
          </w:tcPr>
          <w:p w14:paraId="2CB9F759">
            <w:pPr>
              <w:spacing w:before="0" w:after="0" w:line="360" w:lineRule="auto"/>
              <w:jc w:val="both"/>
            </w:pPr>
            <w:r>
              <w:rPr>
                <w:rFonts w:ascii="Times New Roman" w:hAnsi="Times New Roman" w:eastAsia="Times New Roman"/>
                <w:sz w:val="26"/>
              </w:rPr>
              <w:t>Sinh viên, Giảng viên, Quản trị viên (Tác nhân chính); Firebase Auth (Tác nhân phụ).</w:t>
            </w:r>
          </w:p>
        </w:tc>
      </w:tr>
      <w:tr w14:paraId="53D32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3" w:type="dxa"/>
            <w:tcMar>
              <w:top w:w="80" w:type="dxa"/>
              <w:left w:w="100" w:type="dxa"/>
              <w:bottom w:w="80" w:type="dxa"/>
              <w:right w:w="100" w:type="dxa"/>
            </w:tcMar>
            <w:vAlign w:val="center"/>
          </w:tcPr>
          <w:p w14:paraId="5C52E973">
            <w:pPr>
              <w:spacing w:before="0" w:after="0" w:line="360" w:lineRule="auto"/>
              <w:jc w:val="both"/>
            </w:pPr>
            <w:r>
              <w:rPr>
                <w:rFonts w:ascii="Times New Roman" w:hAnsi="Times New Roman" w:eastAsia="Times New Roman"/>
                <w:b/>
                <w:sz w:val="26"/>
              </w:rPr>
              <w:t>Điều kiện kích hoạt</w:t>
            </w:r>
          </w:p>
        </w:tc>
        <w:tc>
          <w:tcPr>
            <w:tcW w:w="7299" w:type="dxa"/>
            <w:tcMar>
              <w:top w:w="80" w:type="dxa"/>
              <w:left w:w="100" w:type="dxa"/>
              <w:bottom w:w="80" w:type="dxa"/>
              <w:right w:w="100" w:type="dxa"/>
            </w:tcMar>
            <w:vAlign w:val="center"/>
          </w:tcPr>
          <w:p w14:paraId="6C7EBD04">
            <w:pPr>
              <w:spacing w:before="0" w:after="0" w:line="360" w:lineRule="auto"/>
              <w:jc w:val="both"/>
            </w:pPr>
            <w:r>
              <w:rPr>
                <w:rFonts w:ascii="Times New Roman" w:hAnsi="Times New Roman" w:eastAsia="Times New Roman"/>
                <w:sz w:val="26"/>
              </w:rPr>
              <w:t>Người dùng mở ứng dụng web và chưa đăng nhập phiên làm việc.</w:t>
            </w:r>
          </w:p>
        </w:tc>
      </w:tr>
      <w:tr w14:paraId="5FE28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3" w:type="dxa"/>
            <w:tcMar>
              <w:top w:w="80" w:type="dxa"/>
              <w:left w:w="100" w:type="dxa"/>
              <w:bottom w:w="80" w:type="dxa"/>
              <w:right w:w="100" w:type="dxa"/>
            </w:tcMar>
            <w:vAlign w:val="center"/>
          </w:tcPr>
          <w:p w14:paraId="13362E2A">
            <w:pPr>
              <w:spacing w:before="0" w:after="0" w:line="360" w:lineRule="auto"/>
              <w:jc w:val="both"/>
            </w:pPr>
            <w:r>
              <w:rPr>
                <w:rFonts w:ascii="Times New Roman" w:hAnsi="Times New Roman" w:eastAsia="Times New Roman"/>
                <w:b/>
                <w:sz w:val="26"/>
              </w:rPr>
              <w:t>Tiền điều kiện</w:t>
            </w:r>
          </w:p>
        </w:tc>
        <w:tc>
          <w:tcPr>
            <w:tcW w:w="7299" w:type="dxa"/>
            <w:tcMar>
              <w:top w:w="80" w:type="dxa"/>
              <w:left w:w="100" w:type="dxa"/>
              <w:bottom w:w="80" w:type="dxa"/>
              <w:right w:w="100" w:type="dxa"/>
            </w:tcMar>
            <w:vAlign w:val="center"/>
          </w:tcPr>
          <w:p w14:paraId="62FEC141">
            <w:pPr>
              <w:spacing w:before="0" w:after="0" w:line="360" w:lineRule="auto"/>
              <w:jc w:val="both"/>
            </w:pPr>
            <w:r>
              <w:rPr>
                <w:rFonts w:ascii="Times New Roman" w:hAnsi="Times New Roman" w:eastAsia="Times New Roman"/>
                <w:sz w:val="26"/>
              </w:rPr>
              <w:t>Tài khoản đã được quản trị viên khởi tạo và ở trạng thái ACTIVE.</w:t>
            </w:r>
          </w:p>
        </w:tc>
      </w:tr>
      <w:tr w14:paraId="17DED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3" w:type="dxa"/>
            <w:tcMar>
              <w:top w:w="80" w:type="dxa"/>
              <w:left w:w="100" w:type="dxa"/>
              <w:bottom w:w="80" w:type="dxa"/>
              <w:right w:w="100" w:type="dxa"/>
            </w:tcMar>
            <w:vAlign w:val="center"/>
          </w:tcPr>
          <w:p w14:paraId="0FE6FF9A">
            <w:pPr>
              <w:spacing w:before="0" w:after="0" w:line="360" w:lineRule="auto"/>
              <w:jc w:val="both"/>
            </w:pPr>
            <w:r>
              <w:rPr>
                <w:rFonts w:ascii="Times New Roman" w:hAnsi="Times New Roman" w:eastAsia="Times New Roman"/>
                <w:b/>
                <w:sz w:val="26"/>
              </w:rPr>
              <w:t>Hậu điều kiện</w:t>
            </w:r>
          </w:p>
        </w:tc>
        <w:tc>
          <w:tcPr>
            <w:tcW w:w="7299" w:type="dxa"/>
            <w:tcMar>
              <w:top w:w="80" w:type="dxa"/>
              <w:left w:w="100" w:type="dxa"/>
              <w:bottom w:w="80" w:type="dxa"/>
              <w:right w:w="100" w:type="dxa"/>
            </w:tcMar>
            <w:vAlign w:val="center"/>
          </w:tcPr>
          <w:p w14:paraId="2A02461C">
            <w:pPr>
              <w:spacing w:before="0" w:after="0" w:line="360" w:lineRule="auto"/>
              <w:jc w:val="both"/>
            </w:pPr>
            <w:r>
              <w:rPr>
                <w:rFonts w:ascii="Times New Roman" w:hAnsi="Times New Roman" w:eastAsia="Times New Roman"/>
                <w:sz w:val="26"/>
              </w:rPr>
              <w:t>Lưu trữ JWT token, nạp thông tin người dùng vào Auth Store và điều hướng vào Dashboard.</w:t>
            </w:r>
          </w:p>
        </w:tc>
      </w:tr>
      <w:tr w14:paraId="069CD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3" w:type="dxa"/>
            <w:tcMar>
              <w:top w:w="80" w:type="dxa"/>
              <w:left w:w="100" w:type="dxa"/>
              <w:bottom w:w="80" w:type="dxa"/>
              <w:right w:w="100" w:type="dxa"/>
            </w:tcMar>
            <w:vAlign w:val="center"/>
          </w:tcPr>
          <w:p w14:paraId="6D1E14EB">
            <w:pPr>
              <w:spacing w:before="0" w:after="0" w:line="360" w:lineRule="auto"/>
              <w:jc w:val="both"/>
            </w:pPr>
            <w:r>
              <w:rPr>
                <w:rFonts w:ascii="Times New Roman" w:hAnsi="Times New Roman" w:eastAsia="Times New Roman"/>
                <w:b/>
                <w:sz w:val="26"/>
              </w:rPr>
              <w:t>Luồng sự kiện chính</w:t>
            </w:r>
          </w:p>
        </w:tc>
        <w:tc>
          <w:tcPr>
            <w:tcW w:w="7299" w:type="dxa"/>
            <w:tcMar>
              <w:top w:w="80" w:type="dxa"/>
              <w:left w:w="100" w:type="dxa"/>
              <w:bottom w:w="80" w:type="dxa"/>
              <w:right w:w="100" w:type="dxa"/>
            </w:tcMar>
            <w:vAlign w:val="center"/>
          </w:tcPr>
          <w:p w14:paraId="388EB052">
            <w:pPr>
              <w:spacing w:before="0" w:after="0" w:line="360" w:lineRule="auto"/>
              <w:jc w:val="both"/>
            </w:pPr>
            <w:r>
              <w:rPr>
                <w:rFonts w:ascii="Times New Roman" w:hAnsi="Times New Roman" w:eastAsia="Times New Roman"/>
                <w:sz w:val="26"/>
              </w:rPr>
              <w:t>1. Người dùng truy cập /auth/login.</w:t>
            </w:r>
            <w:r>
              <w:rPr>
                <w:rFonts w:ascii="Times New Roman" w:hAnsi="Times New Roman" w:eastAsia="Times New Roman"/>
                <w:sz w:val="26"/>
              </w:rPr>
              <w:br w:type="textWrapping"/>
            </w:r>
            <w:r>
              <w:rPr>
                <w:rFonts w:ascii="Times New Roman" w:hAnsi="Times New Roman" w:eastAsia="Times New Roman"/>
                <w:sz w:val="26"/>
              </w:rPr>
              <w:t>2. Nhập Email, Mật khẩu và nhấn "Đăng nhập".</w:t>
            </w:r>
            <w:r>
              <w:rPr>
                <w:rFonts w:ascii="Times New Roman" w:hAnsi="Times New Roman" w:eastAsia="Times New Roman"/>
                <w:sz w:val="26"/>
              </w:rPr>
              <w:br w:type="textWrapping"/>
            </w:r>
            <w:r>
              <w:rPr>
                <w:rFonts w:ascii="Times New Roman" w:hAnsi="Times New Roman" w:eastAsia="Times New Roman"/>
                <w:sz w:val="26"/>
              </w:rPr>
              <w:t>3. Firebase Authentication thẩm tra thông tin và trả về idToken.</w:t>
            </w:r>
            <w:r>
              <w:rPr>
                <w:rFonts w:ascii="Times New Roman" w:hAnsi="Times New Roman" w:eastAsia="Times New Roman"/>
                <w:sz w:val="26"/>
              </w:rPr>
              <w:br w:type="textWrapping"/>
            </w:r>
            <w:r>
              <w:rPr>
                <w:rFonts w:ascii="Times New Roman" w:hAnsi="Times New Roman" w:eastAsia="Times New Roman"/>
                <w:sz w:val="26"/>
              </w:rPr>
              <w:t>4. Client gửi idToken lên Backend NestJS.</w:t>
            </w:r>
            <w:r>
              <w:rPr>
                <w:rFonts w:ascii="Times New Roman" w:hAnsi="Times New Roman" w:eastAsia="Times New Roman"/>
                <w:sz w:val="26"/>
              </w:rPr>
              <w:br w:type="textWrapping"/>
            </w:r>
            <w:r>
              <w:rPr>
                <w:rFonts w:ascii="Times New Roman" w:hAnsi="Times New Roman" w:eastAsia="Times New Roman"/>
                <w:sz w:val="26"/>
              </w:rPr>
              <w:t>5. Backend giải mã token, tìm người dùng trong MongoDB, nạp Role và danh sách Permissions.</w:t>
            </w:r>
            <w:r>
              <w:rPr>
                <w:rFonts w:ascii="Times New Roman" w:hAnsi="Times New Roman" w:eastAsia="Times New Roman"/>
                <w:sz w:val="26"/>
              </w:rPr>
              <w:br w:type="textWrapping"/>
            </w:r>
            <w:r>
              <w:rPr>
                <w:rFonts w:ascii="Times New Roman" w:hAnsi="Times New Roman" w:eastAsia="Times New Roman"/>
                <w:sz w:val="26"/>
              </w:rPr>
              <w:t>6. Ghi nhận lịch sử đăng nhập (IP, User-Agent, thời gian).</w:t>
            </w:r>
            <w:r>
              <w:rPr>
                <w:rFonts w:ascii="Times New Roman" w:hAnsi="Times New Roman" w:eastAsia="Times New Roman"/>
                <w:sz w:val="26"/>
              </w:rPr>
              <w:br w:type="textWrapping"/>
            </w:r>
            <w:r>
              <w:rPr>
                <w:rFonts w:ascii="Times New Roman" w:hAnsi="Times New Roman" w:eastAsia="Times New Roman"/>
                <w:sz w:val="26"/>
              </w:rPr>
              <w:t>7. Chuyển hướng vào trang tương ứng với vai trò.</w:t>
            </w:r>
          </w:p>
        </w:tc>
      </w:tr>
      <w:tr w14:paraId="0194F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3" w:type="dxa"/>
            <w:tcMar>
              <w:top w:w="80" w:type="dxa"/>
              <w:left w:w="100" w:type="dxa"/>
              <w:bottom w:w="80" w:type="dxa"/>
              <w:right w:w="100" w:type="dxa"/>
            </w:tcMar>
            <w:vAlign w:val="center"/>
          </w:tcPr>
          <w:p w14:paraId="4C74F38C">
            <w:pPr>
              <w:spacing w:before="0" w:after="0" w:line="360" w:lineRule="auto"/>
              <w:jc w:val="both"/>
            </w:pPr>
            <w:r>
              <w:rPr>
                <w:rFonts w:ascii="Times New Roman" w:hAnsi="Times New Roman" w:eastAsia="Times New Roman"/>
                <w:b/>
                <w:sz w:val="26"/>
              </w:rPr>
              <w:t>Luồng sự kiện phụ</w:t>
            </w:r>
          </w:p>
        </w:tc>
        <w:tc>
          <w:tcPr>
            <w:tcW w:w="7299" w:type="dxa"/>
            <w:tcMar>
              <w:top w:w="80" w:type="dxa"/>
              <w:left w:w="100" w:type="dxa"/>
              <w:bottom w:w="80" w:type="dxa"/>
              <w:right w:w="100" w:type="dxa"/>
            </w:tcMar>
            <w:vAlign w:val="center"/>
          </w:tcPr>
          <w:p w14:paraId="6178665E">
            <w:pPr>
              <w:spacing w:before="0" w:after="0" w:line="360" w:lineRule="auto"/>
              <w:jc w:val="both"/>
            </w:pPr>
            <w:r>
              <w:rPr>
                <w:rFonts w:ascii="Times New Roman" w:hAnsi="Times New Roman" w:eastAsia="Times New Roman"/>
                <w:sz w:val="26"/>
              </w:rPr>
              <w:t xml:space="preserve">3a. Sai Email hoặc Mật khẩu: Firebase báo lỗi → Hệ thống hiển thị: </w:t>
            </w:r>
            <w:r>
              <w:rPr>
                <w:rFonts w:ascii="Times New Roman" w:hAnsi="Times New Roman" w:eastAsia="Times New Roman"/>
                <w:i/>
                <w:sz w:val="26"/>
              </w:rPr>
              <w:t>"Email hoặc mật khẩu không chính xác"</w:t>
            </w:r>
            <w:r>
              <w:rPr>
                <w:rFonts w:ascii="Times New Roman" w:hAnsi="Times New Roman" w:eastAsia="Times New Roman"/>
                <w:sz w:val="26"/>
              </w:rPr>
              <w:t>.</w:t>
            </w:r>
            <w:r>
              <w:rPr>
                <w:rFonts w:ascii="Times New Roman" w:hAnsi="Times New Roman" w:eastAsia="Times New Roman"/>
                <w:sz w:val="26"/>
              </w:rPr>
              <w:br w:type="textWrapping"/>
            </w:r>
            <w:r>
              <w:rPr>
                <w:rFonts w:ascii="Times New Roman" w:hAnsi="Times New Roman" w:eastAsia="Times New Roman"/>
                <w:sz w:val="26"/>
              </w:rPr>
              <w:t xml:space="preserve">5a. Tài khoản bị khóa: Backend phát hiện status != 'ACTIVE' → Trả về lỗi 403 Forbidden → Hiển thị: </w:t>
            </w:r>
            <w:r>
              <w:rPr>
                <w:rFonts w:ascii="Times New Roman" w:hAnsi="Times New Roman" w:eastAsia="Times New Roman"/>
                <w:i/>
                <w:sz w:val="26"/>
              </w:rPr>
              <w:t>"Tài khoản đã bị tạm khóa"</w:t>
            </w:r>
            <w:r>
              <w:rPr>
                <w:rFonts w:ascii="Times New Roman" w:hAnsi="Times New Roman" w:eastAsia="Times New Roman"/>
                <w:sz w:val="26"/>
              </w:rPr>
              <w:t>.</w:t>
            </w:r>
          </w:p>
        </w:tc>
      </w:tr>
    </w:tbl>
    <w:p w14:paraId="6E4554A1">
      <w:pPr>
        <w:pStyle w:val="4"/>
        <w:numPr>
          <w:numId w:val="0"/>
        </w:numPr>
        <w:ind w:leftChars="0"/>
      </w:pPr>
      <w:r>
        <w:rPr>
          <w:rFonts w:ascii="Times New Roman" w:hAnsi="Times New Roman" w:eastAsia="Times New Roman"/>
          <w:sz w:val="26"/>
        </w:rPr>
        <w:t>Đăng xuất hệ thống</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3"/>
        <w:gridCol w:w="7299"/>
      </w:tblGrid>
      <w:tr w14:paraId="61F0C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3" w:type="dxa"/>
            <w:shd w:val="clear" w:color="auto" w:fill="D9EAF7"/>
            <w:tcMar>
              <w:top w:w="80" w:type="dxa"/>
              <w:left w:w="100" w:type="dxa"/>
              <w:bottom w:w="80" w:type="dxa"/>
              <w:right w:w="100" w:type="dxa"/>
            </w:tcMar>
            <w:vAlign w:val="center"/>
          </w:tcPr>
          <w:p w14:paraId="527AF61A">
            <w:pPr>
              <w:spacing w:before="0" w:after="0" w:line="360" w:lineRule="auto"/>
              <w:jc w:val="center"/>
            </w:pPr>
            <w:r>
              <w:rPr>
                <w:rFonts w:ascii="Times New Roman" w:hAnsi="Times New Roman" w:eastAsia="Times New Roman"/>
                <w:b/>
                <w:sz w:val="26"/>
              </w:rPr>
              <w:t>UseCase</w:t>
            </w:r>
          </w:p>
        </w:tc>
        <w:tc>
          <w:tcPr>
            <w:tcW w:w="7299" w:type="dxa"/>
            <w:shd w:val="clear" w:color="auto" w:fill="D9EAF7"/>
            <w:tcMar>
              <w:top w:w="80" w:type="dxa"/>
              <w:left w:w="100" w:type="dxa"/>
              <w:bottom w:w="80" w:type="dxa"/>
              <w:right w:w="100" w:type="dxa"/>
            </w:tcMar>
            <w:vAlign w:val="center"/>
          </w:tcPr>
          <w:p w14:paraId="5F02623D">
            <w:pPr>
              <w:spacing w:before="0" w:after="0" w:line="360" w:lineRule="auto"/>
              <w:jc w:val="center"/>
            </w:pPr>
            <w:r>
              <w:rPr>
                <w:rFonts w:ascii="Times New Roman" w:hAnsi="Times New Roman" w:eastAsia="Times New Roman"/>
                <w:b/>
                <w:sz w:val="26"/>
              </w:rPr>
              <w:t>Nội dung</w:t>
            </w:r>
          </w:p>
        </w:tc>
      </w:tr>
      <w:tr w14:paraId="30095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3" w:type="dxa"/>
            <w:tcMar>
              <w:top w:w="80" w:type="dxa"/>
              <w:left w:w="100" w:type="dxa"/>
              <w:bottom w:w="80" w:type="dxa"/>
              <w:right w:w="100" w:type="dxa"/>
            </w:tcMar>
            <w:vAlign w:val="center"/>
          </w:tcPr>
          <w:p w14:paraId="3D2B9489">
            <w:pPr>
              <w:spacing w:before="0" w:after="0" w:line="360" w:lineRule="auto"/>
              <w:jc w:val="both"/>
            </w:pPr>
            <w:r>
              <w:rPr>
                <w:rFonts w:ascii="Times New Roman" w:hAnsi="Times New Roman" w:eastAsia="Times New Roman"/>
                <w:b/>
                <w:sz w:val="26"/>
              </w:rPr>
              <w:t>Tên UseCase</w:t>
            </w:r>
          </w:p>
        </w:tc>
        <w:tc>
          <w:tcPr>
            <w:tcW w:w="7299" w:type="dxa"/>
            <w:tcMar>
              <w:top w:w="80" w:type="dxa"/>
              <w:left w:w="100" w:type="dxa"/>
              <w:bottom w:w="80" w:type="dxa"/>
              <w:right w:w="100" w:type="dxa"/>
            </w:tcMar>
            <w:vAlign w:val="center"/>
          </w:tcPr>
          <w:p w14:paraId="60B94C68">
            <w:pPr>
              <w:spacing w:before="0" w:after="0" w:line="360" w:lineRule="auto"/>
              <w:jc w:val="both"/>
            </w:pPr>
            <w:r>
              <w:rPr>
                <w:rFonts w:ascii="Times New Roman" w:hAnsi="Times New Roman" w:eastAsia="Times New Roman"/>
                <w:b/>
                <w:sz w:val="26"/>
              </w:rPr>
              <w:t>Đăng xuất hệ thống</w:t>
            </w:r>
          </w:p>
        </w:tc>
      </w:tr>
      <w:tr w14:paraId="6D091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3" w:type="dxa"/>
            <w:tcMar>
              <w:top w:w="80" w:type="dxa"/>
              <w:left w:w="100" w:type="dxa"/>
              <w:bottom w:w="80" w:type="dxa"/>
              <w:right w:w="100" w:type="dxa"/>
            </w:tcMar>
            <w:vAlign w:val="center"/>
          </w:tcPr>
          <w:p w14:paraId="69E5BE04">
            <w:pPr>
              <w:spacing w:before="0" w:after="0" w:line="360" w:lineRule="auto"/>
              <w:jc w:val="both"/>
            </w:pPr>
            <w:r>
              <w:rPr>
                <w:rFonts w:ascii="Times New Roman" w:hAnsi="Times New Roman" w:eastAsia="Times New Roman"/>
                <w:b/>
                <w:sz w:val="26"/>
              </w:rPr>
              <w:t>Mô tả</w:t>
            </w:r>
          </w:p>
        </w:tc>
        <w:tc>
          <w:tcPr>
            <w:tcW w:w="7299" w:type="dxa"/>
            <w:tcMar>
              <w:top w:w="80" w:type="dxa"/>
              <w:left w:w="100" w:type="dxa"/>
              <w:bottom w:w="80" w:type="dxa"/>
              <w:right w:w="100" w:type="dxa"/>
            </w:tcMar>
            <w:vAlign w:val="center"/>
          </w:tcPr>
          <w:p w14:paraId="7510CC6D">
            <w:pPr>
              <w:spacing w:before="0" w:after="0" w:line="360" w:lineRule="auto"/>
              <w:jc w:val="both"/>
            </w:pPr>
            <w:r>
              <w:rPr>
                <w:rFonts w:ascii="Times New Roman" w:hAnsi="Times New Roman" w:eastAsia="Times New Roman"/>
                <w:sz w:val="26"/>
              </w:rPr>
              <w:t>Kết thúc phiên làm việc hiện tại của người dùng trên ứng dụng.</w:t>
            </w:r>
          </w:p>
        </w:tc>
      </w:tr>
      <w:tr w14:paraId="1BB1D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3" w:type="dxa"/>
            <w:tcMar>
              <w:top w:w="80" w:type="dxa"/>
              <w:left w:w="100" w:type="dxa"/>
              <w:bottom w:w="80" w:type="dxa"/>
              <w:right w:w="100" w:type="dxa"/>
            </w:tcMar>
            <w:vAlign w:val="center"/>
          </w:tcPr>
          <w:p w14:paraId="6593A7CE">
            <w:pPr>
              <w:spacing w:before="0" w:after="0" w:line="360" w:lineRule="auto"/>
              <w:jc w:val="both"/>
            </w:pPr>
            <w:r>
              <w:rPr>
                <w:rFonts w:ascii="Times New Roman" w:hAnsi="Times New Roman" w:eastAsia="Times New Roman"/>
                <w:b/>
                <w:sz w:val="26"/>
              </w:rPr>
              <w:t>Actor</w:t>
            </w:r>
          </w:p>
        </w:tc>
        <w:tc>
          <w:tcPr>
            <w:tcW w:w="7299" w:type="dxa"/>
            <w:tcMar>
              <w:top w:w="80" w:type="dxa"/>
              <w:left w:w="100" w:type="dxa"/>
              <w:bottom w:w="80" w:type="dxa"/>
              <w:right w:w="100" w:type="dxa"/>
            </w:tcMar>
            <w:vAlign w:val="center"/>
          </w:tcPr>
          <w:p w14:paraId="0545E09B">
            <w:pPr>
              <w:spacing w:before="0" w:after="0" w:line="360" w:lineRule="auto"/>
              <w:jc w:val="both"/>
            </w:pPr>
            <w:r>
              <w:rPr>
                <w:rFonts w:ascii="Times New Roman" w:hAnsi="Times New Roman" w:eastAsia="Times New Roman"/>
                <w:sz w:val="26"/>
              </w:rPr>
              <w:t>Sinh viên, Giảng viên, Quản trị viên.</w:t>
            </w:r>
          </w:p>
        </w:tc>
      </w:tr>
      <w:tr w14:paraId="7E2A7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3" w:type="dxa"/>
            <w:tcMar>
              <w:top w:w="80" w:type="dxa"/>
              <w:left w:w="100" w:type="dxa"/>
              <w:bottom w:w="80" w:type="dxa"/>
              <w:right w:w="100" w:type="dxa"/>
            </w:tcMar>
            <w:vAlign w:val="center"/>
          </w:tcPr>
          <w:p w14:paraId="29F22F86">
            <w:pPr>
              <w:spacing w:before="0" w:after="0" w:line="360" w:lineRule="auto"/>
              <w:jc w:val="both"/>
            </w:pPr>
            <w:r>
              <w:rPr>
                <w:rFonts w:ascii="Times New Roman" w:hAnsi="Times New Roman" w:eastAsia="Times New Roman"/>
                <w:b/>
                <w:sz w:val="26"/>
              </w:rPr>
              <w:t>Điều kiện kích hoạt</w:t>
            </w:r>
          </w:p>
        </w:tc>
        <w:tc>
          <w:tcPr>
            <w:tcW w:w="7299" w:type="dxa"/>
            <w:tcMar>
              <w:top w:w="80" w:type="dxa"/>
              <w:left w:w="100" w:type="dxa"/>
              <w:bottom w:w="80" w:type="dxa"/>
              <w:right w:w="100" w:type="dxa"/>
            </w:tcMar>
            <w:vAlign w:val="center"/>
          </w:tcPr>
          <w:p w14:paraId="4C599E83">
            <w:pPr>
              <w:spacing w:before="0" w:after="0" w:line="360" w:lineRule="auto"/>
              <w:jc w:val="both"/>
            </w:pPr>
            <w:r>
              <w:rPr>
                <w:rFonts w:ascii="Times New Roman" w:hAnsi="Times New Roman" w:eastAsia="Times New Roman"/>
                <w:sz w:val="26"/>
              </w:rPr>
              <w:t>Người dùng nhấn vào avatar cá nhân và chọn "Đăng xuất".</w:t>
            </w:r>
          </w:p>
        </w:tc>
      </w:tr>
      <w:tr w14:paraId="4BEC8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3" w:type="dxa"/>
            <w:tcMar>
              <w:top w:w="80" w:type="dxa"/>
              <w:left w:w="100" w:type="dxa"/>
              <w:bottom w:w="80" w:type="dxa"/>
              <w:right w:w="100" w:type="dxa"/>
            </w:tcMar>
            <w:vAlign w:val="center"/>
          </w:tcPr>
          <w:p w14:paraId="3A2C4A9E">
            <w:pPr>
              <w:spacing w:before="0" w:after="0" w:line="360" w:lineRule="auto"/>
              <w:jc w:val="both"/>
            </w:pPr>
            <w:r>
              <w:rPr>
                <w:rFonts w:ascii="Times New Roman" w:hAnsi="Times New Roman" w:eastAsia="Times New Roman"/>
                <w:b/>
                <w:sz w:val="26"/>
              </w:rPr>
              <w:t>Tiền điều kiện</w:t>
            </w:r>
          </w:p>
        </w:tc>
        <w:tc>
          <w:tcPr>
            <w:tcW w:w="7299" w:type="dxa"/>
            <w:tcMar>
              <w:top w:w="80" w:type="dxa"/>
              <w:left w:w="100" w:type="dxa"/>
              <w:bottom w:w="80" w:type="dxa"/>
              <w:right w:w="100" w:type="dxa"/>
            </w:tcMar>
            <w:vAlign w:val="center"/>
          </w:tcPr>
          <w:p w14:paraId="48A90B0C">
            <w:pPr>
              <w:spacing w:before="0" w:after="0" w:line="360" w:lineRule="auto"/>
              <w:jc w:val="both"/>
            </w:pPr>
            <w:r>
              <w:rPr>
                <w:rFonts w:ascii="Times New Roman" w:hAnsi="Times New Roman" w:eastAsia="Times New Roman"/>
                <w:sz w:val="26"/>
              </w:rPr>
              <w:t>Người dùng đang trong trạng thái đăng nhập.</w:t>
            </w:r>
          </w:p>
        </w:tc>
      </w:tr>
      <w:tr w14:paraId="2B2C3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3" w:type="dxa"/>
            <w:tcMar>
              <w:top w:w="80" w:type="dxa"/>
              <w:left w:w="100" w:type="dxa"/>
              <w:bottom w:w="80" w:type="dxa"/>
              <w:right w:w="100" w:type="dxa"/>
            </w:tcMar>
            <w:vAlign w:val="center"/>
          </w:tcPr>
          <w:p w14:paraId="23E53BC5">
            <w:pPr>
              <w:spacing w:before="0" w:after="0" w:line="360" w:lineRule="auto"/>
              <w:jc w:val="both"/>
            </w:pPr>
            <w:r>
              <w:rPr>
                <w:rFonts w:ascii="Times New Roman" w:hAnsi="Times New Roman" w:eastAsia="Times New Roman"/>
                <w:b/>
                <w:sz w:val="26"/>
              </w:rPr>
              <w:t>Hậu điều kiện</w:t>
            </w:r>
          </w:p>
        </w:tc>
        <w:tc>
          <w:tcPr>
            <w:tcW w:w="7299" w:type="dxa"/>
            <w:tcMar>
              <w:top w:w="80" w:type="dxa"/>
              <w:left w:w="100" w:type="dxa"/>
              <w:bottom w:w="80" w:type="dxa"/>
              <w:right w:w="100" w:type="dxa"/>
            </w:tcMar>
            <w:vAlign w:val="center"/>
          </w:tcPr>
          <w:p w14:paraId="244E0E44">
            <w:pPr>
              <w:spacing w:before="0" w:after="0" w:line="360" w:lineRule="auto"/>
              <w:jc w:val="both"/>
            </w:pPr>
            <w:r>
              <w:rPr>
                <w:rFonts w:ascii="Times New Roman" w:hAnsi="Times New Roman" w:eastAsia="Times New Roman"/>
                <w:sz w:val="26"/>
              </w:rPr>
              <w:t>Xóa token tại LocalStorage/Cookie, hủy phiên làm việc, chuyển hướng về trang /auth/login.</w:t>
            </w:r>
          </w:p>
        </w:tc>
      </w:tr>
      <w:tr w14:paraId="7FBE5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3" w:type="dxa"/>
            <w:tcMar>
              <w:top w:w="80" w:type="dxa"/>
              <w:left w:w="100" w:type="dxa"/>
              <w:bottom w:w="80" w:type="dxa"/>
              <w:right w:w="100" w:type="dxa"/>
            </w:tcMar>
            <w:vAlign w:val="center"/>
          </w:tcPr>
          <w:p w14:paraId="4A983D5B">
            <w:pPr>
              <w:spacing w:before="0" w:after="0" w:line="360" w:lineRule="auto"/>
              <w:jc w:val="both"/>
            </w:pPr>
            <w:r>
              <w:rPr>
                <w:rFonts w:ascii="Times New Roman" w:hAnsi="Times New Roman" w:eastAsia="Times New Roman"/>
                <w:b/>
                <w:sz w:val="26"/>
              </w:rPr>
              <w:t>Luồng sự kiện chính</w:t>
            </w:r>
          </w:p>
        </w:tc>
        <w:tc>
          <w:tcPr>
            <w:tcW w:w="7299" w:type="dxa"/>
            <w:tcMar>
              <w:top w:w="80" w:type="dxa"/>
              <w:left w:w="100" w:type="dxa"/>
              <w:bottom w:w="80" w:type="dxa"/>
              <w:right w:w="100" w:type="dxa"/>
            </w:tcMar>
            <w:vAlign w:val="center"/>
          </w:tcPr>
          <w:p w14:paraId="5E8445A8">
            <w:pPr>
              <w:spacing w:before="0" w:after="0" w:line="360" w:lineRule="auto"/>
              <w:jc w:val="both"/>
            </w:pPr>
            <w:r>
              <w:rPr>
                <w:rFonts w:ascii="Times New Roman" w:hAnsi="Times New Roman" w:eastAsia="Times New Roman"/>
                <w:sz w:val="26"/>
              </w:rPr>
              <w:t>1. Người dùng bấm menu tài khoản và chọn "Đăng xuất".</w:t>
            </w:r>
            <w:r>
              <w:rPr>
                <w:rFonts w:ascii="Times New Roman" w:hAnsi="Times New Roman" w:eastAsia="Times New Roman"/>
                <w:sz w:val="26"/>
              </w:rPr>
              <w:br w:type="textWrapping"/>
            </w:r>
            <w:r>
              <w:rPr>
                <w:rFonts w:ascii="Times New Roman" w:hAnsi="Times New Roman" w:eastAsia="Times New Roman"/>
                <w:sz w:val="26"/>
              </w:rPr>
              <w:t>2. Hệ thống xóa JWT Token, Firebase Token và xóa Auth Store.</w:t>
            </w:r>
            <w:r>
              <w:rPr>
                <w:rFonts w:ascii="Times New Roman" w:hAnsi="Times New Roman" w:eastAsia="Times New Roman"/>
                <w:sz w:val="26"/>
              </w:rPr>
              <w:br w:type="textWrapping"/>
            </w:r>
            <w:r>
              <w:rPr>
                <w:rFonts w:ascii="Times New Roman" w:hAnsi="Times New Roman" w:eastAsia="Times New Roman"/>
                <w:sz w:val="26"/>
              </w:rPr>
              <w:t>3. Điều hướng người dùng về màn hình đăng nhập.</w:t>
            </w:r>
          </w:p>
        </w:tc>
      </w:tr>
      <w:tr w14:paraId="2C24C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3" w:type="dxa"/>
            <w:tcMar>
              <w:top w:w="80" w:type="dxa"/>
              <w:left w:w="100" w:type="dxa"/>
              <w:bottom w:w="80" w:type="dxa"/>
              <w:right w:w="100" w:type="dxa"/>
            </w:tcMar>
            <w:vAlign w:val="center"/>
          </w:tcPr>
          <w:p w14:paraId="3D0DB8EA">
            <w:pPr>
              <w:spacing w:before="0" w:after="0" w:line="360" w:lineRule="auto"/>
              <w:jc w:val="both"/>
            </w:pPr>
            <w:r>
              <w:rPr>
                <w:rFonts w:ascii="Times New Roman" w:hAnsi="Times New Roman" w:eastAsia="Times New Roman"/>
                <w:b/>
                <w:sz w:val="26"/>
              </w:rPr>
              <w:t>Luồng sự kiện phụ</w:t>
            </w:r>
          </w:p>
        </w:tc>
        <w:tc>
          <w:tcPr>
            <w:tcW w:w="7299" w:type="dxa"/>
            <w:tcMar>
              <w:top w:w="80" w:type="dxa"/>
              <w:left w:w="100" w:type="dxa"/>
              <w:bottom w:w="80" w:type="dxa"/>
              <w:right w:w="100" w:type="dxa"/>
            </w:tcMar>
            <w:vAlign w:val="center"/>
          </w:tcPr>
          <w:p w14:paraId="171BB994">
            <w:pPr>
              <w:spacing w:before="0" w:after="0" w:line="360" w:lineRule="auto"/>
              <w:jc w:val="both"/>
            </w:pPr>
            <w:r>
              <w:rPr>
                <w:rFonts w:ascii="Times New Roman" w:hAnsi="Times New Roman" w:eastAsia="Times New Roman"/>
                <w:sz w:val="26"/>
              </w:rPr>
              <w:t>Không có.</w:t>
            </w:r>
          </w:p>
        </w:tc>
      </w:tr>
    </w:tbl>
    <w:p w14:paraId="331311F7">
      <w:pPr>
        <w:pStyle w:val="4"/>
        <w:numPr>
          <w:numId w:val="0"/>
        </w:numPr>
        <w:ind w:leftChars="0"/>
      </w:pPr>
      <w:r>
        <w:rPr>
          <w:rFonts w:ascii="Times New Roman" w:hAnsi="Times New Roman" w:eastAsia="Times New Roman"/>
          <w:sz w:val="26"/>
        </w:rPr>
        <w:t>Xem &amp; Cập nhật Hồ sơ cá nhân (Profile)</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3"/>
        <w:gridCol w:w="7279"/>
      </w:tblGrid>
      <w:tr w14:paraId="54E01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3" w:type="dxa"/>
            <w:shd w:val="clear" w:color="auto" w:fill="D9EAF7"/>
            <w:tcMar>
              <w:top w:w="80" w:type="dxa"/>
              <w:left w:w="100" w:type="dxa"/>
              <w:bottom w:w="80" w:type="dxa"/>
              <w:right w:w="100" w:type="dxa"/>
            </w:tcMar>
            <w:vAlign w:val="center"/>
          </w:tcPr>
          <w:p w14:paraId="40BAAFAC">
            <w:pPr>
              <w:spacing w:before="0" w:after="0" w:line="360" w:lineRule="auto"/>
              <w:jc w:val="center"/>
            </w:pPr>
            <w:r>
              <w:rPr>
                <w:rFonts w:ascii="Times New Roman" w:hAnsi="Times New Roman" w:eastAsia="Times New Roman"/>
                <w:b/>
                <w:sz w:val="26"/>
              </w:rPr>
              <w:t>UseCase</w:t>
            </w:r>
          </w:p>
        </w:tc>
        <w:tc>
          <w:tcPr>
            <w:tcW w:w="7279" w:type="dxa"/>
            <w:shd w:val="clear" w:color="auto" w:fill="D9EAF7"/>
            <w:tcMar>
              <w:top w:w="80" w:type="dxa"/>
              <w:left w:w="100" w:type="dxa"/>
              <w:bottom w:w="80" w:type="dxa"/>
              <w:right w:w="100" w:type="dxa"/>
            </w:tcMar>
            <w:vAlign w:val="center"/>
          </w:tcPr>
          <w:p w14:paraId="4BDCAFF0">
            <w:pPr>
              <w:spacing w:before="0" w:after="0" w:line="360" w:lineRule="auto"/>
              <w:jc w:val="center"/>
            </w:pPr>
            <w:r>
              <w:rPr>
                <w:rFonts w:ascii="Times New Roman" w:hAnsi="Times New Roman" w:eastAsia="Times New Roman"/>
                <w:b/>
                <w:sz w:val="26"/>
              </w:rPr>
              <w:t>Nội dung</w:t>
            </w:r>
          </w:p>
        </w:tc>
      </w:tr>
      <w:tr w14:paraId="729FC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3" w:type="dxa"/>
            <w:tcMar>
              <w:top w:w="80" w:type="dxa"/>
              <w:left w:w="100" w:type="dxa"/>
              <w:bottom w:w="80" w:type="dxa"/>
              <w:right w:w="100" w:type="dxa"/>
            </w:tcMar>
            <w:vAlign w:val="center"/>
          </w:tcPr>
          <w:p w14:paraId="4A4B0E27">
            <w:pPr>
              <w:spacing w:before="0" w:after="0" w:line="360" w:lineRule="auto"/>
              <w:jc w:val="both"/>
            </w:pPr>
            <w:r>
              <w:rPr>
                <w:rFonts w:ascii="Times New Roman" w:hAnsi="Times New Roman" w:eastAsia="Times New Roman"/>
                <w:b/>
                <w:sz w:val="26"/>
              </w:rPr>
              <w:t>Tên UseCase</w:t>
            </w:r>
          </w:p>
        </w:tc>
        <w:tc>
          <w:tcPr>
            <w:tcW w:w="7279" w:type="dxa"/>
            <w:tcMar>
              <w:top w:w="80" w:type="dxa"/>
              <w:left w:w="100" w:type="dxa"/>
              <w:bottom w:w="80" w:type="dxa"/>
              <w:right w:w="100" w:type="dxa"/>
            </w:tcMar>
            <w:vAlign w:val="center"/>
          </w:tcPr>
          <w:p w14:paraId="3120F321">
            <w:pPr>
              <w:spacing w:before="0" w:after="0" w:line="360" w:lineRule="auto"/>
              <w:jc w:val="both"/>
            </w:pPr>
            <w:r>
              <w:rPr>
                <w:rFonts w:ascii="Times New Roman" w:hAnsi="Times New Roman" w:eastAsia="Times New Roman"/>
                <w:b/>
                <w:sz w:val="26"/>
              </w:rPr>
              <w:t>Xem và Cập nhật Hồ sơ cá nhân</w:t>
            </w:r>
          </w:p>
        </w:tc>
      </w:tr>
      <w:tr w14:paraId="481CD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3" w:type="dxa"/>
            <w:tcMar>
              <w:top w:w="80" w:type="dxa"/>
              <w:left w:w="100" w:type="dxa"/>
              <w:bottom w:w="80" w:type="dxa"/>
              <w:right w:w="100" w:type="dxa"/>
            </w:tcMar>
            <w:vAlign w:val="center"/>
          </w:tcPr>
          <w:p w14:paraId="3E1665C4">
            <w:pPr>
              <w:spacing w:before="0" w:after="0" w:line="360" w:lineRule="auto"/>
              <w:jc w:val="both"/>
            </w:pPr>
            <w:r>
              <w:rPr>
                <w:rFonts w:ascii="Times New Roman" w:hAnsi="Times New Roman" w:eastAsia="Times New Roman"/>
                <w:b/>
                <w:sz w:val="26"/>
              </w:rPr>
              <w:t>Mô tả</w:t>
            </w:r>
          </w:p>
        </w:tc>
        <w:tc>
          <w:tcPr>
            <w:tcW w:w="7279" w:type="dxa"/>
            <w:tcMar>
              <w:top w:w="80" w:type="dxa"/>
              <w:left w:w="100" w:type="dxa"/>
              <w:bottom w:w="80" w:type="dxa"/>
              <w:right w:w="100" w:type="dxa"/>
            </w:tcMar>
            <w:vAlign w:val="center"/>
          </w:tcPr>
          <w:p w14:paraId="1A32C72F">
            <w:pPr>
              <w:spacing w:before="0" w:after="0" w:line="360" w:lineRule="auto"/>
              <w:jc w:val="both"/>
            </w:pPr>
            <w:r>
              <w:rPr>
                <w:rFonts w:ascii="Times New Roman" w:hAnsi="Times New Roman" w:eastAsia="Times New Roman"/>
                <w:sz w:val="26"/>
              </w:rPr>
              <w:t>Người dùng xem thông tin tài khoản (MSSV/MSGV, Email, Vai trò) và cập nhật số điện thoại, ảnh đại diện.</w:t>
            </w:r>
          </w:p>
        </w:tc>
      </w:tr>
      <w:tr w14:paraId="7E0B6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3" w:type="dxa"/>
            <w:tcMar>
              <w:top w:w="80" w:type="dxa"/>
              <w:left w:w="100" w:type="dxa"/>
              <w:bottom w:w="80" w:type="dxa"/>
              <w:right w:w="100" w:type="dxa"/>
            </w:tcMar>
            <w:vAlign w:val="center"/>
          </w:tcPr>
          <w:p w14:paraId="5C3DFB91">
            <w:pPr>
              <w:spacing w:before="0" w:after="0" w:line="360" w:lineRule="auto"/>
              <w:jc w:val="both"/>
            </w:pPr>
            <w:r>
              <w:rPr>
                <w:rFonts w:ascii="Times New Roman" w:hAnsi="Times New Roman" w:eastAsia="Times New Roman"/>
                <w:b/>
                <w:sz w:val="26"/>
              </w:rPr>
              <w:t>Actor</w:t>
            </w:r>
          </w:p>
        </w:tc>
        <w:tc>
          <w:tcPr>
            <w:tcW w:w="7279" w:type="dxa"/>
            <w:tcMar>
              <w:top w:w="80" w:type="dxa"/>
              <w:left w:w="100" w:type="dxa"/>
              <w:bottom w:w="80" w:type="dxa"/>
              <w:right w:w="100" w:type="dxa"/>
            </w:tcMar>
            <w:vAlign w:val="center"/>
          </w:tcPr>
          <w:p w14:paraId="488E7CBB">
            <w:pPr>
              <w:spacing w:before="0" w:after="0" w:line="360" w:lineRule="auto"/>
              <w:jc w:val="both"/>
            </w:pPr>
            <w:r>
              <w:rPr>
                <w:rFonts w:ascii="Times New Roman" w:hAnsi="Times New Roman" w:eastAsia="Times New Roman"/>
                <w:sz w:val="26"/>
              </w:rPr>
              <w:t>Sinh viên, Giảng viên, Quản trị viên.</w:t>
            </w:r>
          </w:p>
        </w:tc>
      </w:tr>
      <w:tr w14:paraId="7516B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3" w:type="dxa"/>
            <w:tcMar>
              <w:top w:w="80" w:type="dxa"/>
              <w:left w:w="100" w:type="dxa"/>
              <w:bottom w:w="80" w:type="dxa"/>
              <w:right w:w="100" w:type="dxa"/>
            </w:tcMar>
            <w:vAlign w:val="center"/>
          </w:tcPr>
          <w:p w14:paraId="4EF573CD">
            <w:pPr>
              <w:spacing w:before="0" w:after="0" w:line="360" w:lineRule="auto"/>
              <w:jc w:val="both"/>
            </w:pPr>
            <w:r>
              <w:rPr>
                <w:rFonts w:ascii="Times New Roman" w:hAnsi="Times New Roman" w:eastAsia="Times New Roman"/>
                <w:b/>
                <w:sz w:val="26"/>
              </w:rPr>
              <w:t>Điều kiện kích hoạt</w:t>
            </w:r>
          </w:p>
        </w:tc>
        <w:tc>
          <w:tcPr>
            <w:tcW w:w="7279" w:type="dxa"/>
            <w:tcMar>
              <w:top w:w="80" w:type="dxa"/>
              <w:left w:w="100" w:type="dxa"/>
              <w:bottom w:w="80" w:type="dxa"/>
              <w:right w:w="100" w:type="dxa"/>
            </w:tcMar>
            <w:vAlign w:val="center"/>
          </w:tcPr>
          <w:p w14:paraId="3DF7EED8">
            <w:pPr>
              <w:spacing w:before="0" w:after="0" w:line="360" w:lineRule="auto"/>
              <w:jc w:val="both"/>
            </w:pPr>
            <w:r>
              <w:rPr>
                <w:rFonts w:ascii="Times New Roman" w:hAnsi="Times New Roman" w:eastAsia="Times New Roman"/>
                <w:sz w:val="26"/>
              </w:rPr>
              <w:t>Người dùng chọn mục "Trang cá nhân" trên menu.</w:t>
            </w:r>
          </w:p>
        </w:tc>
      </w:tr>
      <w:tr w14:paraId="56C3C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3" w:type="dxa"/>
            <w:tcMar>
              <w:top w:w="80" w:type="dxa"/>
              <w:left w:w="100" w:type="dxa"/>
              <w:bottom w:w="80" w:type="dxa"/>
              <w:right w:w="100" w:type="dxa"/>
            </w:tcMar>
            <w:vAlign w:val="center"/>
          </w:tcPr>
          <w:p w14:paraId="74147C5C">
            <w:pPr>
              <w:spacing w:before="0" w:after="0" w:line="360" w:lineRule="auto"/>
              <w:jc w:val="both"/>
            </w:pPr>
            <w:r>
              <w:rPr>
                <w:rFonts w:ascii="Times New Roman" w:hAnsi="Times New Roman" w:eastAsia="Times New Roman"/>
                <w:b/>
                <w:sz w:val="26"/>
              </w:rPr>
              <w:t>Tiền điều kiện</w:t>
            </w:r>
          </w:p>
        </w:tc>
        <w:tc>
          <w:tcPr>
            <w:tcW w:w="7279" w:type="dxa"/>
            <w:tcMar>
              <w:top w:w="80" w:type="dxa"/>
              <w:left w:w="100" w:type="dxa"/>
              <w:bottom w:w="80" w:type="dxa"/>
              <w:right w:w="100" w:type="dxa"/>
            </w:tcMar>
            <w:vAlign w:val="center"/>
          </w:tcPr>
          <w:p w14:paraId="0477740D">
            <w:pPr>
              <w:spacing w:before="0" w:after="0" w:line="360" w:lineRule="auto"/>
              <w:jc w:val="both"/>
            </w:pPr>
            <w:r>
              <w:rPr>
                <w:rFonts w:ascii="Times New Roman" w:hAnsi="Times New Roman" w:eastAsia="Times New Roman"/>
                <w:sz w:val="26"/>
              </w:rPr>
              <w:t>Người dùng đã đăng nhập.</w:t>
            </w:r>
          </w:p>
        </w:tc>
      </w:tr>
      <w:tr w14:paraId="5ED53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3" w:type="dxa"/>
            <w:tcMar>
              <w:top w:w="80" w:type="dxa"/>
              <w:left w:w="100" w:type="dxa"/>
              <w:bottom w:w="80" w:type="dxa"/>
              <w:right w:w="100" w:type="dxa"/>
            </w:tcMar>
            <w:vAlign w:val="center"/>
          </w:tcPr>
          <w:p w14:paraId="3938C552">
            <w:pPr>
              <w:spacing w:before="0" w:after="0" w:line="360" w:lineRule="auto"/>
              <w:jc w:val="both"/>
            </w:pPr>
            <w:r>
              <w:rPr>
                <w:rFonts w:ascii="Times New Roman" w:hAnsi="Times New Roman" w:eastAsia="Times New Roman"/>
                <w:b/>
                <w:sz w:val="26"/>
              </w:rPr>
              <w:t>Hậu điều kiện</w:t>
            </w:r>
          </w:p>
        </w:tc>
        <w:tc>
          <w:tcPr>
            <w:tcW w:w="7279" w:type="dxa"/>
            <w:tcMar>
              <w:top w:w="80" w:type="dxa"/>
              <w:left w:w="100" w:type="dxa"/>
              <w:bottom w:w="80" w:type="dxa"/>
              <w:right w:w="100" w:type="dxa"/>
            </w:tcMar>
            <w:vAlign w:val="center"/>
          </w:tcPr>
          <w:p w14:paraId="017095B8">
            <w:pPr>
              <w:spacing w:before="0" w:after="0" w:line="360" w:lineRule="auto"/>
              <w:jc w:val="both"/>
            </w:pPr>
            <w:r>
              <w:rPr>
                <w:rFonts w:ascii="Times New Roman" w:hAnsi="Times New Roman" w:eastAsia="Times New Roman"/>
                <w:sz w:val="26"/>
              </w:rPr>
              <w:t>Thông tin cá nhân mới được lưu vào collection users trong MongoDB.</w:t>
            </w:r>
          </w:p>
        </w:tc>
      </w:tr>
      <w:tr w14:paraId="4203E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3" w:type="dxa"/>
            <w:tcMar>
              <w:top w:w="80" w:type="dxa"/>
              <w:left w:w="100" w:type="dxa"/>
              <w:bottom w:w="80" w:type="dxa"/>
              <w:right w:w="100" w:type="dxa"/>
            </w:tcMar>
            <w:vAlign w:val="center"/>
          </w:tcPr>
          <w:p w14:paraId="70241D1A">
            <w:pPr>
              <w:spacing w:before="0" w:after="0" w:line="360" w:lineRule="auto"/>
              <w:jc w:val="both"/>
            </w:pPr>
            <w:r>
              <w:rPr>
                <w:rFonts w:ascii="Times New Roman" w:hAnsi="Times New Roman" w:eastAsia="Times New Roman"/>
                <w:b/>
                <w:sz w:val="26"/>
              </w:rPr>
              <w:t>Luồng sự kiện chính</w:t>
            </w:r>
          </w:p>
        </w:tc>
        <w:tc>
          <w:tcPr>
            <w:tcW w:w="7279" w:type="dxa"/>
            <w:tcMar>
              <w:top w:w="80" w:type="dxa"/>
              <w:left w:w="100" w:type="dxa"/>
              <w:bottom w:w="80" w:type="dxa"/>
              <w:right w:w="100" w:type="dxa"/>
            </w:tcMar>
            <w:vAlign w:val="center"/>
          </w:tcPr>
          <w:p w14:paraId="6B65D0B0">
            <w:pPr>
              <w:spacing w:before="0" w:after="0" w:line="360" w:lineRule="auto"/>
              <w:jc w:val="both"/>
            </w:pPr>
            <w:r>
              <w:rPr>
                <w:rFonts w:ascii="Times New Roman" w:hAnsi="Times New Roman" w:eastAsia="Times New Roman"/>
                <w:sz w:val="26"/>
              </w:rPr>
              <w:t>1. Người dùng vào trang cá nhân /dashboard/profile.</w:t>
            </w:r>
            <w:r>
              <w:rPr>
                <w:rFonts w:ascii="Times New Roman" w:hAnsi="Times New Roman" w:eastAsia="Times New Roman"/>
                <w:sz w:val="26"/>
              </w:rPr>
              <w:br w:type="textWrapping"/>
            </w:r>
            <w:r>
              <w:rPr>
                <w:rFonts w:ascii="Times New Roman" w:hAnsi="Times New Roman" w:eastAsia="Times New Roman"/>
                <w:sz w:val="26"/>
              </w:rPr>
              <w:t>2. Hệ thống tải và hiển thị thông tin hiện tại.</w:t>
            </w:r>
            <w:r>
              <w:rPr>
                <w:rFonts w:ascii="Times New Roman" w:hAnsi="Times New Roman" w:eastAsia="Times New Roman"/>
                <w:sz w:val="26"/>
              </w:rPr>
              <w:br w:type="textWrapping"/>
            </w:r>
            <w:r>
              <w:rPr>
                <w:rFonts w:ascii="Times New Roman" w:hAnsi="Times New Roman" w:eastAsia="Times New Roman"/>
                <w:sz w:val="26"/>
              </w:rPr>
              <w:t>3. Người dùng sửa số điện thoại hoặc đổi ảnh đại diện.</w:t>
            </w:r>
            <w:r>
              <w:rPr>
                <w:rFonts w:ascii="Times New Roman" w:hAnsi="Times New Roman" w:eastAsia="Times New Roman"/>
                <w:sz w:val="26"/>
              </w:rPr>
              <w:br w:type="textWrapping"/>
            </w:r>
            <w:r>
              <w:rPr>
                <w:rFonts w:ascii="Times New Roman" w:hAnsi="Times New Roman" w:eastAsia="Times New Roman"/>
                <w:sz w:val="26"/>
              </w:rPr>
              <w:t>4. Nhấn "Lưu thay đổi".</w:t>
            </w:r>
            <w:r>
              <w:rPr>
                <w:rFonts w:ascii="Times New Roman" w:hAnsi="Times New Roman" w:eastAsia="Times New Roman"/>
                <w:sz w:val="26"/>
              </w:rPr>
              <w:br w:type="textWrapping"/>
            </w:r>
            <w:r>
              <w:rPr>
                <w:rFonts w:ascii="Times New Roman" w:hAnsi="Times New Roman" w:eastAsia="Times New Roman"/>
                <w:sz w:val="26"/>
              </w:rPr>
              <w:t>5. Backend kiểm tra tính hợp lệ và cập nhật CSDL.</w:t>
            </w:r>
            <w:r>
              <w:rPr>
                <w:rFonts w:ascii="Times New Roman" w:hAnsi="Times New Roman" w:eastAsia="Times New Roman"/>
                <w:sz w:val="26"/>
              </w:rPr>
              <w:br w:type="textWrapping"/>
            </w:r>
            <w:r>
              <w:rPr>
                <w:rFonts w:ascii="Times New Roman" w:hAnsi="Times New Roman" w:eastAsia="Times New Roman"/>
                <w:sz w:val="26"/>
              </w:rPr>
              <w:t>6. Hiển thị thông báo cập nhật thành công.</w:t>
            </w:r>
          </w:p>
        </w:tc>
      </w:tr>
      <w:tr w14:paraId="66C8E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3" w:type="dxa"/>
            <w:tcMar>
              <w:top w:w="80" w:type="dxa"/>
              <w:left w:w="100" w:type="dxa"/>
              <w:bottom w:w="80" w:type="dxa"/>
              <w:right w:w="100" w:type="dxa"/>
            </w:tcMar>
            <w:vAlign w:val="center"/>
          </w:tcPr>
          <w:p w14:paraId="32DCB66D">
            <w:pPr>
              <w:spacing w:before="0" w:after="0" w:line="360" w:lineRule="auto"/>
              <w:jc w:val="both"/>
            </w:pPr>
            <w:r>
              <w:rPr>
                <w:rFonts w:ascii="Times New Roman" w:hAnsi="Times New Roman" w:eastAsia="Times New Roman"/>
                <w:b/>
                <w:sz w:val="26"/>
              </w:rPr>
              <w:t>Luồng sự kiện phụ</w:t>
            </w:r>
          </w:p>
        </w:tc>
        <w:tc>
          <w:tcPr>
            <w:tcW w:w="7279" w:type="dxa"/>
            <w:tcMar>
              <w:top w:w="80" w:type="dxa"/>
              <w:left w:w="100" w:type="dxa"/>
              <w:bottom w:w="80" w:type="dxa"/>
              <w:right w:w="100" w:type="dxa"/>
            </w:tcMar>
            <w:vAlign w:val="center"/>
          </w:tcPr>
          <w:p w14:paraId="79498A56">
            <w:pPr>
              <w:spacing w:before="0" w:after="0" w:line="360" w:lineRule="auto"/>
              <w:jc w:val="both"/>
            </w:pPr>
            <w:r>
              <w:rPr>
                <w:rFonts w:ascii="Times New Roman" w:hAnsi="Times New Roman" w:eastAsia="Times New Roman"/>
                <w:sz w:val="26"/>
              </w:rPr>
              <w:t>5a. Số điện thoại không đúng định dạng 10 chữ số → Báo lỗi validation.</w:t>
            </w:r>
          </w:p>
        </w:tc>
      </w:tr>
    </w:tbl>
    <w:p w14:paraId="0432930E">
      <w:pPr>
        <w:pStyle w:val="4"/>
        <w:numPr>
          <w:numId w:val="0"/>
        </w:numPr>
        <w:ind w:leftChars="0"/>
      </w:pPr>
      <w:r>
        <w:rPr>
          <w:rFonts w:ascii="Times New Roman" w:hAnsi="Times New Roman" w:eastAsia="Times New Roman"/>
          <w:sz w:val="26"/>
        </w:rPr>
        <w:t>Đổi mật khẩu</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3"/>
        <w:gridCol w:w="7279"/>
      </w:tblGrid>
      <w:tr w14:paraId="5C7EB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3" w:type="dxa"/>
            <w:shd w:val="clear" w:color="auto" w:fill="D9EAF7"/>
            <w:tcMar>
              <w:top w:w="80" w:type="dxa"/>
              <w:left w:w="100" w:type="dxa"/>
              <w:bottom w:w="80" w:type="dxa"/>
              <w:right w:w="100" w:type="dxa"/>
            </w:tcMar>
            <w:vAlign w:val="center"/>
          </w:tcPr>
          <w:p w14:paraId="4D4BF06B">
            <w:pPr>
              <w:spacing w:before="0" w:after="0" w:line="360" w:lineRule="auto"/>
              <w:jc w:val="center"/>
            </w:pPr>
            <w:r>
              <w:rPr>
                <w:rFonts w:ascii="Times New Roman" w:hAnsi="Times New Roman" w:eastAsia="Times New Roman"/>
                <w:b/>
                <w:sz w:val="26"/>
              </w:rPr>
              <w:t>UseCase</w:t>
            </w:r>
          </w:p>
        </w:tc>
        <w:tc>
          <w:tcPr>
            <w:tcW w:w="7279" w:type="dxa"/>
            <w:shd w:val="clear" w:color="auto" w:fill="D9EAF7"/>
            <w:tcMar>
              <w:top w:w="80" w:type="dxa"/>
              <w:left w:w="100" w:type="dxa"/>
              <w:bottom w:w="80" w:type="dxa"/>
              <w:right w:w="100" w:type="dxa"/>
            </w:tcMar>
            <w:vAlign w:val="center"/>
          </w:tcPr>
          <w:p w14:paraId="718D79C2">
            <w:pPr>
              <w:spacing w:before="0" w:after="0" w:line="360" w:lineRule="auto"/>
              <w:jc w:val="center"/>
            </w:pPr>
            <w:r>
              <w:rPr>
                <w:rFonts w:ascii="Times New Roman" w:hAnsi="Times New Roman" w:eastAsia="Times New Roman"/>
                <w:b/>
                <w:sz w:val="26"/>
              </w:rPr>
              <w:t>Nội dung</w:t>
            </w:r>
          </w:p>
        </w:tc>
      </w:tr>
      <w:tr w14:paraId="7AA60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3" w:type="dxa"/>
            <w:tcMar>
              <w:top w:w="80" w:type="dxa"/>
              <w:left w:w="100" w:type="dxa"/>
              <w:bottom w:w="80" w:type="dxa"/>
              <w:right w:w="100" w:type="dxa"/>
            </w:tcMar>
            <w:vAlign w:val="center"/>
          </w:tcPr>
          <w:p w14:paraId="6B384440">
            <w:pPr>
              <w:spacing w:before="0" w:after="0" w:line="360" w:lineRule="auto"/>
              <w:jc w:val="both"/>
            </w:pPr>
            <w:r>
              <w:rPr>
                <w:rFonts w:ascii="Times New Roman" w:hAnsi="Times New Roman" w:eastAsia="Times New Roman"/>
                <w:b/>
                <w:sz w:val="26"/>
              </w:rPr>
              <w:t>Tên UseCase</w:t>
            </w:r>
          </w:p>
        </w:tc>
        <w:tc>
          <w:tcPr>
            <w:tcW w:w="7279" w:type="dxa"/>
            <w:tcMar>
              <w:top w:w="80" w:type="dxa"/>
              <w:left w:w="100" w:type="dxa"/>
              <w:bottom w:w="80" w:type="dxa"/>
              <w:right w:w="100" w:type="dxa"/>
            </w:tcMar>
            <w:vAlign w:val="center"/>
          </w:tcPr>
          <w:p w14:paraId="692BF88E">
            <w:pPr>
              <w:spacing w:before="0" w:after="0" w:line="360" w:lineRule="auto"/>
              <w:jc w:val="both"/>
            </w:pPr>
            <w:r>
              <w:rPr>
                <w:rFonts w:ascii="Times New Roman" w:hAnsi="Times New Roman" w:eastAsia="Times New Roman"/>
                <w:b/>
                <w:sz w:val="26"/>
              </w:rPr>
              <w:t>Đổi mật khẩu tài khoản</w:t>
            </w:r>
          </w:p>
        </w:tc>
      </w:tr>
      <w:tr w14:paraId="4865E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3" w:type="dxa"/>
            <w:tcMar>
              <w:top w:w="80" w:type="dxa"/>
              <w:left w:w="100" w:type="dxa"/>
              <w:bottom w:w="80" w:type="dxa"/>
              <w:right w:w="100" w:type="dxa"/>
            </w:tcMar>
            <w:vAlign w:val="center"/>
          </w:tcPr>
          <w:p w14:paraId="3AF2B5F8">
            <w:pPr>
              <w:spacing w:before="0" w:after="0" w:line="360" w:lineRule="auto"/>
              <w:jc w:val="both"/>
            </w:pPr>
            <w:r>
              <w:rPr>
                <w:rFonts w:ascii="Times New Roman" w:hAnsi="Times New Roman" w:eastAsia="Times New Roman"/>
                <w:b/>
                <w:sz w:val="26"/>
              </w:rPr>
              <w:t>Mô tả</w:t>
            </w:r>
          </w:p>
        </w:tc>
        <w:tc>
          <w:tcPr>
            <w:tcW w:w="7279" w:type="dxa"/>
            <w:tcMar>
              <w:top w:w="80" w:type="dxa"/>
              <w:left w:w="100" w:type="dxa"/>
              <w:bottom w:w="80" w:type="dxa"/>
              <w:right w:w="100" w:type="dxa"/>
            </w:tcMar>
            <w:vAlign w:val="center"/>
          </w:tcPr>
          <w:p w14:paraId="68226311">
            <w:pPr>
              <w:spacing w:before="0" w:after="0" w:line="360" w:lineRule="auto"/>
              <w:jc w:val="both"/>
            </w:pPr>
            <w:r>
              <w:rPr>
                <w:rFonts w:ascii="Times New Roman" w:hAnsi="Times New Roman" w:eastAsia="Times New Roman"/>
                <w:sz w:val="26"/>
              </w:rPr>
              <w:t>Người dùng thay đổi mật khẩu đăng nhập để nâng cao tính bảo mật.</w:t>
            </w:r>
          </w:p>
        </w:tc>
      </w:tr>
      <w:tr w14:paraId="12376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3" w:type="dxa"/>
            <w:tcMar>
              <w:top w:w="80" w:type="dxa"/>
              <w:left w:w="100" w:type="dxa"/>
              <w:bottom w:w="80" w:type="dxa"/>
              <w:right w:w="100" w:type="dxa"/>
            </w:tcMar>
            <w:vAlign w:val="center"/>
          </w:tcPr>
          <w:p w14:paraId="36C651E7">
            <w:pPr>
              <w:spacing w:before="0" w:after="0" w:line="360" w:lineRule="auto"/>
              <w:jc w:val="both"/>
            </w:pPr>
            <w:r>
              <w:rPr>
                <w:rFonts w:ascii="Times New Roman" w:hAnsi="Times New Roman" w:eastAsia="Times New Roman"/>
                <w:b/>
                <w:sz w:val="26"/>
              </w:rPr>
              <w:t>Actor</w:t>
            </w:r>
          </w:p>
        </w:tc>
        <w:tc>
          <w:tcPr>
            <w:tcW w:w="7279" w:type="dxa"/>
            <w:tcMar>
              <w:top w:w="80" w:type="dxa"/>
              <w:left w:w="100" w:type="dxa"/>
              <w:bottom w:w="80" w:type="dxa"/>
              <w:right w:w="100" w:type="dxa"/>
            </w:tcMar>
            <w:vAlign w:val="center"/>
          </w:tcPr>
          <w:p w14:paraId="0C9CE7F7">
            <w:pPr>
              <w:spacing w:before="0" w:after="0" w:line="360" w:lineRule="auto"/>
              <w:jc w:val="both"/>
            </w:pPr>
            <w:r>
              <w:rPr>
                <w:rFonts w:ascii="Times New Roman" w:hAnsi="Times New Roman" w:eastAsia="Times New Roman"/>
                <w:sz w:val="26"/>
              </w:rPr>
              <w:t>Sinh viên, Giảng viên, Quản trị viên.</w:t>
            </w:r>
          </w:p>
        </w:tc>
      </w:tr>
      <w:tr w14:paraId="70609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3" w:type="dxa"/>
            <w:tcMar>
              <w:top w:w="80" w:type="dxa"/>
              <w:left w:w="100" w:type="dxa"/>
              <w:bottom w:w="80" w:type="dxa"/>
              <w:right w:w="100" w:type="dxa"/>
            </w:tcMar>
            <w:vAlign w:val="center"/>
          </w:tcPr>
          <w:p w14:paraId="3B5DDE1D">
            <w:pPr>
              <w:spacing w:before="0" w:after="0" w:line="360" w:lineRule="auto"/>
              <w:jc w:val="both"/>
            </w:pPr>
            <w:r>
              <w:rPr>
                <w:rFonts w:ascii="Times New Roman" w:hAnsi="Times New Roman" w:eastAsia="Times New Roman"/>
                <w:b/>
                <w:sz w:val="26"/>
              </w:rPr>
              <w:t>Điều kiện kích hoạt</w:t>
            </w:r>
          </w:p>
        </w:tc>
        <w:tc>
          <w:tcPr>
            <w:tcW w:w="7279" w:type="dxa"/>
            <w:tcMar>
              <w:top w:w="80" w:type="dxa"/>
              <w:left w:w="100" w:type="dxa"/>
              <w:bottom w:w="80" w:type="dxa"/>
              <w:right w:w="100" w:type="dxa"/>
            </w:tcMar>
            <w:vAlign w:val="center"/>
          </w:tcPr>
          <w:p w14:paraId="608AE6C1">
            <w:pPr>
              <w:spacing w:before="0" w:after="0" w:line="360" w:lineRule="auto"/>
              <w:jc w:val="both"/>
            </w:pPr>
            <w:r>
              <w:rPr>
                <w:rFonts w:ascii="Times New Roman" w:hAnsi="Times New Roman" w:eastAsia="Times New Roman"/>
                <w:sz w:val="26"/>
              </w:rPr>
              <w:t>Người dùng vào mục Đổi mật khẩu trong trang cá nhân.</w:t>
            </w:r>
          </w:p>
        </w:tc>
      </w:tr>
      <w:tr w14:paraId="3238A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3" w:type="dxa"/>
            <w:tcMar>
              <w:top w:w="80" w:type="dxa"/>
              <w:left w:w="100" w:type="dxa"/>
              <w:bottom w:w="80" w:type="dxa"/>
              <w:right w:w="100" w:type="dxa"/>
            </w:tcMar>
            <w:vAlign w:val="center"/>
          </w:tcPr>
          <w:p w14:paraId="18898503">
            <w:pPr>
              <w:spacing w:before="0" w:after="0" w:line="360" w:lineRule="auto"/>
              <w:jc w:val="both"/>
            </w:pPr>
            <w:r>
              <w:rPr>
                <w:rFonts w:ascii="Times New Roman" w:hAnsi="Times New Roman" w:eastAsia="Times New Roman"/>
                <w:b/>
                <w:sz w:val="26"/>
              </w:rPr>
              <w:t>Tiền điều kiện</w:t>
            </w:r>
          </w:p>
        </w:tc>
        <w:tc>
          <w:tcPr>
            <w:tcW w:w="7279" w:type="dxa"/>
            <w:tcMar>
              <w:top w:w="80" w:type="dxa"/>
              <w:left w:w="100" w:type="dxa"/>
              <w:bottom w:w="80" w:type="dxa"/>
              <w:right w:w="100" w:type="dxa"/>
            </w:tcMar>
            <w:vAlign w:val="center"/>
          </w:tcPr>
          <w:p w14:paraId="7890FCA7">
            <w:pPr>
              <w:spacing w:before="0" w:after="0" w:line="360" w:lineRule="auto"/>
              <w:jc w:val="both"/>
            </w:pPr>
            <w:r>
              <w:rPr>
                <w:rFonts w:ascii="Times New Roman" w:hAnsi="Times New Roman" w:eastAsia="Times New Roman"/>
                <w:sz w:val="26"/>
              </w:rPr>
              <w:t>Người dùng đã đăng nhập.</w:t>
            </w:r>
          </w:p>
        </w:tc>
      </w:tr>
      <w:tr w14:paraId="15D1A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3" w:type="dxa"/>
            <w:tcMar>
              <w:top w:w="80" w:type="dxa"/>
              <w:left w:w="100" w:type="dxa"/>
              <w:bottom w:w="80" w:type="dxa"/>
              <w:right w:w="100" w:type="dxa"/>
            </w:tcMar>
            <w:vAlign w:val="center"/>
          </w:tcPr>
          <w:p w14:paraId="7C2F1834">
            <w:pPr>
              <w:spacing w:before="0" w:after="0" w:line="360" w:lineRule="auto"/>
              <w:jc w:val="both"/>
            </w:pPr>
            <w:r>
              <w:rPr>
                <w:rFonts w:ascii="Times New Roman" w:hAnsi="Times New Roman" w:eastAsia="Times New Roman"/>
                <w:b/>
                <w:sz w:val="26"/>
              </w:rPr>
              <w:t>Hậu điều kiện</w:t>
            </w:r>
          </w:p>
        </w:tc>
        <w:tc>
          <w:tcPr>
            <w:tcW w:w="7279" w:type="dxa"/>
            <w:tcMar>
              <w:top w:w="80" w:type="dxa"/>
              <w:left w:w="100" w:type="dxa"/>
              <w:bottom w:w="80" w:type="dxa"/>
              <w:right w:w="100" w:type="dxa"/>
            </w:tcMar>
            <w:vAlign w:val="center"/>
          </w:tcPr>
          <w:p w14:paraId="248D8B84">
            <w:pPr>
              <w:spacing w:before="0" w:after="0" w:line="360" w:lineRule="auto"/>
              <w:jc w:val="both"/>
            </w:pPr>
            <w:r>
              <w:rPr>
                <w:rFonts w:ascii="Times New Roman" w:hAnsi="Times New Roman" w:eastAsia="Times New Roman"/>
                <w:sz w:val="26"/>
              </w:rPr>
              <w:t>Mật khẩu mới được cập nhật trên Firebase Auth.</w:t>
            </w:r>
          </w:p>
        </w:tc>
      </w:tr>
      <w:tr w14:paraId="62C8B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3" w:type="dxa"/>
            <w:tcMar>
              <w:top w:w="80" w:type="dxa"/>
              <w:left w:w="100" w:type="dxa"/>
              <w:bottom w:w="80" w:type="dxa"/>
              <w:right w:w="100" w:type="dxa"/>
            </w:tcMar>
            <w:vAlign w:val="center"/>
          </w:tcPr>
          <w:p w14:paraId="06063219">
            <w:pPr>
              <w:spacing w:before="0" w:after="0" w:line="360" w:lineRule="auto"/>
              <w:jc w:val="both"/>
            </w:pPr>
            <w:r>
              <w:rPr>
                <w:rFonts w:ascii="Times New Roman" w:hAnsi="Times New Roman" w:eastAsia="Times New Roman"/>
                <w:b/>
                <w:sz w:val="26"/>
              </w:rPr>
              <w:t>Luồng sự kiện chính</w:t>
            </w:r>
          </w:p>
        </w:tc>
        <w:tc>
          <w:tcPr>
            <w:tcW w:w="7279" w:type="dxa"/>
            <w:tcMar>
              <w:top w:w="80" w:type="dxa"/>
              <w:left w:w="100" w:type="dxa"/>
              <w:bottom w:w="80" w:type="dxa"/>
              <w:right w:w="100" w:type="dxa"/>
            </w:tcMar>
            <w:vAlign w:val="center"/>
          </w:tcPr>
          <w:p w14:paraId="0BACABD5">
            <w:pPr>
              <w:spacing w:before="0" w:after="0" w:line="360" w:lineRule="auto"/>
              <w:jc w:val="both"/>
            </w:pPr>
            <w:r>
              <w:rPr>
                <w:rFonts w:ascii="Times New Roman" w:hAnsi="Times New Roman" w:eastAsia="Times New Roman"/>
                <w:sz w:val="26"/>
              </w:rPr>
              <w:t>1. Người dùng nhập mật khẩu hiện tại, mật khẩu mới và xác nhận mật khẩu mới.</w:t>
            </w:r>
            <w:r>
              <w:rPr>
                <w:rFonts w:ascii="Times New Roman" w:hAnsi="Times New Roman" w:eastAsia="Times New Roman"/>
                <w:sz w:val="26"/>
              </w:rPr>
              <w:br w:type="textWrapping"/>
            </w:r>
            <w:r>
              <w:rPr>
                <w:rFonts w:ascii="Times New Roman" w:hAnsi="Times New Roman" w:eastAsia="Times New Roman"/>
                <w:sz w:val="26"/>
              </w:rPr>
              <w:t>2. Nhấn nút "Đổi mật khẩu".</w:t>
            </w:r>
            <w:r>
              <w:rPr>
                <w:rFonts w:ascii="Times New Roman" w:hAnsi="Times New Roman" w:eastAsia="Times New Roman"/>
                <w:sz w:val="26"/>
              </w:rPr>
              <w:br w:type="textWrapping"/>
            </w:r>
            <w:r>
              <w:rPr>
                <w:rFonts w:ascii="Times New Roman" w:hAnsi="Times New Roman" w:eastAsia="Times New Roman"/>
                <w:sz w:val="26"/>
              </w:rPr>
              <w:t>3. Hệ thống kiểm tra mật khẩu hiện tại qua Firebase.</w:t>
            </w:r>
            <w:r>
              <w:rPr>
                <w:rFonts w:ascii="Times New Roman" w:hAnsi="Times New Roman" w:eastAsia="Times New Roman"/>
                <w:sz w:val="26"/>
              </w:rPr>
              <w:br w:type="textWrapping"/>
            </w:r>
            <w:r>
              <w:rPr>
                <w:rFonts w:ascii="Times New Roman" w:hAnsi="Times New Roman" w:eastAsia="Times New Roman"/>
                <w:sz w:val="26"/>
              </w:rPr>
              <w:t>4. Firebase cập nhật mật khẩu mới cho tài khoản.</w:t>
            </w:r>
            <w:r>
              <w:rPr>
                <w:rFonts w:ascii="Times New Roman" w:hAnsi="Times New Roman" w:eastAsia="Times New Roman"/>
                <w:sz w:val="26"/>
              </w:rPr>
              <w:br w:type="textWrapping"/>
            </w:r>
            <w:r>
              <w:rPr>
                <w:rFonts w:ascii="Times New Roman" w:hAnsi="Times New Roman" w:eastAsia="Times New Roman"/>
                <w:sz w:val="26"/>
              </w:rPr>
              <w:t>5. Hiển thị thông báo đổi mật khẩu thành công.</w:t>
            </w:r>
          </w:p>
        </w:tc>
      </w:tr>
      <w:tr w14:paraId="16385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3" w:type="dxa"/>
            <w:tcMar>
              <w:top w:w="80" w:type="dxa"/>
              <w:left w:w="100" w:type="dxa"/>
              <w:bottom w:w="80" w:type="dxa"/>
              <w:right w:w="100" w:type="dxa"/>
            </w:tcMar>
            <w:vAlign w:val="center"/>
          </w:tcPr>
          <w:p w14:paraId="05D76E9C">
            <w:pPr>
              <w:spacing w:before="0" w:after="0" w:line="360" w:lineRule="auto"/>
              <w:jc w:val="both"/>
            </w:pPr>
            <w:r>
              <w:rPr>
                <w:rFonts w:ascii="Times New Roman" w:hAnsi="Times New Roman" w:eastAsia="Times New Roman"/>
                <w:b/>
                <w:sz w:val="26"/>
              </w:rPr>
              <w:t>Luồng sự kiện phụ</w:t>
            </w:r>
          </w:p>
        </w:tc>
        <w:tc>
          <w:tcPr>
            <w:tcW w:w="7279" w:type="dxa"/>
            <w:tcMar>
              <w:top w:w="80" w:type="dxa"/>
              <w:left w:w="100" w:type="dxa"/>
              <w:bottom w:w="80" w:type="dxa"/>
              <w:right w:w="100" w:type="dxa"/>
            </w:tcMar>
            <w:vAlign w:val="center"/>
          </w:tcPr>
          <w:p w14:paraId="45376661">
            <w:pPr>
              <w:spacing w:before="0" w:after="0" w:line="360" w:lineRule="auto"/>
              <w:jc w:val="both"/>
            </w:pPr>
            <w:r>
              <w:rPr>
                <w:rFonts w:ascii="Times New Roman" w:hAnsi="Times New Roman" w:eastAsia="Times New Roman"/>
                <w:sz w:val="26"/>
              </w:rPr>
              <w:t>3a. Mật khẩu hiện tại không đúng → Báo lỗi xác thực.</w:t>
            </w:r>
            <w:r>
              <w:rPr>
                <w:rFonts w:ascii="Times New Roman" w:hAnsi="Times New Roman" w:eastAsia="Times New Roman"/>
                <w:sz w:val="26"/>
              </w:rPr>
              <w:br w:type="textWrapping"/>
            </w:r>
            <w:r>
              <w:rPr>
                <w:rFonts w:ascii="Times New Roman" w:hAnsi="Times New Roman" w:eastAsia="Times New Roman"/>
                <w:sz w:val="26"/>
              </w:rPr>
              <w:t>3b. Mật khẩu mới dưới 6 ký tự hoặc không khớp xác nhận → Báo lỗi mật khẩu không hợp lệ.</w:t>
            </w:r>
          </w:p>
        </w:tc>
      </w:tr>
    </w:tbl>
    <w:p w14:paraId="3C0BD70E">
      <w:pPr>
        <w:pStyle w:val="4"/>
        <w:numPr>
          <w:numId w:val="0"/>
        </w:numPr>
        <w:ind w:leftChars="0"/>
      </w:pPr>
      <w:r>
        <w:rPr>
          <w:rFonts w:ascii="Times New Roman" w:hAnsi="Times New Roman" w:eastAsia="Times New Roman"/>
          <w:sz w:val="26"/>
        </w:rPr>
        <w:t>Quản lý Tài khoản người dùng</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3"/>
        <w:gridCol w:w="7289"/>
      </w:tblGrid>
      <w:tr w14:paraId="31367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3" w:type="dxa"/>
            <w:shd w:val="clear" w:color="auto" w:fill="D9EAF7"/>
            <w:tcMar>
              <w:top w:w="80" w:type="dxa"/>
              <w:left w:w="100" w:type="dxa"/>
              <w:bottom w:w="80" w:type="dxa"/>
              <w:right w:w="100" w:type="dxa"/>
            </w:tcMar>
            <w:vAlign w:val="center"/>
          </w:tcPr>
          <w:p w14:paraId="4522207F">
            <w:pPr>
              <w:spacing w:before="0" w:after="0" w:line="360" w:lineRule="auto"/>
              <w:jc w:val="center"/>
            </w:pPr>
            <w:r>
              <w:rPr>
                <w:rFonts w:ascii="Times New Roman" w:hAnsi="Times New Roman" w:eastAsia="Times New Roman"/>
                <w:b/>
                <w:sz w:val="26"/>
              </w:rPr>
              <w:t>UseCase</w:t>
            </w:r>
          </w:p>
        </w:tc>
        <w:tc>
          <w:tcPr>
            <w:tcW w:w="7289" w:type="dxa"/>
            <w:shd w:val="clear" w:color="auto" w:fill="D9EAF7"/>
            <w:tcMar>
              <w:top w:w="80" w:type="dxa"/>
              <w:left w:w="100" w:type="dxa"/>
              <w:bottom w:w="80" w:type="dxa"/>
              <w:right w:w="100" w:type="dxa"/>
            </w:tcMar>
            <w:vAlign w:val="center"/>
          </w:tcPr>
          <w:p w14:paraId="388C5115">
            <w:pPr>
              <w:spacing w:before="0" w:after="0" w:line="360" w:lineRule="auto"/>
              <w:jc w:val="center"/>
            </w:pPr>
            <w:r>
              <w:rPr>
                <w:rFonts w:ascii="Times New Roman" w:hAnsi="Times New Roman" w:eastAsia="Times New Roman"/>
                <w:b/>
                <w:sz w:val="26"/>
              </w:rPr>
              <w:t>Nội dung</w:t>
            </w:r>
          </w:p>
        </w:tc>
      </w:tr>
      <w:tr w14:paraId="4A354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3" w:type="dxa"/>
            <w:tcMar>
              <w:top w:w="80" w:type="dxa"/>
              <w:left w:w="100" w:type="dxa"/>
              <w:bottom w:w="80" w:type="dxa"/>
              <w:right w:w="100" w:type="dxa"/>
            </w:tcMar>
            <w:vAlign w:val="center"/>
          </w:tcPr>
          <w:p w14:paraId="53D8B4B5">
            <w:pPr>
              <w:spacing w:before="0" w:after="0" w:line="360" w:lineRule="auto"/>
              <w:jc w:val="both"/>
            </w:pPr>
            <w:r>
              <w:rPr>
                <w:rFonts w:ascii="Times New Roman" w:hAnsi="Times New Roman" w:eastAsia="Times New Roman"/>
                <w:b/>
                <w:sz w:val="26"/>
              </w:rPr>
              <w:t>Tên UseCase</w:t>
            </w:r>
          </w:p>
        </w:tc>
        <w:tc>
          <w:tcPr>
            <w:tcW w:w="7289" w:type="dxa"/>
            <w:tcMar>
              <w:top w:w="80" w:type="dxa"/>
              <w:left w:w="100" w:type="dxa"/>
              <w:bottom w:w="80" w:type="dxa"/>
              <w:right w:w="100" w:type="dxa"/>
            </w:tcMar>
            <w:vAlign w:val="center"/>
          </w:tcPr>
          <w:p w14:paraId="588C2AA5">
            <w:pPr>
              <w:spacing w:before="0" w:after="0" w:line="360" w:lineRule="auto"/>
              <w:jc w:val="both"/>
            </w:pPr>
            <w:r>
              <w:rPr>
                <w:rFonts w:ascii="Times New Roman" w:hAnsi="Times New Roman" w:eastAsia="Times New Roman"/>
                <w:b/>
                <w:sz w:val="26"/>
              </w:rPr>
              <w:t>Quản lý Tài khoản người dùng (CRUD Users)</w:t>
            </w:r>
          </w:p>
        </w:tc>
      </w:tr>
      <w:tr w14:paraId="716E8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3" w:type="dxa"/>
            <w:tcMar>
              <w:top w:w="80" w:type="dxa"/>
              <w:left w:w="100" w:type="dxa"/>
              <w:bottom w:w="80" w:type="dxa"/>
              <w:right w:w="100" w:type="dxa"/>
            </w:tcMar>
            <w:vAlign w:val="center"/>
          </w:tcPr>
          <w:p w14:paraId="66E8261C">
            <w:pPr>
              <w:spacing w:before="0" w:after="0" w:line="360" w:lineRule="auto"/>
              <w:jc w:val="both"/>
            </w:pPr>
            <w:r>
              <w:rPr>
                <w:rFonts w:ascii="Times New Roman" w:hAnsi="Times New Roman" w:eastAsia="Times New Roman"/>
                <w:b/>
                <w:sz w:val="26"/>
              </w:rPr>
              <w:t>Mô tả</w:t>
            </w:r>
          </w:p>
        </w:tc>
        <w:tc>
          <w:tcPr>
            <w:tcW w:w="7289" w:type="dxa"/>
            <w:tcMar>
              <w:top w:w="80" w:type="dxa"/>
              <w:left w:w="100" w:type="dxa"/>
              <w:bottom w:w="80" w:type="dxa"/>
              <w:right w:w="100" w:type="dxa"/>
            </w:tcMar>
            <w:vAlign w:val="center"/>
          </w:tcPr>
          <w:p w14:paraId="4F9DA873">
            <w:pPr>
              <w:spacing w:before="0" w:after="0" w:line="360" w:lineRule="auto"/>
              <w:jc w:val="both"/>
            </w:pPr>
            <w:r>
              <w:rPr>
                <w:rFonts w:ascii="Times New Roman" w:hAnsi="Times New Roman" w:eastAsia="Times New Roman"/>
                <w:sz w:val="26"/>
              </w:rPr>
              <w:t>Quản trị viên tạo mới, chỉnh sửa thông tin, khóa hoặc mở khóa tài khoản Sinh viên, Giảng viên, Admin.</w:t>
            </w:r>
          </w:p>
        </w:tc>
      </w:tr>
      <w:tr w14:paraId="5D38C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3" w:type="dxa"/>
            <w:tcMar>
              <w:top w:w="80" w:type="dxa"/>
              <w:left w:w="100" w:type="dxa"/>
              <w:bottom w:w="80" w:type="dxa"/>
              <w:right w:w="100" w:type="dxa"/>
            </w:tcMar>
            <w:vAlign w:val="center"/>
          </w:tcPr>
          <w:p w14:paraId="748A1C77">
            <w:pPr>
              <w:spacing w:before="0" w:after="0" w:line="360" w:lineRule="auto"/>
              <w:jc w:val="both"/>
            </w:pPr>
            <w:r>
              <w:rPr>
                <w:rFonts w:ascii="Times New Roman" w:hAnsi="Times New Roman" w:eastAsia="Times New Roman"/>
                <w:b/>
                <w:sz w:val="26"/>
              </w:rPr>
              <w:t>Actor</w:t>
            </w:r>
          </w:p>
        </w:tc>
        <w:tc>
          <w:tcPr>
            <w:tcW w:w="7289" w:type="dxa"/>
            <w:tcMar>
              <w:top w:w="80" w:type="dxa"/>
              <w:left w:w="100" w:type="dxa"/>
              <w:bottom w:w="80" w:type="dxa"/>
              <w:right w:w="100" w:type="dxa"/>
            </w:tcMar>
            <w:vAlign w:val="center"/>
          </w:tcPr>
          <w:p w14:paraId="17E630A8">
            <w:pPr>
              <w:spacing w:before="0" w:after="0" w:line="360" w:lineRule="auto"/>
              <w:jc w:val="both"/>
            </w:pPr>
            <w:r>
              <w:rPr>
                <w:rFonts w:ascii="Times New Roman" w:hAnsi="Times New Roman" w:eastAsia="Times New Roman"/>
                <w:sz w:val="26"/>
              </w:rPr>
              <w:t>Quản trị viên (Admin).</w:t>
            </w:r>
          </w:p>
        </w:tc>
      </w:tr>
      <w:tr w14:paraId="13DFA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3" w:type="dxa"/>
            <w:tcMar>
              <w:top w:w="80" w:type="dxa"/>
              <w:left w:w="100" w:type="dxa"/>
              <w:bottom w:w="80" w:type="dxa"/>
              <w:right w:w="100" w:type="dxa"/>
            </w:tcMar>
            <w:vAlign w:val="center"/>
          </w:tcPr>
          <w:p w14:paraId="1E938D83">
            <w:pPr>
              <w:spacing w:before="0" w:after="0" w:line="360" w:lineRule="auto"/>
              <w:jc w:val="both"/>
            </w:pPr>
            <w:r>
              <w:rPr>
                <w:rFonts w:ascii="Times New Roman" w:hAnsi="Times New Roman" w:eastAsia="Times New Roman"/>
                <w:b/>
                <w:sz w:val="26"/>
              </w:rPr>
              <w:t>Điều kiện kích hoạt</w:t>
            </w:r>
          </w:p>
        </w:tc>
        <w:tc>
          <w:tcPr>
            <w:tcW w:w="7289" w:type="dxa"/>
            <w:tcMar>
              <w:top w:w="80" w:type="dxa"/>
              <w:left w:w="100" w:type="dxa"/>
              <w:bottom w:w="80" w:type="dxa"/>
              <w:right w:w="100" w:type="dxa"/>
            </w:tcMar>
            <w:vAlign w:val="center"/>
          </w:tcPr>
          <w:p w14:paraId="709F6C3B">
            <w:pPr>
              <w:spacing w:before="0" w:after="0" w:line="360" w:lineRule="auto"/>
              <w:jc w:val="both"/>
            </w:pPr>
            <w:r>
              <w:rPr>
                <w:rFonts w:ascii="Times New Roman" w:hAnsi="Times New Roman" w:eastAsia="Times New Roman"/>
                <w:sz w:val="26"/>
              </w:rPr>
              <w:t>Quản trị viên mở trang /dashboard/users.</w:t>
            </w:r>
          </w:p>
        </w:tc>
      </w:tr>
      <w:tr w14:paraId="3CC3D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3" w:type="dxa"/>
            <w:tcMar>
              <w:top w:w="80" w:type="dxa"/>
              <w:left w:w="100" w:type="dxa"/>
              <w:bottom w:w="80" w:type="dxa"/>
              <w:right w:w="100" w:type="dxa"/>
            </w:tcMar>
            <w:vAlign w:val="center"/>
          </w:tcPr>
          <w:p w14:paraId="1FC3FD50">
            <w:pPr>
              <w:spacing w:before="0" w:after="0" w:line="360" w:lineRule="auto"/>
              <w:jc w:val="both"/>
            </w:pPr>
            <w:r>
              <w:rPr>
                <w:rFonts w:ascii="Times New Roman" w:hAnsi="Times New Roman" w:eastAsia="Times New Roman"/>
                <w:b/>
                <w:sz w:val="26"/>
              </w:rPr>
              <w:t>Tiền điều kiện</w:t>
            </w:r>
          </w:p>
        </w:tc>
        <w:tc>
          <w:tcPr>
            <w:tcW w:w="7289" w:type="dxa"/>
            <w:tcMar>
              <w:top w:w="80" w:type="dxa"/>
              <w:left w:w="100" w:type="dxa"/>
              <w:bottom w:w="80" w:type="dxa"/>
              <w:right w:w="100" w:type="dxa"/>
            </w:tcMar>
            <w:vAlign w:val="center"/>
          </w:tcPr>
          <w:p w14:paraId="40B4E587">
            <w:pPr>
              <w:spacing w:before="0" w:after="0" w:line="360" w:lineRule="auto"/>
              <w:jc w:val="both"/>
            </w:pPr>
            <w:r>
              <w:rPr>
                <w:rFonts w:ascii="Times New Roman" w:hAnsi="Times New Roman" w:eastAsia="Times New Roman"/>
                <w:sz w:val="26"/>
              </w:rPr>
              <w:t>Quản trị viên sở hữu quyền users.manage.</w:t>
            </w:r>
          </w:p>
        </w:tc>
      </w:tr>
      <w:tr w14:paraId="07D0B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3" w:type="dxa"/>
            <w:tcMar>
              <w:top w:w="80" w:type="dxa"/>
              <w:left w:w="100" w:type="dxa"/>
              <w:bottom w:w="80" w:type="dxa"/>
              <w:right w:w="100" w:type="dxa"/>
            </w:tcMar>
            <w:vAlign w:val="center"/>
          </w:tcPr>
          <w:p w14:paraId="14902341">
            <w:pPr>
              <w:spacing w:before="0" w:after="0" w:line="360" w:lineRule="auto"/>
              <w:jc w:val="both"/>
            </w:pPr>
            <w:r>
              <w:rPr>
                <w:rFonts w:ascii="Times New Roman" w:hAnsi="Times New Roman" w:eastAsia="Times New Roman"/>
                <w:b/>
                <w:sz w:val="26"/>
              </w:rPr>
              <w:t>Hậu điều kiện</w:t>
            </w:r>
          </w:p>
        </w:tc>
        <w:tc>
          <w:tcPr>
            <w:tcW w:w="7289" w:type="dxa"/>
            <w:tcMar>
              <w:top w:w="80" w:type="dxa"/>
              <w:left w:w="100" w:type="dxa"/>
              <w:bottom w:w="80" w:type="dxa"/>
              <w:right w:w="100" w:type="dxa"/>
            </w:tcMar>
            <w:vAlign w:val="center"/>
          </w:tcPr>
          <w:p w14:paraId="31895D5E">
            <w:pPr>
              <w:spacing w:before="0" w:after="0" w:line="360" w:lineRule="auto"/>
              <w:jc w:val="both"/>
            </w:pPr>
            <w:r>
              <w:rPr>
                <w:rFonts w:ascii="Times New Roman" w:hAnsi="Times New Roman" w:eastAsia="Times New Roman"/>
                <w:sz w:val="26"/>
              </w:rPr>
              <w:t>Tài khoản được tạo đồng bộ trên cả Firebase Auth và MongoDB users.</w:t>
            </w:r>
          </w:p>
        </w:tc>
      </w:tr>
      <w:tr w14:paraId="69779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3" w:type="dxa"/>
            <w:tcMar>
              <w:top w:w="80" w:type="dxa"/>
              <w:left w:w="100" w:type="dxa"/>
              <w:bottom w:w="80" w:type="dxa"/>
              <w:right w:w="100" w:type="dxa"/>
            </w:tcMar>
            <w:vAlign w:val="center"/>
          </w:tcPr>
          <w:p w14:paraId="62F554B3">
            <w:pPr>
              <w:spacing w:before="0" w:after="0" w:line="360" w:lineRule="auto"/>
              <w:jc w:val="both"/>
            </w:pPr>
            <w:r>
              <w:rPr>
                <w:rFonts w:ascii="Times New Roman" w:hAnsi="Times New Roman" w:eastAsia="Times New Roman"/>
                <w:b/>
                <w:sz w:val="26"/>
              </w:rPr>
              <w:t>Luồng sự kiện chính</w:t>
            </w:r>
          </w:p>
        </w:tc>
        <w:tc>
          <w:tcPr>
            <w:tcW w:w="7289" w:type="dxa"/>
            <w:tcMar>
              <w:top w:w="80" w:type="dxa"/>
              <w:left w:w="100" w:type="dxa"/>
              <w:bottom w:w="80" w:type="dxa"/>
              <w:right w:w="100" w:type="dxa"/>
            </w:tcMar>
            <w:vAlign w:val="center"/>
          </w:tcPr>
          <w:p w14:paraId="342D3A86">
            <w:pPr>
              <w:spacing w:before="0" w:after="0" w:line="360" w:lineRule="auto"/>
              <w:jc w:val="both"/>
            </w:pPr>
            <w:r>
              <w:rPr>
                <w:rFonts w:ascii="Times New Roman" w:hAnsi="Times New Roman" w:eastAsia="Times New Roman"/>
                <w:sz w:val="26"/>
              </w:rPr>
              <w:t>1. Quản trị viên nhấn "Thêm người dùng mới".</w:t>
            </w:r>
            <w:r>
              <w:rPr>
                <w:rFonts w:ascii="Times New Roman" w:hAnsi="Times New Roman" w:eastAsia="Times New Roman"/>
                <w:sz w:val="26"/>
              </w:rPr>
              <w:br w:type="textWrapping"/>
            </w:r>
            <w:r>
              <w:rPr>
                <w:rFonts w:ascii="Times New Roman" w:hAnsi="Times New Roman" w:eastAsia="Times New Roman"/>
                <w:sz w:val="26"/>
              </w:rPr>
              <w:t>2. Nhập Mã (MSSV/MSGV), Họ tên, Email, Số điện thoại, Vai trò và Mật khẩu khởi tạo.</w:t>
            </w:r>
            <w:r>
              <w:rPr>
                <w:rFonts w:ascii="Times New Roman" w:hAnsi="Times New Roman" w:eastAsia="Times New Roman"/>
                <w:sz w:val="26"/>
              </w:rPr>
              <w:br w:type="textWrapping"/>
            </w:r>
            <w:r>
              <w:rPr>
                <w:rFonts w:ascii="Times New Roman" w:hAnsi="Times New Roman" w:eastAsia="Times New Roman"/>
                <w:sz w:val="26"/>
              </w:rPr>
              <w:t>3. Nhấn "Lưu thông tin".</w:t>
            </w:r>
            <w:r>
              <w:rPr>
                <w:rFonts w:ascii="Times New Roman" w:hAnsi="Times New Roman" w:eastAsia="Times New Roman"/>
                <w:sz w:val="26"/>
              </w:rPr>
              <w:br w:type="textWrapping"/>
            </w:r>
            <w:r>
              <w:rPr>
                <w:rFonts w:ascii="Times New Roman" w:hAnsi="Times New Roman" w:eastAsia="Times New Roman"/>
                <w:sz w:val="26"/>
              </w:rPr>
              <w:t>4. Backend gọi Firebase Admin SDK tạo tài khoản định danh.</w:t>
            </w:r>
            <w:r>
              <w:rPr>
                <w:rFonts w:ascii="Times New Roman" w:hAnsi="Times New Roman" w:eastAsia="Times New Roman"/>
                <w:sz w:val="26"/>
              </w:rPr>
              <w:br w:type="textWrapping"/>
            </w:r>
            <w:r>
              <w:rPr>
                <w:rFonts w:ascii="Times New Roman" w:hAnsi="Times New Roman" w:eastAsia="Times New Roman"/>
                <w:sz w:val="26"/>
              </w:rPr>
              <w:t>5. Backend lưu bản ghi vào collection users liên kết với roleId.</w:t>
            </w:r>
            <w:r>
              <w:rPr>
                <w:rFonts w:ascii="Times New Roman" w:hAnsi="Times New Roman" w:eastAsia="Times New Roman"/>
                <w:sz w:val="26"/>
              </w:rPr>
              <w:br w:type="textWrapping"/>
            </w:r>
            <w:r>
              <w:rPr>
                <w:rFonts w:ascii="Times New Roman" w:hAnsi="Times New Roman" w:eastAsia="Times New Roman"/>
                <w:sz w:val="26"/>
              </w:rPr>
              <w:t>6. Hiển thị thông báo thành công và làm mới danh sách.</w:t>
            </w:r>
          </w:p>
        </w:tc>
      </w:tr>
      <w:tr w14:paraId="1560C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3" w:type="dxa"/>
            <w:tcMar>
              <w:top w:w="80" w:type="dxa"/>
              <w:left w:w="100" w:type="dxa"/>
              <w:bottom w:w="80" w:type="dxa"/>
              <w:right w:w="100" w:type="dxa"/>
            </w:tcMar>
            <w:vAlign w:val="center"/>
          </w:tcPr>
          <w:p w14:paraId="58D6A845">
            <w:pPr>
              <w:spacing w:before="0" w:after="0" w:line="360" w:lineRule="auto"/>
              <w:jc w:val="both"/>
            </w:pPr>
            <w:r>
              <w:rPr>
                <w:rFonts w:ascii="Times New Roman" w:hAnsi="Times New Roman" w:eastAsia="Times New Roman"/>
                <w:b/>
                <w:sz w:val="26"/>
              </w:rPr>
              <w:t>Luồng sự kiện phụ</w:t>
            </w:r>
          </w:p>
        </w:tc>
        <w:tc>
          <w:tcPr>
            <w:tcW w:w="7289" w:type="dxa"/>
            <w:tcMar>
              <w:top w:w="80" w:type="dxa"/>
              <w:left w:w="100" w:type="dxa"/>
              <w:bottom w:w="80" w:type="dxa"/>
              <w:right w:w="100" w:type="dxa"/>
            </w:tcMar>
            <w:vAlign w:val="center"/>
          </w:tcPr>
          <w:p w14:paraId="3309EDDC">
            <w:pPr>
              <w:spacing w:before="0" w:after="0" w:line="360" w:lineRule="auto"/>
              <w:jc w:val="both"/>
            </w:pPr>
            <w:r>
              <w:rPr>
                <w:rFonts w:ascii="Times New Roman" w:hAnsi="Times New Roman" w:eastAsia="Times New Roman"/>
                <w:sz w:val="26"/>
              </w:rPr>
              <w:t>4a. Email đã tồn tại trên Firebase → Báo lỗi trùng email.</w:t>
            </w:r>
            <w:r>
              <w:rPr>
                <w:rFonts w:ascii="Times New Roman" w:hAnsi="Times New Roman" w:eastAsia="Times New Roman"/>
                <w:sz w:val="26"/>
              </w:rPr>
              <w:br w:type="textWrapping"/>
            </w:r>
            <w:r>
              <w:rPr>
                <w:rFonts w:ascii="Times New Roman" w:hAnsi="Times New Roman" w:eastAsia="Times New Roman"/>
                <w:sz w:val="26"/>
              </w:rPr>
              <w:t>5a. Mã người dùng (userCode) trùng lặp → Báo lỗi mã người dùng đã tồn tại.</w:t>
            </w:r>
          </w:p>
        </w:tc>
      </w:tr>
    </w:tbl>
    <w:p w14:paraId="2FF80A06">
      <w:pPr>
        <w:pStyle w:val="4"/>
        <w:numPr>
          <w:numId w:val="0"/>
        </w:numPr>
        <w:ind w:leftChars="0"/>
      </w:pPr>
      <w:r>
        <w:rPr>
          <w:rFonts w:ascii="Times New Roman" w:hAnsi="Times New Roman" w:eastAsia="Times New Roman"/>
          <w:sz w:val="26"/>
        </w:rPr>
        <w:t>Phân quyền &amp; Quản lý Vai trò (RBAC)</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3"/>
        <w:gridCol w:w="7289"/>
      </w:tblGrid>
      <w:tr w14:paraId="48BB0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3" w:type="dxa"/>
            <w:shd w:val="clear" w:color="auto" w:fill="D9EAF7"/>
            <w:tcMar>
              <w:top w:w="80" w:type="dxa"/>
              <w:left w:w="100" w:type="dxa"/>
              <w:bottom w:w="80" w:type="dxa"/>
              <w:right w:w="100" w:type="dxa"/>
            </w:tcMar>
            <w:vAlign w:val="center"/>
          </w:tcPr>
          <w:p w14:paraId="0CDFD1A8">
            <w:pPr>
              <w:spacing w:before="0" w:after="0" w:line="360" w:lineRule="auto"/>
              <w:jc w:val="center"/>
            </w:pPr>
            <w:r>
              <w:rPr>
                <w:rFonts w:ascii="Times New Roman" w:hAnsi="Times New Roman" w:eastAsia="Times New Roman"/>
                <w:b/>
                <w:sz w:val="26"/>
              </w:rPr>
              <w:t>UseCase</w:t>
            </w:r>
          </w:p>
        </w:tc>
        <w:tc>
          <w:tcPr>
            <w:tcW w:w="7289" w:type="dxa"/>
            <w:shd w:val="clear" w:color="auto" w:fill="D9EAF7"/>
            <w:tcMar>
              <w:top w:w="80" w:type="dxa"/>
              <w:left w:w="100" w:type="dxa"/>
              <w:bottom w:w="80" w:type="dxa"/>
              <w:right w:w="100" w:type="dxa"/>
            </w:tcMar>
            <w:vAlign w:val="center"/>
          </w:tcPr>
          <w:p w14:paraId="78F9CC6B">
            <w:pPr>
              <w:spacing w:before="0" w:after="0" w:line="360" w:lineRule="auto"/>
              <w:jc w:val="center"/>
            </w:pPr>
            <w:r>
              <w:rPr>
                <w:rFonts w:ascii="Times New Roman" w:hAnsi="Times New Roman" w:eastAsia="Times New Roman"/>
                <w:b/>
                <w:sz w:val="26"/>
              </w:rPr>
              <w:t>Nội dung</w:t>
            </w:r>
          </w:p>
        </w:tc>
      </w:tr>
      <w:tr w14:paraId="2475E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3" w:type="dxa"/>
            <w:tcMar>
              <w:top w:w="80" w:type="dxa"/>
              <w:left w:w="100" w:type="dxa"/>
              <w:bottom w:w="80" w:type="dxa"/>
              <w:right w:w="100" w:type="dxa"/>
            </w:tcMar>
            <w:vAlign w:val="center"/>
          </w:tcPr>
          <w:p w14:paraId="6C1748C6">
            <w:pPr>
              <w:spacing w:before="0" w:after="0" w:line="360" w:lineRule="auto"/>
              <w:jc w:val="both"/>
            </w:pPr>
            <w:r>
              <w:rPr>
                <w:rFonts w:ascii="Times New Roman" w:hAnsi="Times New Roman" w:eastAsia="Times New Roman"/>
                <w:b/>
                <w:sz w:val="26"/>
              </w:rPr>
              <w:t>Tên UseCase</w:t>
            </w:r>
          </w:p>
        </w:tc>
        <w:tc>
          <w:tcPr>
            <w:tcW w:w="7289" w:type="dxa"/>
            <w:tcMar>
              <w:top w:w="80" w:type="dxa"/>
              <w:left w:w="100" w:type="dxa"/>
              <w:bottom w:w="80" w:type="dxa"/>
              <w:right w:w="100" w:type="dxa"/>
            </w:tcMar>
            <w:vAlign w:val="center"/>
          </w:tcPr>
          <w:p w14:paraId="0DD2F43A">
            <w:pPr>
              <w:spacing w:before="0" w:after="0" w:line="360" w:lineRule="auto"/>
              <w:jc w:val="both"/>
            </w:pPr>
            <w:r>
              <w:rPr>
                <w:rFonts w:ascii="Times New Roman" w:hAnsi="Times New Roman" w:eastAsia="Times New Roman"/>
                <w:b/>
                <w:sz w:val="26"/>
              </w:rPr>
              <w:t>Quản lý Vai trò và Ma trận Phân quyền</w:t>
            </w:r>
          </w:p>
        </w:tc>
      </w:tr>
      <w:tr w14:paraId="49656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3" w:type="dxa"/>
            <w:tcMar>
              <w:top w:w="80" w:type="dxa"/>
              <w:left w:w="100" w:type="dxa"/>
              <w:bottom w:w="80" w:type="dxa"/>
              <w:right w:w="100" w:type="dxa"/>
            </w:tcMar>
            <w:vAlign w:val="center"/>
          </w:tcPr>
          <w:p w14:paraId="312D8D9C">
            <w:pPr>
              <w:spacing w:before="0" w:after="0" w:line="360" w:lineRule="auto"/>
              <w:jc w:val="both"/>
            </w:pPr>
            <w:r>
              <w:rPr>
                <w:rFonts w:ascii="Times New Roman" w:hAnsi="Times New Roman" w:eastAsia="Times New Roman"/>
                <w:b/>
                <w:sz w:val="26"/>
              </w:rPr>
              <w:t>Mô tả</w:t>
            </w:r>
          </w:p>
        </w:tc>
        <w:tc>
          <w:tcPr>
            <w:tcW w:w="7289" w:type="dxa"/>
            <w:tcMar>
              <w:top w:w="80" w:type="dxa"/>
              <w:left w:w="100" w:type="dxa"/>
              <w:bottom w:w="80" w:type="dxa"/>
              <w:right w:w="100" w:type="dxa"/>
            </w:tcMar>
            <w:vAlign w:val="center"/>
          </w:tcPr>
          <w:p w14:paraId="69FF1986">
            <w:pPr>
              <w:spacing w:before="0" w:after="0" w:line="360" w:lineRule="auto"/>
              <w:jc w:val="both"/>
            </w:pPr>
            <w:r>
              <w:rPr>
                <w:rFonts w:ascii="Times New Roman" w:hAnsi="Times New Roman" w:eastAsia="Times New Roman"/>
                <w:sz w:val="26"/>
              </w:rPr>
              <w:t>Quản trị viên tạo vai trò mới (Role) và tích chọn các quyền hạn (Permissions) cho vai trò đó trong hệ thống.</w:t>
            </w:r>
          </w:p>
        </w:tc>
      </w:tr>
      <w:tr w14:paraId="1E21C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3" w:type="dxa"/>
            <w:tcMar>
              <w:top w:w="80" w:type="dxa"/>
              <w:left w:w="100" w:type="dxa"/>
              <w:bottom w:w="80" w:type="dxa"/>
              <w:right w:w="100" w:type="dxa"/>
            </w:tcMar>
            <w:vAlign w:val="center"/>
          </w:tcPr>
          <w:p w14:paraId="4A6068DB">
            <w:pPr>
              <w:spacing w:before="0" w:after="0" w:line="360" w:lineRule="auto"/>
              <w:jc w:val="both"/>
            </w:pPr>
            <w:r>
              <w:rPr>
                <w:rFonts w:ascii="Times New Roman" w:hAnsi="Times New Roman" w:eastAsia="Times New Roman"/>
                <w:b/>
                <w:sz w:val="26"/>
              </w:rPr>
              <w:t>Actor</w:t>
            </w:r>
          </w:p>
        </w:tc>
        <w:tc>
          <w:tcPr>
            <w:tcW w:w="7289" w:type="dxa"/>
            <w:tcMar>
              <w:top w:w="80" w:type="dxa"/>
              <w:left w:w="100" w:type="dxa"/>
              <w:bottom w:w="80" w:type="dxa"/>
              <w:right w:w="100" w:type="dxa"/>
            </w:tcMar>
            <w:vAlign w:val="center"/>
          </w:tcPr>
          <w:p w14:paraId="7D632EA5">
            <w:pPr>
              <w:spacing w:before="0" w:after="0" w:line="360" w:lineRule="auto"/>
              <w:jc w:val="both"/>
            </w:pPr>
            <w:r>
              <w:rPr>
                <w:rFonts w:ascii="Times New Roman" w:hAnsi="Times New Roman" w:eastAsia="Times New Roman"/>
                <w:sz w:val="26"/>
              </w:rPr>
              <w:t>Quản trị viên (Admin).</w:t>
            </w:r>
          </w:p>
        </w:tc>
      </w:tr>
      <w:tr w14:paraId="5F371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3" w:type="dxa"/>
            <w:tcMar>
              <w:top w:w="80" w:type="dxa"/>
              <w:left w:w="100" w:type="dxa"/>
              <w:bottom w:w="80" w:type="dxa"/>
              <w:right w:w="100" w:type="dxa"/>
            </w:tcMar>
            <w:vAlign w:val="center"/>
          </w:tcPr>
          <w:p w14:paraId="3001896C">
            <w:pPr>
              <w:spacing w:before="0" w:after="0" w:line="360" w:lineRule="auto"/>
              <w:jc w:val="both"/>
            </w:pPr>
            <w:r>
              <w:rPr>
                <w:rFonts w:ascii="Times New Roman" w:hAnsi="Times New Roman" w:eastAsia="Times New Roman"/>
                <w:b/>
                <w:sz w:val="26"/>
              </w:rPr>
              <w:t>Điều kiện kích hoạt</w:t>
            </w:r>
          </w:p>
        </w:tc>
        <w:tc>
          <w:tcPr>
            <w:tcW w:w="7289" w:type="dxa"/>
            <w:tcMar>
              <w:top w:w="80" w:type="dxa"/>
              <w:left w:w="100" w:type="dxa"/>
              <w:bottom w:w="80" w:type="dxa"/>
              <w:right w:w="100" w:type="dxa"/>
            </w:tcMar>
            <w:vAlign w:val="center"/>
          </w:tcPr>
          <w:p w14:paraId="081D71B6">
            <w:pPr>
              <w:spacing w:before="0" w:after="0" w:line="360" w:lineRule="auto"/>
              <w:jc w:val="both"/>
            </w:pPr>
            <w:r>
              <w:rPr>
                <w:rFonts w:ascii="Times New Roman" w:hAnsi="Times New Roman" w:eastAsia="Times New Roman"/>
                <w:sz w:val="26"/>
              </w:rPr>
              <w:t>Quản trị viên truy cập mục /dashboard/roles.</w:t>
            </w:r>
          </w:p>
        </w:tc>
      </w:tr>
      <w:tr w14:paraId="15098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3" w:type="dxa"/>
            <w:tcMar>
              <w:top w:w="80" w:type="dxa"/>
              <w:left w:w="100" w:type="dxa"/>
              <w:bottom w:w="80" w:type="dxa"/>
              <w:right w:w="100" w:type="dxa"/>
            </w:tcMar>
            <w:vAlign w:val="center"/>
          </w:tcPr>
          <w:p w14:paraId="7AEE541E">
            <w:pPr>
              <w:spacing w:before="0" w:after="0" w:line="360" w:lineRule="auto"/>
              <w:jc w:val="both"/>
            </w:pPr>
            <w:r>
              <w:rPr>
                <w:rFonts w:ascii="Times New Roman" w:hAnsi="Times New Roman" w:eastAsia="Times New Roman"/>
                <w:b/>
                <w:sz w:val="26"/>
              </w:rPr>
              <w:t>Tiền điều kiện</w:t>
            </w:r>
          </w:p>
        </w:tc>
        <w:tc>
          <w:tcPr>
            <w:tcW w:w="7289" w:type="dxa"/>
            <w:tcMar>
              <w:top w:w="80" w:type="dxa"/>
              <w:left w:w="100" w:type="dxa"/>
              <w:bottom w:w="80" w:type="dxa"/>
              <w:right w:w="100" w:type="dxa"/>
            </w:tcMar>
            <w:vAlign w:val="center"/>
          </w:tcPr>
          <w:p w14:paraId="38638194">
            <w:pPr>
              <w:spacing w:before="0" w:after="0" w:line="360" w:lineRule="auto"/>
              <w:jc w:val="both"/>
            </w:pPr>
            <w:r>
              <w:rPr>
                <w:rFonts w:ascii="Times New Roman" w:hAnsi="Times New Roman" w:eastAsia="Times New Roman"/>
                <w:sz w:val="26"/>
              </w:rPr>
              <w:t>Quản trị viên sở hữu quyền system.settings.</w:t>
            </w:r>
          </w:p>
        </w:tc>
      </w:tr>
      <w:tr w14:paraId="06353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3" w:type="dxa"/>
            <w:tcMar>
              <w:top w:w="80" w:type="dxa"/>
              <w:left w:w="100" w:type="dxa"/>
              <w:bottom w:w="80" w:type="dxa"/>
              <w:right w:w="100" w:type="dxa"/>
            </w:tcMar>
            <w:vAlign w:val="center"/>
          </w:tcPr>
          <w:p w14:paraId="5F638EA6">
            <w:pPr>
              <w:spacing w:before="0" w:after="0" w:line="360" w:lineRule="auto"/>
              <w:jc w:val="both"/>
            </w:pPr>
            <w:r>
              <w:rPr>
                <w:rFonts w:ascii="Times New Roman" w:hAnsi="Times New Roman" w:eastAsia="Times New Roman"/>
                <w:b/>
                <w:sz w:val="26"/>
              </w:rPr>
              <w:t>Hậu điều kiện</w:t>
            </w:r>
          </w:p>
        </w:tc>
        <w:tc>
          <w:tcPr>
            <w:tcW w:w="7289" w:type="dxa"/>
            <w:tcMar>
              <w:top w:w="80" w:type="dxa"/>
              <w:left w:w="100" w:type="dxa"/>
              <w:bottom w:w="80" w:type="dxa"/>
              <w:right w:w="100" w:type="dxa"/>
            </w:tcMar>
            <w:vAlign w:val="center"/>
          </w:tcPr>
          <w:p w14:paraId="53819F49">
            <w:pPr>
              <w:spacing w:before="0" w:after="0" w:line="360" w:lineRule="auto"/>
              <w:jc w:val="both"/>
            </w:pPr>
            <w:r>
              <w:rPr>
                <w:rFonts w:ascii="Times New Roman" w:hAnsi="Times New Roman" w:eastAsia="Times New Roman"/>
                <w:sz w:val="26"/>
              </w:rPr>
              <w:t>Ma trận quyền mới được lưu vào collection roles và có hiệu lực ngay lập tức.</w:t>
            </w:r>
          </w:p>
        </w:tc>
      </w:tr>
      <w:tr w14:paraId="34D67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3" w:type="dxa"/>
            <w:tcMar>
              <w:top w:w="80" w:type="dxa"/>
              <w:left w:w="100" w:type="dxa"/>
              <w:bottom w:w="80" w:type="dxa"/>
              <w:right w:w="100" w:type="dxa"/>
            </w:tcMar>
            <w:vAlign w:val="center"/>
          </w:tcPr>
          <w:p w14:paraId="4B8D5740">
            <w:pPr>
              <w:spacing w:before="0" w:after="0" w:line="360" w:lineRule="auto"/>
              <w:jc w:val="both"/>
            </w:pPr>
            <w:r>
              <w:rPr>
                <w:rFonts w:ascii="Times New Roman" w:hAnsi="Times New Roman" w:eastAsia="Times New Roman"/>
                <w:b/>
                <w:sz w:val="26"/>
              </w:rPr>
              <w:t>Luồng sự kiện chính</w:t>
            </w:r>
          </w:p>
        </w:tc>
        <w:tc>
          <w:tcPr>
            <w:tcW w:w="7289" w:type="dxa"/>
            <w:tcMar>
              <w:top w:w="80" w:type="dxa"/>
              <w:left w:w="100" w:type="dxa"/>
              <w:bottom w:w="80" w:type="dxa"/>
              <w:right w:w="100" w:type="dxa"/>
            </w:tcMar>
            <w:vAlign w:val="center"/>
          </w:tcPr>
          <w:p w14:paraId="1DA55671">
            <w:pPr>
              <w:spacing w:before="0" w:after="0" w:line="360" w:lineRule="auto"/>
              <w:jc w:val="both"/>
            </w:pPr>
            <w:r>
              <w:rPr>
                <w:rFonts w:ascii="Times New Roman" w:hAnsi="Times New Roman" w:eastAsia="Times New Roman"/>
                <w:sz w:val="26"/>
              </w:rPr>
              <w:t>1. Mở danh sách vai trò hiện có (admin, teacher, student,...).</w:t>
            </w:r>
            <w:r>
              <w:rPr>
                <w:rFonts w:ascii="Times New Roman" w:hAnsi="Times New Roman" w:eastAsia="Times New Roman"/>
                <w:sz w:val="26"/>
              </w:rPr>
              <w:br w:type="textWrapping"/>
            </w:r>
            <w:r>
              <w:rPr>
                <w:rFonts w:ascii="Times New Roman" w:hAnsi="Times New Roman" w:eastAsia="Times New Roman"/>
                <w:sz w:val="26"/>
              </w:rPr>
              <w:t>2. Chọn một vai trò hoặc nhấn "Thêm vai trò mới".</w:t>
            </w:r>
            <w:r>
              <w:rPr>
                <w:rFonts w:ascii="Times New Roman" w:hAnsi="Times New Roman" w:eastAsia="Times New Roman"/>
                <w:sz w:val="26"/>
              </w:rPr>
              <w:br w:type="textWrapping"/>
            </w:r>
            <w:r>
              <w:rPr>
                <w:rFonts w:ascii="Times New Roman" w:hAnsi="Times New Roman" w:eastAsia="Times New Roman"/>
                <w:sz w:val="26"/>
              </w:rPr>
              <w:t>3. Đặt tên vai trò, mô tả và tích chọn các quyền: attendance:view, attendance:checkin, leave:approve,...</w:t>
            </w:r>
            <w:r>
              <w:rPr>
                <w:rFonts w:ascii="Times New Roman" w:hAnsi="Times New Roman" w:eastAsia="Times New Roman"/>
                <w:sz w:val="26"/>
              </w:rPr>
              <w:br w:type="textWrapping"/>
            </w:r>
            <w:r>
              <w:rPr>
                <w:rFonts w:ascii="Times New Roman" w:hAnsi="Times New Roman" w:eastAsia="Times New Roman"/>
                <w:sz w:val="26"/>
              </w:rPr>
              <w:t>4. Bấm "Cập nhật quyền hạn".</w:t>
            </w:r>
            <w:r>
              <w:rPr>
                <w:rFonts w:ascii="Times New Roman" w:hAnsi="Times New Roman" w:eastAsia="Times New Roman"/>
                <w:sz w:val="26"/>
              </w:rPr>
              <w:br w:type="textWrapping"/>
            </w:r>
            <w:r>
              <w:rPr>
                <w:rFonts w:ascii="Times New Roman" w:hAnsi="Times New Roman" w:eastAsia="Times New Roman"/>
                <w:sz w:val="26"/>
              </w:rPr>
              <w:t>5. Hệ thống lưu vào CSDL và cập nhật phiên làm việc của các người dùng liên quan.</w:t>
            </w:r>
          </w:p>
        </w:tc>
      </w:tr>
      <w:tr w14:paraId="08AD6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3" w:type="dxa"/>
            <w:tcMar>
              <w:top w:w="80" w:type="dxa"/>
              <w:left w:w="100" w:type="dxa"/>
              <w:bottom w:w="80" w:type="dxa"/>
              <w:right w:w="100" w:type="dxa"/>
            </w:tcMar>
            <w:vAlign w:val="center"/>
          </w:tcPr>
          <w:p w14:paraId="5E5B9105">
            <w:pPr>
              <w:spacing w:before="0" w:after="0" w:line="360" w:lineRule="auto"/>
              <w:jc w:val="both"/>
            </w:pPr>
            <w:r>
              <w:rPr>
                <w:rFonts w:ascii="Times New Roman" w:hAnsi="Times New Roman" w:eastAsia="Times New Roman"/>
                <w:b/>
                <w:sz w:val="26"/>
              </w:rPr>
              <w:t>Luồng sự kiện phụ</w:t>
            </w:r>
          </w:p>
        </w:tc>
        <w:tc>
          <w:tcPr>
            <w:tcW w:w="7289" w:type="dxa"/>
            <w:tcMar>
              <w:top w:w="80" w:type="dxa"/>
              <w:left w:w="100" w:type="dxa"/>
              <w:bottom w:w="80" w:type="dxa"/>
              <w:right w:w="100" w:type="dxa"/>
            </w:tcMar>
            <w:vAlign w:val="center"/>
          </w:tcPr>
          <w:p w14:paraId="0AA5ECFA">
            <w:pPr>
              <w:spacing w:before="0" w:after="0" w:line="360" w:lineRule="auto"/>
              <w:jc w:val="both"/>
            </w:pPr>
            <w:r>
              <w:rPr>
                <w:rFonts w:ascii="Times New Roman" w:hAnsi="Times New Roman" w:eastAsia="Times New Roman"/>
                <w:sz w:val="26"/>
              </w:rPr>
              <w:t>4a. Không thể xóa vai trò mặc định của hệ thống (admin, teacher, student).</w:t>
            </w:r>
          </w:p>
        </w:tc>
      </w:tr>
    </w:tbl>
    <w:p w14:paraId="4828A877">
      <w:pPr>
        <w:pStyle w:val="4"/>
        <w:numPr>
          <w:numId w:val="0"/>
        </w:numPr>
        <w:ind w:leftChars="0"/>
      </w:pPr>
      <w:r>
        <w:rPr>
          <w:rFonts w:ascii="Times New Roman" w:hAnsi="Times New Roman" w:eastAsia="Times New Roman"/>
          <w:sz w:val="26"/>
        </w:rPr>
        <w:t>Quản lý Năm học &amp; Học kỳ</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3"/>
        <w:gridCol w:w="7269"/>
      </w:tblGrid>
      <w:tr w14:paraId="2258B914">
        <w:tblPrEx>
          <w:tblCellMar>
            <w:top w:w="0" w:type="dxa"/>
            <w:left w:w="108" w:type="dxa"/>
            <w:bottom w:w="0" w:type="dxa"/>
            <w:right w:w="108" w:type="dxa"/>
          </w:tblCellMar>
        </w:tblPrEx>
        <w:trPr>
          <w:cantSplit/>
          <w:jc w:val="center"/>
        </w:trPr>
        <w:tc>
          <w:tcPr>
            <w:tcW w:w="2003" w:type="dxa"/>
            <w:shd w:val="clear" w:color="auto" w:fill="D9EAF7"/>
            <w:tcMar>
              <w:top w:w="80" w:type="dxa"/>
              <w:left w:w="100" w:type="dxa"/>
              <w:bottom w:w="80" w:type="dxa"/>
              <w:right w:w="100" w:type="dxa"/>
            </w:tcMar>
            <w:vAlign w:val="center"/>
          </w:tcPr>
          <w:p w14:paraId="5A667EB3">
            <w:pPr>
              <w:spacing w:before="0" w:after="0" w:line="360" w:lineRule="auto"/>
              <w:jc w:val="center"/>
            </w:pPr>
            <w:r>
              <w:rPr>
                <w:rFonts w:ascii="Times New Roman" w:hAnsi="Times New Roman" w:eastAsia="Times New Roman"/>
                <w:b/>
                <w:sz w:val="26"/>
              </w:rPr>
              <w:t>UseCase</w:t>
            </w:r>
          </w:p>
        </w:tc>
        <w:tc>
          <w:tcPr>
            <w:tcW w:w="7269" w:type="dxa"/>
            <w:shd w:val="clear" w:color="auto" w:fill="D9EAF7"/>
            <w:tcMar>
              <w:top w:w="80" w:type="dxa"/>
              <w:left w:w="100" w:type="dxa"/>
              <w:bottom w:w="80" w:type="dxa"/>
              <w:right w:w="100" w:type="dxa"/>
            </w:tcMar>
            <w:vAlign w:val="center"/>
          </w:tcPr>
          <w:p w14:paraId="62B29AC7">
            <w:pPr>
              <w:spacing w:before="0" w:after="0" w:line="360" w:lineRule="auto"/>
              <w:jc w:val="center"/>
            </w:pPr>
            <w:r>
              <w:rPr>
                <w:rFonts w:ascii="Times New Roman" w:hAnsi="Times New Roman" w:eastAsia="Times New Roman"/>
                <w:b/>
                <w:sz w:val="26"/>
              </w:rPr>
              <w:t>Nội dung</w:t>
            </w:r>
          </w:p>
        </w:tc>
      </w:tr>
      <w:tr w14:paraId="1304E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3" w:type="dxa"/>
            <w:tcMar>
              <w:top w:w="80" w:type="dxa"/>
              <w:left w:w="100" w:type="dxa"/>
              <w:bottom w:w="80" w:type="dxa"/>
              <w:right w:w="100" w:type="dxa"/>
            </w:tcMar>
            <w:vAlign w:val="center"/>
          </w:tcPr>
          <w:p w14:paraId="38718457">
            <w:pPr>
              <w:spacing w:before="0" w:after="0" w:line="360" w:lineRule="auto"/>
              <w:jc w:val="both"/>
            </w:pPr>
            <w:r>
              <w:rPr>
                <w:rFonts w:ascii="Times New Roman" w:hAnsi="Times New Roman" w:eastAsia="Times New Roman"/>
                <w:b/>
                <w:sz w:val="26"/>
              </w:rPr>
              <w:t>Tên UseCase</w:t>
            </w:r>
          </w:p>
        </w:tc>
        <w:tc>
          <w:tcPr>
            <w:tcW w:w="7269" w:type="dxa"/>
            <w:tcMar>
              <w:top w:w="80" w:type="dxa"/>
              <w:left w:w="100" w:type="dxa"/>
              <w:bottom w:w="80" w:type="dxa"/>
              <w:right w:w="100" w:type="dxa"/>
            </w:tcMar>
            <w:vAlign w:val="center"/>
          </w:tcPr>
          <w:p w14:paraId="04A162FF">
            <w:pPr>
              <w:spacing w:before="0" w:after="0" w:line="360" w:lineRule="auto"/>
              <w:jc w:val="both"/>
            </w:pPr>
            <w:r>
              <w:rPr>
                <w:rFonts w:ascii="Times New Roman" w:hAnsi="Times New Roman" w:eastAsia="Times New Roman"/>
                <w:b/>
                <w:sz w:val="26"/>
              </w:rPr>
              <w:t>Quản lý Năm học và Học kỳ</w:t>
            </w:r>
          </w:p>
        </w:tc>
      </w:tr>
      <w:tr w14:paraId="2848D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3" w:type="dxa"/>
            <w:tcMar>
              <w:top w:w="80" w:type="dxa"/>
              <w:left w:w="100" w:type="dxa"/>
              <w:bottom w:w="80" w:type="dxa"/>
              <w:right w:w="100" w:type="dxa"/>
            </w:tcMar>
            <w:vAlign w:val="center"/>
          </w:tcPr>
          <w:p w14:paraId="0528A18D">
            <w:pPr>
              <w:spacing w:before="0" w:after="0" w:line="360" w:lineRule="auto"/>
              <w:jc w:val="both"/>
            </w:pPr>
            <w:r>
              <w:rPr>
                <w:rFonts w:ascii="Times New Roman" w:hAnsi="Times New Roman" w:eastAsia="Times New Roman"/>
                <w:b/>
                <w:sz w:val="26"/>
              </w:rPr>
              <w:t>Mô tả</w:t>
            </w:r>
          </w:p>
        </w:tc>
        <w:tc>
          <w:tcPr>
            <w:tcW w:w="7269" w:type="dxa"/>
            <w:tcMar>
              <w:top w:w="80" w:type="dxa"/>
              <w:left w:w="100" w:type="dxa"/>
              <w:bottom w:w="80" w:type="dxa"/>
              <w:right w:w="100" w:type="dxa"/>
            </w:tcMar>
            <w:vAlign w:val="center"/>
          </w:tcPr>
          <w:p w14:paraId="4E7D215D">
            <w:pPr>
              <w:spacing w:before="0" w:after="0" w:line="360" w:lineRule="auto"/>
              <w:jc w:val="both"/>
            </w:pPr>
            <w:r>
              <w:rPr>
                <w:rFonts w:ascii="Times New Roman" w:hAnsi="Times New Roman" w:eastAsia="Times New Roman"/>
                <w:sz w:val="26"/>
              </w:rPr>
              <w:t>Thiết lập năm học mới và các học kỳ (Học kỳ 1, 2, Hè) kèm ngày bắt đầu và kết thúc.</w:t>
            </w:r>
          </w:p>
        </w:tc>
      </w:tr>
      <w:tr w14:paraId="07DB8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3" w:type="dxa"/>
            <w:tcMar>
              <w:top w:w="80" w:type="dxa"/>
              <w:left w:w="100" w:type="dxa"/>
              <w:bottom w:w="80" w:type="dxa"/>
              <w:right w:w="100" w:type="dxa"/>
            </w:tcMar>
            <w:vAlign w:val="center"/>
          </w:tcPr>
          <w:p w14:paraId="1B05E020">
            <w:pPr>
              <w:spacing w:before="0" w:after="0" w:line="360" w:lineRule="auto"/>
              <w:jc w:val="both"/>
            </w:pPr>
            <w:r>
              <w:rPr>
                <w:rFonts w:ascii="Times New Roman" w:hAnsi="Times New Roman" w:eastAsia="Times New Roman"/>
                <w:b/>
                <w:sz w:val="26"/>
              </w:rPr>
              <w:t>Actor</w:t>
            </w:r>
          </w:p>
        </w:tc>
        <w:tc>
          <w:tcPr>
            <w:tcW w:w="7269" w:type="dxa"/>
            <w:tcMar>
              <w:top w:w="80" w:type="dxa"/>
              <w:left w:w="100" w:type="dxa"/>
              <w:bottom w:w="80" w:type="dxa"/>
              <w:right w:w="100" w:type="dxa"/>
            </w:tcMar>
            <w:vAlign w:val="center"/>
          </w:tcPr>
          <w:p w14:paraId="51038C2D">
            <w:pPr>
              <w:spacing w:before="0" w:after="0" w:line="360" w:lineRule="auto"/>
              <w:jc w:val="both"/>
            </w:pPr>
            <w:r>
              <w:rPr>
                <w:rFonts w:ascii="Times New Roman" w:hAnsi="Times New Roman" w:eastAsia="Times New Roman"/>
                <w:sz w:val="26"/>
              </w:rPr>
              <w:t>Quản trị viên.</w:t>
            </w:r>
          </w:p>
        </w:tc>
      </w:tr>
      <w:tr w14:paraId="2A1A3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3" w:type="dxa"/>
            <w:tcMar>
              <w:top w:w="80" w:type="dxa"/>
              <w:left w:w="100" w:type="dxa"/>
              <w:bottom w:w="80" w:type="dxa"/>
              <w:right w:w="100" w:type="dxa"/>
            </w:tcMar>
            <w:vAlign w:val="center"/>
          </w:tcPr>
          <w:p w14:paraId="340293B6">
            <w:pPr>
              <w:spacing w:before="0" w:after="0" w:line="360" w:lineRule="auto"/>
              <w:jc w:val="both"/>
            </w:pPr>
            <w:r>
              <w:rPr>
                <w:rFonts w:ascii="Times New Roman" w:hAnsi="Times New Roman" w:eastAsia="Times New Roman"/>
                <w:b/>
                <w:sz w:val="26"/>
              </w:rPr>
              <w:t>Điều kiện kích hoạt</w:t>
            </w:r>
          </w:p>
        </w:tc>
        <w:tc>
          <w:tcPr>
            <w:tcW w:w="7269" w:type="dxa"/>
            <w:tcMar>
              <w:top w:w="80" w:type="dxa"/>
              <w:left w:w="100" w:type="dxa"/>
              <w:bottom w:w="80" w:type="dxa"/>
              <w:right w:w="100" w:type="dxa"/>
            </w:tcMar>
            <w:vAlign w:val="center"/>
          </w:tcPr>
          <w:p w14:paraId="1DDD06DF">
            <w:pPr>
              <w:spacing w:before="0" w:after="0" w:line="360" w:lineRule="auto"/>
              <w:jc w:val="both"/>
            </w:pPr>
            <w:r>
              <w:rPr>
                <w:rFonts w:ascii="Times New Roman" w:hAnsi="Times New Roman" w:eastAsia="Times New Roman"/>
                <w:sz w:val="26"/>
              </w:rPr>
              <w:t>Bắt đầu chu kỳ năm học hoặc học kỳ mới.</w:t>
            </w:r>
          </w:p>
        </w:tc>
      </w:tr>
      <w:tr w14:paraId="21AB8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3" w:type="dxa"/>
            <w:tcMar>
              <w:top w:w="80" w:type="dxa"/>
              <w:left w:w="100" w:type="dxa"/>
              <w:bottom w:w="80" w:type="dxa"/>
              <w:right w:w="100" w:type="dxa"/>
            </w:tcMar>
            <w:vAlign w:val="center"/>
          </w:tcPr>
          <w:p w14:paraId="4473337C">
            <w:pPr>
              <w:spacing w:before="0" w:after="0" w:line="360" w:lineRule="auto"/>
              <w:jc w:val="both"/>
            </w:pPr>
            <w:r>
              <w:rPr>
                <w:rFonts w:ascii="Times New Roman" w:hAnsi="Times New Roman" w:eastAsia="Times New Roman"/>
                <w:b/>
                <w:sz w:val="26"/>
              </w:rPr>
              <w:t>Tiền điều kiện</w:t>
            </w:r>
          </w:p>
        </w:tc>
        <w:tc>
          <w:tcPr>
            <w:tcW w:w="7269" w:type="dxa"/>
            <w:tcMar>
              <w:top w:w="80" w:type="dxa"/>
              <w:left w:w="100" w:type="dxa"/>
              <w:bottom w:w="80" w:type="dxa"/>
              <w:right w:w="100" w:type="dxa"/>
            </w:tcMar>
            <w:vAlign w:val="center"/>
          </w:tcPr>
          <w:p w14:paraId="366F7AA1">
            <w:pPr>
              <w:spacing w:before="0" w:after="0" w:line="360" w:lineRule="auto"/>
              <w:jc w:val="both"/>
            </w:pPr>
            <w:r>
              <w:rPr>
                <w:rFonts w:ascii="Times New Roman" w:hAnsi="Times New Roman" w:eastAsia="Times New Roman"/>
                <w:sz w:val="26"/>
              </w:rPr>
              <w:t>Có quyền academic.manage.</w:t>
            </w:r>
          </w:p>
        </w:tc>
      </w:tr>
      <w:tr w14:paraId="499F9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3" w:type="dxa"/>
            <w:tcMar>
              <w:top w:w="80" w:type="dxa"/>
              <w:left w:w="100" w:type="dxa"/>
              <w:bottom w:w="80" w:type="dxa"/>
              <w:right w:w="100" w:type="dxa"/>
            </w:tcMar>
            <w:vAlign w:val="center"/>
          </w:tcPr>
          <w:p w14:paraId="53FEA4EE">
            <w:pPr>
              <w:spacing w:before="0" w:after="0" w:line="360" w:lineRule="auto"/>
              <w:jc w:val="both"/>
            </w:pPr>
            <w:r>
              <w:rPr>
                <w:rFonts w:ascii="Times New Roman" w:hAnsi="Times New Roman" w:eastAsia="Times New Roman"/>
                <w:b/>
                <w:sz w:val="26"/>
              </w:rPr>
              <w:t>Hậu điều kiện</w:t>
            </w:r>
          </w:p>
        </w:tc>
        <w:tc>
          <w:tcPr>
            <w:tcW w:w="7269" w:type="dxa"/>
            <w:tcMar>
              <w:top w:w="80" w:type="dxa"/>
              <w:left w:w="100" w:type="dxa"/>
              <w:bottom w:w="80" w:type="dxa"/>
              <w:right w:w="100" w:type="dxa"/>
            </w:tcMar>
            <w:vAlign w:val="center"/>
          </w:tcPr>
          <w:p w14:paraId="513F15AF">
            <w:pPr>
              <w:spacing w:before="0" w:after="0" w:line="360" w:lineRule="auto"/>
              <w:jc w:val="both"/>
            </w:pPr>
            <w:r>
              <w:rPr>
                <w:rFonts w:ascii="Times New Roman" w:hAnsi="Times New Roman" w:eastAsia="Times New Roman"/>
                <w:sz w:val="26"/>
              </w:rPr>
              <w:t>Năm học/Học kỳ được kích hoạt và làm mốc thời gian cho các lớp học phần.</w:t>
            </w:r>
          </w:p>
        </w:tc>
      </w:tr>
      <w:tr w14:paraId="5F83D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3" w:type="dxa"/>
            <w:tcMar>
              <w:top w:w="80" w:type="dxa"/>
              <w:left w:w="100" w:type="dxa"/>
              <w:bottom w:w="80" w:type="dxa"/>
              <w:right w:w="100" w:type="dxa"/>
            </w:tcMar>
            <w:vAlign w:val="center"/>
          </w:tcPr>
          <w:p w14:paraId="2C0CD94A">
            <w:pPr>
              <w:spacing w:before="0" w:after="0" w:line="360" w:lineRule="auto"/>
              <w:jc w:val="both"/>
            </w:pPr>
            <w:r>
              <w:rPr>
                <w:rFonts w:ascii="Times New Roman" w:hAnsi="Times New Roman" w:eastAsia="Times New Roman"/>
                <w:b/>
                <w:sz w:val="26"/>
              </w:rPr>
              <w:t>Luồng sự kiện chính</w:t>
            </w:r>
          </w:p>
        </w:tc>
        <w:tc>
          <w:tcPr>
            <w:tcW w:w="7269" w:type="dxa"/>
            <w:tcMar>
              <w:top w:w="80" w:type="dxa"/>
              <w:left w:w="100" w:type="dxa"/>
              <w:bottom w:w="80" w:type="dxa"/>
              <w:right w:w="100" w:type="dxa"/>
            </w:tcMar>
            <w:vAlign w:val="center"/>
          </w:tcPr>
          <w:p w14:paraId="6E455428">
            <w:pPr>
              <w:spacing w:before="0" w:after="0" w:line="360" w:lineRule="auto"/>
              <w:jc w:val="both"/>
            </w:pPr>
            <w:r>
              <w:rPr>
                <w:rFonts w:ascii="Times New Roman" w:hAnsi="Times New Roman" w:eastAsia="Times New Roman"/>
                <w:sz w:val="26"/>
              </w:rPr>
              <w:t>1. Vào mục Đào tạo → tab Năm học &amp; Học kỳ.</w:t>
            </w:r>
            <w:r>
              <w:rPr>
                <w:rFonts w:ascii="Times New Roman" w:hAnsi="Times New Roman" w:eastAsia="Times New Roman"/>
                <w:sz w:val="26"/>
              </w:rPr>
              <w:br w:type="textWrapping"/>
            </w:r>
            <w:r>
              <w:rPr>
                <w:rFonts w:ascii="Times New Roman" w:hAnsi="Times New Roman" w:eastAsia="Times New Roman"/>
                <w:sz w:val="26"/>
              </w:rPr>
              <w:t>2. Nhấn "Thêm năm học" (vd: 2025-2026).</w:t>
            </w:r>
            <w:r>
              <w:rPr>
                <w:rFonts w:ascii="Times New Roman" w:hAnsi="Times New Roman" w:eastAsia="Times New Roman"/>
                <w:sz w:val="26"/>
              </w:rPr>
              <w:br w:type="textWrapping"/>
            </w:r>
            <w:r>
              <w:rPr>
                <w:rFonts w:ascii="Times New Roman" w:hAnsi="Times New Roman" w:eastAsia="Times New Roman"/>
                <w:sz w:val="26"/>
              </w:rPr>
              <w:t>3. Tạo các học kỳ tương ứng kèm ngày bắt đầu và kết thúc.</w:t>
            </w:r>
            <w:r>
              <w:rPr>
                <w:rFonts w:ascii="Times New Roman" w:hAnsi="Times New Roman" w:eastAsia="Times New Roman"/>
                <w:sz w:val="26"/>
              </w:rPr>
              <w:br w:type="textWrapping"/>
            </w:r>
            <w:r>
              <w:rPr>
                <w:rFonts w:ascii="Times New Roman" w:hAnsi="Times New Roman" w:eastAsia="Times New Roman"/>
                <w:sz w:val="26"/>
              </w:rPr>
              <w:t>4. Đặt học kỳ hiện tại là ACTIVE.</w:t>
            </w:r>
            <w:r>
              <w:rPr>
                <w:rFonts w:ascii="Times New Roman" w:hAnsi="Times New Roman" w:eastAsia="Times New Roman"/>
                <w:sz w:val="26"/>
              </w:rPr>
              <w:br w:type="textWrapping"/>
            </w:r>
            <w:r>
              <w:rPr>
                <w:rFonts w:ascii="Times New Roman" w:hAnsi="Times New Roman" w:eastAsia="Times New Roman"/>
                <w:sz w:val="26"/>
              </w:rPr>
              <w:t>5. Lưu vào collections academic_years và semesters.</w:t>
            </w:r>
          </w:p>
        </w:tc>
      </w:tr>
      <w:tr w14:paraId="6447D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3" w:type="dxa"/>
            <w:tcMar>
              <w:top w:w="80" w:type="dxa"/>
              <w:left w:w="100" w:type="dxa"/>
              <w:bottom w:w="80" w:type="dxa"/>
              <w:right w:w="100" w:type="dxa"/>
            </w:tcMar>
            <w:vAlign w:val="center"/>
          </w:tcPr>
          <w:p w14:paraId="62E7E043">
            <w:pPr>
              <w:spacing w:before="0" w:after="0" w:line="360" w:lineRule="auto"/>
              <w:jc w:val="both"/>
            </w:pPr>
            <w:r>
              <w:rPr>
                <w:rFonts w:ascii="Times New Roman" w:hAnsi="Times New Roman" w:eastAsia="Times New Roman"/>
                <w:b/>
                <w:sz w:val="26"/>
              </w:rPr>
              <w:t>Luồng sự kiện phụ</w:t>
            </w:r>
          </w:p>
        </w:tc>
        <w:tc>
          <w:tcPr>
            <w:tcW w:w="7269" w:type="dxa"/>
            <w:tcMar>
              <w:top w:w="80" w:type="dxa"/>
              <w:left w:w="100" w:type="dxa"/>
              <w:bottom w:w="80" w:type="dxa"/>
              <w:right w:w="100" w:type="dxa"/>
            </w:tcMar>
            <w:vAlign w:val="center"/>
          </w:tcPr>
          <w:p w14:paraId="168665CB">
            <w:pPr>
              <w:spacing w:before="0" w:after="0" w:line="360" w:lineRule="auto"/>
              <w:jc w:val="both"/>
            </w:pPr>
            <w:r>
              <w:rPr>
                <w:rFonts w:ascii="Times New Roman" w:hAnsi="Times New Roman" w:eastAsia="Times New Roman"/>
                <w:sz w:val="26"/>
              </w:rPr>
              <w:t>3a. Ngày kết thúc trước ngày bắt đầu → Báo lỗi ngày không hợp lệ.</w:t>
            </w:r>
          </w:p>
        </w:tc>
      </w:tr>
    </w:tbl>
    <w:p w14:paraId="54F63661">
      <w:pPr>
        <w:pStyle w:val="4"/>
        <w:numPr>
          <w:numId w:val="0"/>
        </w:numPr>
        <w:ind w:leftChars="0"/>
      </w:pPr>
      <w:r>
        <w:rPr>
          <w:rFonts w:ascii="Times New Roman" w:hAnsi="Times New Roman" w:eastAsia="Times New Roman"/>
          <w:sz w:val="26"/>
        </w:rPr>
        <w:t>Quản lý Danh mục Môn học</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3"/>
        <w:gridCol w:w="7289"/>
      </w:tblGrid>
      <w:tr w14:paraId="2A1EA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3" w:type="dxa"/>
            <w:shd w:val="clear" w:color="auto" w:fill="D9EAF7"/>
            <w:tcMar>
              <w:top w:w="80" w:type="dxa"/>
              <w:left w:w="100" w:type="dxa"/>
              <w:bottom w:w="80" w:type="dxa"/>
              <w:right w:w="100" w:type="dxa"/>
            </w:tcMar>
            <w:vAlign w:val="center"/>
          </w:tcPr>
          <w:p w14:paraId="6D897AA9">
            <w:pPr>
              <w:spacing w:before="0" w:after="0" w:line="360" w:lineRule="auto"/>
              <w:jc w:val="center"/>
            </w:pPr>
            <w:r>
              <w:rPr>
                <w:rFonts w:ascii="Times New Roman" w:hAnsi="Times New Roman" w:eastAsia="Times New Roman"/>
                <w:b/>
                <w:sz w:val="26"/>
              </w:rPr>
              <w:t>UseCase</w:t>
            </w:r>
          </w:p>
        </w:tc>
        <w:tc>
          <w:tcPr>
            <w:tcW w:w="7289" w:type="dxa"/>
            <w:shd w:val="clear" w:color="auto" w:fill="D9EAF7"/>
            <w:tcMar>
              <w:top w:w="80" w:type="dxa"/>
              <w:left w:w="100" w:type="dxa"/>
              <w:bottom w:w="80" w:type="dxa"/>
              <w:right w:w="100" w:type="dxa"/>
            </w:tcMar>
            <w:vAlign w:val="center"/>
          </w:tcPr>
          <w:p w14:paraId="28A1310F">
            <w:pPr>
              <w:spacing w:before="0" w:after="0" w:line="360" w:lineRule="auto"/>
              <w:jc w:val="center"/>
            </w:pPr>
            <w:r>
              <w:rPr>
                <w:rFonts w:ascii="Times New Roman" w:hAnsi="Times New Roman" w:eastAsia="Times New Roman"/>
                <w:b/>
                <w:sz w:val="26"/>
              </w:rPr>
              <w:t>Nội dung</w:t>
            </w:r>
          </w:p>
        </w:tc>
      </w:tr>
      <w:tr w14:paraId="08069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3" w:type="dxa"/>
            <w:tcMar>
              <w:top w:w="80" w:type="dxa"/>
              <w:left w:w="100" w:type="dxa"/>
              <w:bottom w:w="80" w:type="dxa"/>
              <w:right w:w="100" w:type="dxa"/>
            </w:tcMar>
            <w:vAlign w:val="center"/>
          </w:tcPr>
          <w:p w14:paraId="1FCBF82A">
            <w:pPr>
              <w:spacing w:before="0" w:after="0" w:line="360" w:lineRule="auto"/>
              <w:jc w:val="both"/>
            </w:pPr>
            <w:r>
              <w:rPr>
                <w:rFonts w:ascii="Times New Roman" w:hAnsi="Times New Roman" w:eastAsia="Times New Roman"/>
                <w:b/>
                <w:sz w:val="26"/>
              </w:rPr>
              <w:t>Tên UseCase</w:t>
            </w:r>
          </w:p>
        </w:tc>
        <w:tc>
          <w:tcPr>
            <w:tcW w:w="7289" w:type="dxa"/>
            <w:tcMar>
              <w:top w:w="80" w:type="dxa"/>
              <w:left w:w="100" w:type="dxa"/>
              <w:bottom w:w="80" w:type="dxa"/>
              <w:right w:w="100" w:type="dxa"/>
            </w:tcMar>
            <w:vAlign w:val="center"/>
          </w:tcPr>
          <w:p w14:paraId="57A3AC00">
            <w:pPr>
              <w:spacing w:before="0" w:after="0" w:line="360" w:lineRule="auto"/>
              <w:jc w:val="both"/>
            </w:pPr>
            <w:r>
              <w:rPr>
                <w:rFonts w:ascii="Times New Roman" w:hAnsi="Times New Roman" w:eastAsia="Times New Roman"/>
                <w:b/>
                <w:sz w:val="26"/>
              </w:rPr>
              <w:t>Quản lý Danh mục Môn học</w:t>
            </w:r>
          </w:p>
        </w:tc>
      </w:tr>
      <w:tr w14:paraId="28BF9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3" w:type="dxa"/>
            <w:tcMar>
              <w:top w:w="80" w:type="dxa"/>
              <w:left w:w="100" w:type="dxa"/>
              <w:bottom w:w="80" w:type="dxa"/>
              <w:right w:w="100" w:type="dxa"/>
            </w:tcMar>
            <w:vAlign w:val="center"/>
          </w:tcPr>
          <w:p w14:paraId="0BA471AA">
            <w:pPr>
              <w:spacing w:before="0" w:after="0" w:line="360" w:lineRule="auto"/>
              <w:jc w:val="both"/>
            </w:pPr>
            <w:r>
              <w:rPr>
                <w:rFonts w:ascii="Times New Roman" w:hAnsi="Times New Roman" w:eastAsia="Times New Roman"/>
                <w:b/>
                <w:sz w:val="26"/>
              </w:rPr>
              <w:t>Mô tả</w:t>
            </w:r>
          </w:p>
        </w:tc>
        <w:tc>
          <w:tcPr>
            <w:tcW w:w="7289" w:type="dxa"/>
            <w:tcMar>
              <w:top w:w="80" w:type="dxa"/>
              <w:left w:w="100" w:type="dxa"/>
              <w:bottom w:w="80" w:type="dxa"/>
              <w:right w:w="100" w:type="dxa"/>
            </w:tcMar>
            <w:vAlign w:val="center"/>
          </w:tcPr>
          <w:p w14:paraId="3D7531A1">
            <w:pPr>
              <w:spacing w:before="0" w:after="0" w:line="360" w:lineRule="auto"/>
              <w:jc w:val="both"/>
            </w:pPr>
            <w:r>
              <w:rPr>
                <w:rFonts w:ascii="Times New Roman" w:hAnsi="Times New Roman" w:eastAsia="Times New Roman"/>
                <w:sz w:val="26"/>
              </w:rPr>
              <w:t>Khai báo mã môn học, tên môn học, số tín chỉ, số tiết học và mô tả đề cương.</w:t>
            </w:r>
          </w:p>
        </w:tc>
      </w:tr>
      <w:tr w14:paraId="6B78D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3" w:type="dxa"/>
            <w:tcMar>
              <w:top w:w="80" w:type="dxa"/>
              <w:left w:w="100" w:type="dxa"/>
              <w:bottom w:w="80" w:type="dxa"/>
              <w:right w:w="100" w:type="dxa"/>
            </w:tcMar>
            <w:vAlign w:val="center"/>
          </w:tcPr>
          <w:p w14:paraId="788E7B36">
            <w:pPr>
              <w:spacing w:before="0" w:after="0" w:line="360" w:lineRule="auto"/>
              <w:jc w:val="both"/>
            </w:pPr>
            <w:r>
              <w:rPr>
                <w:rFonts w:ascii="Times New Roman" w:hAnsi="Times New Roman" w:eastAsia="Times New Roman"/>
                <w:b/>
                <w:sz w:val="26"/>
              </w:rPr>
              <w:t>Actor</w:t>
            </w:r>
          </w:p>
        </w:tc>
        <w:tc>
          <w:tcPr>
            <w:tcW w:w="7289" w:type="dxa"/>
            <w:tcMar>
              <w:top w:w="80" w:type="dxa"/>
              <w:left w:w="100" w:type="dxa"/>
              <w:bottom w:w="80" w:type="dxa"/>
              <w:right w:w="100" w:type="dxa"/>
            </w:tcMar>
            <w:vAlign w:val="center"/>
          </w:tcPr>
          <w:p w14:paraId="1E134587">
            <w:pPr>
              <w:spacing w:before="0" w:after="0" w:line="360" w:lineRule="auto"/>
              <w:jc w:val="both"/>
            </w:pPr>
            <w:r>
              <w:rPr>
                <w:rFonts w:ascii="Times New Roman" w:hAnsi="Times New Roman" w:eastAsia="Times New Roman"/>
                <w:sz w:val="26"/>
              </w:rPr>
              <w:t>Quản trị viên.</w:t>
            </w:r>
          </w:p>
        </w:tc>
      </w:tr>
      <w:tr w14:paraId="0D09C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3" w:type="dxa"/>
            <w:tcMar>
              <w:top w:w="80" w:type="dxa"/>
              <w:left w:w="100" w:type="dxa"/>
              <w:bottom w:w="80" w:type="dxa"/>
              <w:right w:w="100" w:type="dxa"/>
            </w:tcMar>
            <w:vAlign w:val="center"/>
          </w:tcPr>
          <w:p w14:paraId="79014330">
            <w:pPr>
              <w:spacing w:before="0" w:after="0" w:line="360" w:lineRule="auto"/>
              <w:jc w:val="both"/>
            </w:pPr>
            <w:r>
              <w:rPr>
                <w:rFonts w:ascii="Times New Roman" w:hAnsi="Times New Roman" w:eastAsia="Times New Roman"/>
                <w:b/>
                <w:sz w:val="26"/>
              </w:rPr>
              <w:t>Điều kiện kích hoạt</w:t>
            </w:r>
          </w:p>
        </w:tc>
        <w:tc>
          <w:tcPr>
            <w:tcW w:w="7289" w:type="dxa"/>
            <w:tcMar>
              <w:top w:w="80" w:type="dxa"/>
              <w:left w:w="100" w:type="dxa"/>
              <w:bottom w:w="80" w:type="dxa"/>
              <w:right w:w="100" w:type="dxa"/>
            </w:tcMar>
            <w:vAlign w:val="center"/>
          </w:tcPr>
          <w:p w14:paraId="31B91009">
            <w:pPr>
              <w:spacing w:before="0" w:after="0" w:line="360" w:lineRule="auto"/>
              <w:jc w:val="both"/>
            </w:pPr>
            <w:r>
              <w:rPr>
                <w:rFonts w:ascii="Times New Roman" w:hAnsi="Times New Roman" w:eastAsia="Times New Roman"/>
                <w:sz w:val="26"/>
              </w:rPr>
              <w:t>Cần bổ sung môn học mới vào chương trình đào tạo.</w:t>
            </w:r>
          </w:p>
        </w:tc>
      </w:tr>
      <w:tr w14:paraId="59C8C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3" w:type="dxa"/>
            <w:tcMar>
              <w:top w:w="80" w:type="dxa"/>
              <w:left w:w="100" w:type="dxa"/>
              <w:bottom w:w="80" w:type="dxa"/>
              <w:right w:w="100" w:type="dxa"/>
            </w:tcMar>
            <w:vAlign w:val="center"/>
          </w:tcPr>
          <w:p w14:paraId="7643750B">
            <w:pPr>
              <w:spacing w:before="0" w:after="0" w:line="360" w:lineRule="auto"/>
              <w:jc w:val="both"/>
            </w:pPr>
            <w:r>
              <w:rPr>
                <w:rFonts w:ascii="Times New Roman" w:hAnsi="Times New Roman" w:eastAsia="Times New Roman"/>
                <w:b/>
                <w:sz w:val="26"/>
              </w:rPr>
              <w:t>Tiền điều kiện</w:t>
            </w:r>
          </w:p>
        </w:tc>
        <w:tc>
          <w:tcPr>
            <w:tcW w:w="7289" w:type="dxa"/>
            <w:tcMar>
              <w:top w:w="80" w:type="dxa"/>
              <w:left w:w="100" w:type="dxa"/>
              <w:bottom w:w="80" w:type="dxa"/>
              <w:right w:w="100" w:type="dxa"/>
            </w:tcMar>
            <w:vAlign w:val="center"/>
          </w:tcPr>
          <w:p w14:paraId="76869B9B">
            <w:pPr>
              <w:spacing w:before="0" w:after="0" w:line="360" w:lineRule="auto"/>
              <w:jc w:val="both"/>
            </w:pPr>
            <w:r>
              <w:rPr>
                <w:rFonts w:ascii="Times New Roman" w:hAnsi="Times New Roman" w:eastAsia="Times New Roman"/>
                <w:sz w:val="26"/>
              </w:rPr>
              <w:t>Có quyền academic.manage.</w:t>
            </w:r>
          </w:p>
        </w:tc>
      </w:tr>
      <w:tr w14:paraId="00A9E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3" w:type="dxa"/>
            <w:tcMar>
              <w:top w:w="80" w:type="dxa"/>
              <w:left w:w="100" w:type="dxa"/>
              <w:bottom w:w="80" w:type="dxa"/>
              <w:right w:w="100" w:type="dxa"/>
            </w:tcMar>
            <w:vAlign w:val="center"/>
          </w:tcPr>
          <w:p w14:paraId="42541093">
            <w:pPr>
              <w:spacing w:before="0" w:after="0" w:line="360" w:lineRule="auto"/>
              <w:jc w:val="both"/>
            </w:pPr>
            <w:r>
              <w:rPr>
                <w:rFonts w:ascii="Times New Roman" w:hAnsi="Times New Roman" w:eastAsia="Times New Roman"/>
                <w:b/>
                <w:sz w:val="26"/>
              </w:rPr>
              <w:t>Hậu điều kiện</w:t>
            </w:r>
          </w:p>
        </w:tc>
        <w:tc>
          <w:tcPr>
            <w:tcW w:w="7289" w:type="dxa"/>
            <w:tcMar>
              <w:top w:w="80" w:type="dxa"/>
              <w:left w:w="100" w:type="dxa"/>
              <w:bottom w:w="80" w:type="dxa"/>
              <w:right w:w="100" w:type="dxa"/>
            </w:tcMar>
            <w:vAlign w:val="center"/>
          </w:tcPr>
          <w:p w14:paraId="7D21DFE1">
            <w:pPr>
              <w:spacing w:before="0" w:after="0" w:line="360" w:lineRule="auto"/>
              <w:jc w:val="both"/>
            </w:pPr>
            <w:r>
              <w:rPr>
                <w:rFonts w:ascii="Times New Roman" w:hAnsi="Times New Roman" w:eastAsia="Times New Roman"/>
                <w:sz w:val="26"/>
              </w:rPr>
              <w:t>Môn học được lưu vào collection subjects.</w:t>
            </w:r>
          </w:p>
        </w:tc>
      </w:tr>
      <w:tr w14:paraId="6A27A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3" w:type="dxa"/>
            <w:tcMar>
              <w:top w:w="80" w:type="dxa"/>
              <w:left w:w="100" w:type="dxa"/>
              <w:bottom w:w="80" w:type="dxa"/>
              <w:right w:w="100" w:type="dxa"/>
            </w:tcMar>
            <w:vAlign w:val="center"/>
          </w:tcPr>
          <w:p w14:paraId="0F107DF3">
            <w:pPr>
              <w:spacing w:before="0" w:after="0" w:line="360" w:lineRule="auto"/>
              <w:jc w:val="both"/>
            </w:pPr>
            <w:r>
              <w:rPr>
                <w:rFonts w:ascii="Times New Roman" w:hAnsi="Times New Roman" w:eastAsia="Times New Roman"/>
                <w:b/>
                <w:sz w:val="26"/>
              </w:rPr>
              <w:t>Luồng sự kiện chính</w:t>
            </w:r>
          </w:p>
        </w:tc>
        <w:tc>
          <w:tcPr>
            <w:tcW w:w="7289" w:type="dxa"/>
            <w:tcMar>
              <w:top w:w="80" w:type="dxa"/>
              <w:left w:w="100" w:type="dxa"/>
              <w:bottom w:w="80" w:type="dxa"/>
              <w:right w:w="100" w:type="dxa"/>
            </w:tcMar>
            <w:vAlign w:val="center"/>
          </w:tcPr>
          <w:p w14:paraId="6697EAA7">
            <w:pPr>
              <w:spacing w:before="0" w:after="0" w:line="360" w:lineRule="auto"/>
              <w:jc w:val="both"/>
            </w:pPr>
            <w:r>
              <w:rPr>
                <w:rFonts w:ascii="Times New Roman" w:hAnsi="Times New Roman" w:eastAsia="Times New Roman"/>
                <w:sz w:val="26"/>
              </w:rPr>
              <w:t>1. Vào danh mục môn học → Nhấn "Thêm môn học".</w:t>
            </w:r>
            <w:r>
              <w:rPr>
                <w:rFonts w:ascii="Times New Roman" w:hAnsi="Times New Roman" w:eastAsia="Times New Roman"/>
                <w:sz w:val="26"/>
              </w:rPr>
              <w:br w:type="textWrapping"/>
            </w:r>
            <w:r>
              <w:rPr>
                <w:rFonts w:ascii="Times New Roman" w:hAnsi="Times New Roman" w:eastAsia="Times New Roman"/>
                <w:sz w:val="26"/>
              </w:rPr>
              <w:t>2. Nhập Mã môn (vd: CS101), Tên môn, Số tín chỉ, Mô tả.</w:t>
            </w:r>
            <w:r>
              <w:rPr>
                <w:rFonts w:ascii="Times New Roman" w:hAnsi="Times New Roman" w:eastAsia="Times New Roman"/>
                <w:sz w:val="26"/>
              </w:rPr>
              <w:br w:type="textWrapping"/>
            </w:r>
            <w:r>
              <w:rPr>
                <w:rFonts w:ascii="Times New Roman" w:hAnsi="Times New Roman" w:eastAsia="Times New Roman"/>
                <w:sz w:val="26"/>
              </w:rPr>
              <w:t>3. Bấm "Lưu môn học".</w:t>
            </w:r>
            <w:r>
              <w:rPr>
                <w:rFonts w:ascii="Times New Roman" w:hAnsi="Times New Roman" w:eastAsia="Times New Roman"/>
                <w:sz w:val="26"/>
              </w:rPr>
              <w:br w:type="textWrapping"/>
            </w:r>
            <w:r>
              <w:rPr>
                <w:rFonts w:ascii="Times New Roman" w:hAnsi="Times New Roman" w:eastAsia="Times New Roman"/>
                <w:sz w:val="26"/>
              </w:rPr>
              <w:t>4. Hệ thống kiểm tra trùng lặp mã môn và lưu CSDL.</w:t>
            </w:r>
          </w:p>
        </w:tc>
      </w:tr>
      <w:tr w14:paraId="34E48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3" w:type="dxa"/>
            <w:tcMar>
              <w:top w:w="80" w:type="dxa"/>
              <w:left w:w="100" w:type="dxa"/>
              <w:bottom w:w="80" w:type="dxa"/>
              <w:right w:w="100" w:type="dxa"/>
            </w:tcMar>
            <w:vAlign w:val="center"/>
          </w:tcPr>
          <w:p w14:paraId="24DDB559">
            <w:pPr>
              <w:spacing w:before="0" w:after="0" w:line="360" w:lineRule="auto"/>
              <w:jc w:val="both"/>
            </w:pPr>
            <w:r>
              <w:rPr>
                <w:rFonts w:ascii="Times New Roman" w:hAnsi="Times New Roman" w:eastAsia="Times New Roman"/>
                <w:b/>
                <w:sz w:val="26"/>
              </w:rPr>
              <w:t>Luồng sự kiện phụ</w:t>
            </w:r>
          </w:p>
        </w:tc>
        <w:tc>
          <w:tcPr>
            <w:tcW w:w="7289" w:type="dxa"/>
            <w:tcMar>
              <w:top w:w="80" w:type="dxa"/>
              <w:left w:w="100" w:type="dxa"/>
              <w:bottom w:w="80" w:type="dxa"/>
              <w:right w:w="100" w:type="dxa"/>
            </w:tcMar>
            <w:vAlign w:val="center"/>
          </w:tcPr>
          <w:p w14:paraId="619AD518">
            <w:pPr>
              <w:spacing w:before="0" w:after="0" w:line="360" w:lineRule="auto"/>
              <w:jc w:val="both"/>
            </w:pPr>
            <w:r>
              <w:rPr>
                <w:rFonts w:ascii="Times New Roman" w:hAnsi="Times New Roman" w:eastAsia="Times New Roman"/>
                <w:sz w:val="26"/>
              </w:rPr>
              <w:t>4a. Mã môn học đã tồn tại → Báo lỗi trùng mã môn.</w:t>
            </w:r>
          </w:p>
        </w:tc>
      </w:tr>
    </w:tbl>
    <w:p w14:paraId="6B801F25">
      <w:pPr>
        <w:pStyle w:val="4"/>
        <w:numPr>
          <w:numId w:val="0"/>
        </w:numPr>
        <w:ind w:leftChars="0"/>
      </w:pPr>
      <w:r>
        <w:rPr>
          <w:rFonts w:ascii="Times New Roman" w:hAnsi="Times New Roman" w:eastAsia="Times New Roman"/>
          <w:sz w:val="26"/>
        </w:rPr>
        <w:t>Quản lý Lớp sinh hoạt / Hành chính</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3"/>
        <w:gridCol w:w="7279"/>
      </w:tblGrid>
      <w:tr w14:paraId="1ABA1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3" w:type="dxa"/>
            <w:shd w:val="clear" w:color="auto" w:fill="D9EAF7"/>
            <w:tcMar>
              <w:top w:w="80" w:type="dxa"/>
              <w:left w:w="100" w:type="dxa"/>
              <w:bottom w:w="80" w:type="dxa"/>
              <w:right w:w="100" w:type="dxa"/>
            </w:tcMar>
            <w:vAlign w:val="center"/>
          </w:tcPr>
          <w:p w14:paraId="1F9819B7">
            <w:pPr>
              <w:spacing w:before="0" w:after="0" w:line="360" w:lineRule="auto"/>
              <w:jc w:val="center"/>
            </w:pPr>
            <w:r>
              <w:rPr>
                <w:rFonts w:ascii="Times New Roman" w:hAnsi="Times New Roman" w:eastAsia="Times New Roman"/>
                <w:b/>
                <w:sz w:val="26"/>
              </w:rPr>
              <w:t>UseCase</w:t>
            </w:r>
          </w:p>
        </w:tc>
        <w:tc>
          <w:tcPr>
            <w:tcW w:w="7279" w:type="dxa"/>
            <w:shd w:val="clear" w:color="auto" w:fill="D9EAF7"/>
            <w:tcMar>
              <w:top w:w="80" w:type="dxa"/>
              <w:left w:w="100" w:type="dxa"/>
              <w:bottom w:w="80" w:type="dxa"/>
              <w:right w:w="100" w:type="dxa"/>
            </w:tcMar>
            <w:vAlign w:val="center"/>
          </w:tcPr>
          <w:p w14:paraId="527AEEF8">
            <w:pPr>
              <w:spacing w:before="0" w:after="0" w:line="360" w:lineRule="auto"/>
              <w:jc w:val="center"/>
            </w:pPr>
            <w:r>
              <w:rPr>
                <w:rFonts w:ascii="Times New Roman" w:hAnsi="Times New Roman" w:eastAsia="Times New Roman"/>
                <w:b/>
                <w:sz w:val="26"/>
              </w:rPr>
              <w:t>Nội dung</w:t>
            </w:r>
          </w:p>
        </w:tc>
      </w:tr>
      <w:tr w14:paraId="0460D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3" w:type="dxa"/>
            <w:tcMar>
              <w:top w:w="80" w:type="dxa"/>
              <w:left w:w="100" w:type="dxa"/>
              <w:bottom w:w="80" w:type="dxa"/>
              <w:right w:w="100" w:type="dxa"/>
            </w:tcMar>
            <w:vAlign w:val="center"/>
          </w:tcPr>
          <w:p w14:paraId="3C5B4DAF">
            <w:pPr>
              <w:spacing w:before="0" w:after="0" w:line="360" w:lineRule="auto"/>
              <w:jc w:val="both"/>
            </w:pPr>
            <w:r>
              <w:rPr>
                <w:rFonts w:ascii="Times New Roman" w:hAnsi="Times New Roman" w:eastAsia="Times New Roman"/>
                <w:b/>
                <w:sz w:val="26"/>
              </w:rPr>
              <w:t>Tên UseCase</w:t>
            </w:r>
          </w:p>
        </w:tc>
        <w:tc>
          <w:tcPr>
            <w:tcW w:w="7279" w:type="dxa"/>
            <w:tcMar>
              <w:top w:w="80" w:type="dxa"/>
              <w:left w:w="100" w:type="dxa"/>
              <w:bottom w:w="80" w:type="dxa"/>
              <w:right w:w="100" w:type="dxa"/>
            </w:tcMar>
            <w:vAlign w:val="center"/>
          </w:tcPr>
          <w:p w14:paraId="122CD722">
            <w:pPr>
              <w:spacing w:before="0" w:after="0" w:line="360" w:lineRule="auto"/>
              <w:jc w:val="both"/>
            </w:pPr>
            <w:r>
              <w:rPr>
                <w:rFonts w:ascii="Times New Roman" w:hAnsi="Times New Roman" w:eastAsia="Times New Roman"/>
                <w:b/>
                <w:sz w:val="26"/>
              </w:rPr>
              <w:t>Quản lý Lớp sinh hoạt</w:t>
            </w:r>
          </w:p>
        </w:tc>
      </w:tr>
      <w:tr w14:paraId="6FDB3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3" w:type="dxa"/>
            <w:tcMar>
              <w:top w:w="80" w:type="dxa"/>
              <w:left w:w="100" w:type="dxa"/>
              <w:bottom w:w="80" w:type="dxa"/>
              <w:right w:w="100" w:type="dxa"/>
            </w:tcMar>
            <w:vAlign w:val="center"/>
          </w:tcPr>
          <w:p w14:paraId="50F1DD50">
            <w:pPr>
              <w:spacing w:before="0" w:after="0" w:line="360" w:lineRule="auto"/>
              <w:jc w:val="both"/>
            </w:pPr>
            <w:r>
              <w:rPr>
                <w:rFonts w:ascii="Times New Roman" w:hAnsi="Times New Roman" w:eastAsia="Times New Roman"/>
                <w:b/>
                <w:sz w:val="26"/>
              </w:rPr>
              <w:t>Mô tả</w:t>
            </w:r>
          </w:p>
        </w:tc>
        <w:tc>
          <w:tcPr>
            <w:tcW w:w="7279" w:type="dxa"/>
            <w:tcMar>
              <w:top w:w="80" w:type="dxa"/>
              <w:left w:w="100" w:type="dxa"/>
              <w:bottom w:w="80" w:type="dxa"/>
              <w:right w:w="100" w:type="dxa"/>
            </w:tcMar>
            <w:vAlign w:val="center"/>
          </w:tcPr>
          <w:p w14:paraId="341ABEEE">
            <w:pPr>
              <w:spacing w:before="0" w:after="0" w:line="360" w:lineRule="auto"/>
              <w:jc w:val="both"/>
            </w:pPr>
            <w:r>
              <w:rPr>
                <w:rFonts w:ascii="Times New Roman" w:hAnsi="Times New Roman" w:eastAsia="Times New Roman"/>
                <w:sz w:val="26"/>
              </w:rPr>
              <w:t>Tạo các lớp hành chính niên khóa (vd: K21-CNTT1) và phân công Giảng viên làm Cố vấn học tập.</w:t>
            </w:r>
          </w:p>
        </w:tc>
      </w:tr>
      <w:tr w14:paraId="0ED7A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3" w:type="dxa"/>
            <w:tcMar>
              <w:top w:w="80" w:type="dxa"/>
              <w:left w:w="100" w:type="dxa"/>
              <w:bottom w:w="80" w:type="dxa"/>
              <w:right w:w="100" w:type="dxa"/>
            </w:tcMar>
            <w:vAlign w:val="center"/>
          </w:tcPr>
          <w:p w14:paraId="3DD555E7">
            <w:pPr>
              <w:spacing w:before="0" w:after="0" w:line="360" w:lineRule="auto"/>
              <w:jc w:val="both"/>
            </w:pPr>
            <w:r>
              <w:rPr>
                <w:rFonts w:ascii="Times New Roman" w:hAnsi="Times New Roman" w:eastAsia="Times New Roman"/>
                <w:b/>
                <w:sz w:val="26"/>
              </w:rPr>
              <w:t>Actor</w:t>
            </w:r>
          </w:p>
        </w:tc>
        <w:tc>
          <w:tcPr>
            <w:tcW w:w="7279" w:type="dxa"/>
            <w:tcMar>
              <w:top w:w="80" w:type="dxa"/>
              <w:left w:w="100" w:type="dxa"/>
              <w:bottom w:w="80" w:type="dxa"/>
              <w:right w:w="100" w:type="dxa"/>
            </w:tcMar>
            <w:vAlign w:val="center"/>
          </w:tcPr>
          <w:p w14:paraId="7871CE2F">
            <w:pPr>
              <w:spacing w:before="0" w:after="0" w:line="360" w:lineRule="auto"/>
              <w:jc w:val="both"/>
            </w:pPr>
            <w:r>
              <w:rPr>
                <w:rFonts w:ascii="Times New Roman" w:hAnsi="Times New Roman" w:eastAsia="Times New Roman"/>
                <w:sz w:val="26"/>
              </w:rPr>
              <w:t>Quản trị viên.</w:t>
            </w:r>
          </w:p>
        </w:tc>
      </w:tr>
      <w:tr w14:paraId="285E7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3" w:type="dxa"/>
            <w:tcMar>
              <w:top w:w="80" w:type="dxa"/>
              <w:left w:w="100" w:type="dxa"/>
              <w:bottom w:w="80" w:type="dxa"/>
              <w:right w:w="100" w:type="dxa"/>
            </w:tcMar>
            <w:vAlign w:val="center"/>
          </w:tcPr>
          <w:p w14:paraId="265567C5">
            <w:pPr>
              <w:spacing w:before="0" w:after="0" w:line="360" w:lineRule="auto"/>
              <w:jc w:val="both"/>
            </w:pPr>
            <w:r>
              <w:rPr>
                <w:rFonts w:ascii="Times New Roman" w:hAnsi="Times New Roman" w:eastAsia="Times New Roman"/>
                <w:b/>
                <w:sz w:val="26"/>
              </w:rPr>
              <w:t>Điều kiện kích hoạt</w:t>
            </w:r>
          </w:p>
        </w:tc>
        <w:tc>
          <w:tcPr>
            <w:tcW w:w="7279" w:type="dxa"/>
            <w:tcMar>
              <w:top w:w="80" w:type="dxa"/>
              <w:left w:w="100" w:type="dxa"/>
              <w:bottom w:w="80" w:type="dxa"/>
              <w:right w:w="100" w:type="dxa"/>
            </w:tcMar>
            <w:vAlign w:val="center"/>
          </w:tcPr>
          <w:p w14:paraId="613AA1F5">
            <w:pPr>
              <w:spacing w:before="0" w:after="0" w:line="360" w:lineRule="auto"/>
              <w:jc w:val="both"/>
            </w:pPr>
            <w:r>
              <w:rPr>
                <w:rFonts w:ascii="Times New Roman" w:hAnsi="Times New Roman" w:eastAsia="Times New Roman"/>
                <w:sz w:val="26"/>
              </w:rPr>
              <w:t>Tiếp nhận khóa sinh viên mới nhập học.</w:t>
            </w:r>
          </w:p>
        </w:tc>
      </w:tr>
      <w:tr w14:paraId="12B56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3" w:type="dxa"/>
            <w:tcMar>
              <w:top w:w="80" w:type="dxa"/>
              <w:left w:w="100" w:type="dxa"/>
              <w:bottom w:w="80" w:type="dxa"/>
              <w:right w:w="100" w:type="dxa"/>
            </w:tcMar>
            <w:vAlign w:val="center"/>
          </w:tcPr>
          <w:p w14:paraId="640C3971">
            <w:pPr>
              <w:spacing w:before="0" w:after="0" w:line="360" w:lineRule="auto"/>
              <w:jc w:val="both"/>
            </w:pPr>
            <w:r>
              <w:rPr>
                <w:rFonts w:ascii="Times New Roman" w:hAnsi="Times New Roman" w:eastAsia="Times New Roman"/>
                <w:b/>
                <w:sz w:val="26"/>
              </w:rPr>
              <w:t>Tiền điều kiện</w:t>
            </w:r>
          </w:p>
        </w:tc>
        <w:tc>
          <w:tcPr>
            <w:tcW w:w="7279" w:type="dxa"/>
            <w:tcMar>
              <w:top w:w="80" w:type="dxa"/>
              <w:left w:w="100" w:type="dxa"/>
              <w:bottom w:w="80" w:type="dxa"/>
              <w:right w:w="100" w:type="dxa"/>
            </w:tcMar>
            <w:vAlign w:val="center"/>
          </w:tcPr>
          <w:p w14:paraId="264878D9">
            <w:pPr>
              <w:spacing w:before="0" w:after="0" w:line="360" w:lineRule="auto"/>
              <w:jc w:val="both"/>
            </w:pPr>
            <w:r>
              <w:rPr>
                <w:rFonts w:ascii="Times New Roman" w:hAnsi="Times New Roman" w:eastAsia="Times New Roman"/>
                <w:sz w:val="26"/>
              </w:rPr>
              <w:t>Có quyền academic.manage và đã có danh sách giảng viên.</w:t>
            </w:r>
          </w:p>
        </w:tc>
      </w:tr>
      <w:tr w14:paraId="2C19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3" w:type="dxa"/>
            <w:tcMar>
              <w:top w:w="80" w:type="dxa"/>
              <w:left w:w="100" w:type="dxa"/>
              <w:bottom w:w="80" w:type="dxa"/>
              <w:right w:w="100" w:type="dxa"/>
            </w:tcMar>
            <w:vAlign w:val="center"/>
          </w:tcPr>
          <w:p w14:paraId="6E0211FA">
            <w:pPr>
              <w:spacing w:before="0" w:after="0" w:line="360" w:lineRule="auto"/>
              <w:jc w:val="both"/>
            </w:pPr>
            <w:r>
              <w:rPr>
                <w:rFonts w:ascii="Times New Roman" w:hAnsi="Times New Roman" w:eastAsia="Times New Roman"/>
                <w:b/>
                <w:sz w:val="26"/>
              </w:rPr>
              <w:t>Hậu điều kiện</w:t>
            </w:r>
          </w:p>
        </w:tc>
        <w:tc>
          <w:tcPr>
            <w:tcW w:w="7279" w:type="dxa"/>
            <w:tcMar>
              <w:top w:w="80" w:type="dxa"/>
              <w:left w:w="100" w:type="dxa"/>
              <w:bottom w:w="80" w:type="dxa"/>
              <w:right w:w="100" w:type="dxa"/>
            </w:tcMar>
            <w:vAlign w:val="center"/>
          </w:tcPr>
          <w:p w14:paraId="0F4A74E1">
            <w:pPr>
              <w:spacing w:before="0" w:after="0" w:line="360" w:lineRule="auto"/>
              <w:jc w:val="both"/>
            </w:pPr>
            <w:r>
              <w:rPr>
                <w:rFonts w:ascii="Times New Roman" w:hAnsi="Times New Roman" w:eastAsia="Times New Roman"/>
                <w:sz w:val="26"/>
              </w:rPr>
              <w:t>Lớp sinh hoạt được lưu vào collection classes.</w:t>
            </w:r>
          </w:p>
        </w:tc>
      </w:tr>
      <w:tr w14:paraId="206EB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3" w:type="dxa"/>
            <w:tcMar>
              <w:top w:w="80" w:type="dxa"/>
              <w:left w:w="100" w:type="dxa"/>
              <w:bottom w:w="80" w:type="dxa"/>
              <w:right w:w="100" w:type="dxa"/>
            </w:tcMar>
            <w:vAlign w:val="center"/>
          </w:tcPr>
          <w:p w14:paraId="7D06D5FE">
            <w:pPr>
              <w:spacing w:before="0" w:after="0" w:line="360" w:lineRule="auto"/>
              <w:jc w:val="both"/>
            </w:pPr>
            <w:r>
              <w:rPr>
                <w:rFonts w:ascii="Times New Roman" w:hAnsi="Times New Roman" w:eastAsia="Times New Roman"/>
                <w:b/>
                <w:sz w:val="26"/>
              </w:rPr>
              <w:t>Luồng sự kiện chính</w:t>
            </w:r>
          </w:p>
        </w:tc>
        <w:tc>
          <w:tcPr>
            <w:tcW w:w="7279" w:type="dxa"/>
            <w:tcMar>
              <w:top w:w="80" w:type="dxa"/>
              <w:left w:w="100" w:type="dxa"/>
              <w:bottom w:w="80" w:type="dxa"/>
              <w:right w:w="100" w:type="dxa"/>
            </w:tcMar>
            <w:vAlign w:val="center"/>
          </w:tcPr>
          <w:p w14:paraId="48355A2D">
            <w:pPr>
              <w:spacing w:before="0" w:after="0" w:line="360" w:lineRule="auto"/>
              <w:jc w:val="both"/>
            </w:pPr>
            <w:r>
              <w:rPr>
                <w:rFonts w:ascii="Times New Roman" w:hAnsi="Times New Roman" w:eastAsia="Times New Roman"/>
                <w:sz w:val="26"/>
              </w:rPr>
              <w:t>1. Vào danh mục Lớp sinh hoạt → Nhấn "Tạo lớp mới".</w:t>
            </w:r>
            <w:r>
              <w:rPr>
                <w:rFonts w:ascii="Times New Roman" w:hAnsi="Times New Roman" w:eastAsia="Times New Roman"/>
                <w:sz w:val="26"/>
              </w:rPr>
              <w:br w:type="textWrapping"/>
            </w:r>
            <w:r>
              <w:rPr>
                <w:rFonts w:ascii="Times New Roman" w:hAnsi="Times New Roman" w:eastAsia="Times New Roman"/>
                <w:sz w:val="26"/>
              </w:rPr>
              <w:t>2. Nhập Tên lớp, Khóa học, Khoa/Bộ môn và chọn Cố vấn học tập.</w:t>
            </w:r>
            <w:r>
              <w:rPr>
                <w:rFonts w:ascii="Times New Roman" w:hAnsi="Times New Roman" w:eastAsia="Times New Roman"/>
                <w:sz w:val="26"/>
              </w:rPr>
              <w:br w:type="textWrapping"/>
            </w:r>
            <w:r>
              <w:rPr>
                <w:rFonts w:ascii="Times New Roman" w:hAnsi="Times New Roman" w:eastAsia="Times New Roman"/>
                <w:sz w:val="26"/>
              </w:rPr>
              <w:t>3. Bấm "Lưu lớp sinh hoạt".</w:t>
            </w:r>
          </w:p>
        </w:tc>
      </w:tr>
      <w:tr w14:paraId="15DCF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3" w:type="dxa"/>
            <w:tcMar>
              <w:top w:w="80" w:type="dxa"/>
              <w:left w:w="100" w:type="dxa"/>
              <w:bottom w:w="80" w:type="dxa"/>
              <w:right w:w="100" w:type="dxa"/>
            </w:tcMar>
            <w:vAlign w:val="center"/>
          </w:tcPr>
          <w:p w14:paraId="057546E7">
            <w:pPr>
              <w:spacing w:before="0" w:after="0" w:line="360" w:lineRule="auto"/>
              <w:jc w:val="both"/>
            </w:pPr>
            <w:r>
              <w:rPr>
                <w:rFonts w:ascii="Times New Roman" w:hAnsi="Times New Roman" w:eastAsia="Times New Roman"/>
                <w:b/>
                <w:sz w:val="26"/>
              </w:rPr>
              <w:t>Luồng sự kiện phụ</w:t>
            </w:r>
          </w:p>
        </w:tc>
        <w:tc>
          <w:tcPr>
            <w:tcW w:w="7279" w:type="dxa"/>
            <w:tcMar>
              <w:top w:w="80" w:type="dxa"/>
              <w:left w:w="100" w:type="dxa"/>
              <w:bottom w:w="80" w:type="dxa"/>
              <w:right w:w="100" w:type="dxa"/>
            </w:tcMar>
            <w:vAlign w:val="center"/>
          </w:tcPr>
          <w:p w14:paraId="26AA1B1E">
            <w:pPr>
              <w:spacing w:before="0" w:after="0" w:line="360" w:lineRule="auto"/>
              <w:jc w:val="both"/>
            </w:pPr>
            <w:r>
              <w:rPr>
                <w:rFonts w:ascii="Times New Roman" w:hAnsi="Times New Roman" w:eastAsia="Times New Roman"/>
                <w:sz w:val="26"/>
              </w:rPr>
              <w:t>Không có.</w:t>
            </w:r>
          </w:p>
        </w:tc>
      </w:tr>
    </w:tbl>
    <w:p w14:paraId="67453587">
      <w:pPr>
        <w:pStyle w:val="4"/>
        <w:numPr>
          <w:numId w:val="0"/>
        </w:numPr>
        <w:ind w:leftChars="0"/>
      </w:pPr>
      <w:r>
        <w:rPr>
          <w:rFonts w:ascii="Times New Roman" w:hAnsi="Times New Roman" w:eastAsia="Times New Roman"/>
          <w:sz w:val="26"/>
        </w:rPr>
        <w:t>Quản lý Lớp học phần (Course Section)</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3"/>
        <w:gridCol w:w="7269"/>
      </w:tblGrid>
      <w:tr w14:paraId="7AACF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3" w:type="dxa"/>
            <w:shd w:val="clear" w:color="auto" w:fill="D9EAF7"/>
            <w:tcMar>
              <w:top w:w="80" w:type="dxa"/>
              <w:left w:w="100" w:type="dxa"/>
              <w:bottom w:w="80" w:type="dxa"/>
              <w:right w:w="100" w:type="dxa"/>
            </w:tcMar>
            <w:vAlign w:val="center"/>
          </w:tcPr>
          <w:p w14:paraId="3C7E7444">
            <w:pPr>
              <w:spacing w:before="0" w:after="0" w:line="360" w:lineRule="auto"/>
              <w:jc w:val="center"/>
            </w:pPr>
            <w:r>
              <w:rPr>
                <w:rFonts w:ascii="Times New Roman" w:hAnsi="Times New Roman" w:eastAsia="Times New Roman"/>
                <w:b/>
                <w:sz w:val="26"/>
              </w:rPr>
              <w:t>UseCase</w:t>
            </w:r>
          </w:p>
        </w:tc>
        <w:tc>
          <w:tcPr>
            <w:tcW w:w="7269" w:type="dxa"/>
            <w:shd w:val="clear" w:color="auto" w:fill="D9EAF7"/>
            <w:tcMar>
              <w:top w:w="80" w:type="dxa"/>
              <w:left w:w="100" w:type="dxa"/>
              <w:bottom w:w="80" w:type="dxa"/>
              <w:right w:w="100" w:type="dxa"/>
            </w:tcMar>
            <w:vAlign w:val="center"/>
          </w:tcPr>
          <w:p w14:paraId="2CFF0762">
            <w:pPr>
              <w:spacing w:before="0" w:after="0" w:line="360" w:lineRule="auto"/>
              <w:jc w:val="center"/>
            </w:pPr>
            <w:r>
              <w:rPr>
                <w:rFonts w:ascii="Times New Roman" w:hAnsi="Times New Roman" w:eastAsia="Times New Roman"/>
                <w:b/>
                <w:sz w:val="26"/>
              </w:rPr>
              <w:t>Nội dung</w:t>
            </w:r>
          </w:p>
        </w:tc>
      </w:tr>
      <w:tr w14:paraId="20A4D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3" w:type="dxa"/>
            <w:tcMar>
              <w:top w:w="80" w:type="dxa"/>
              <w:left w:w="100" w:type="dxa"/>
              <w:bottom w:w="80" w:type="dxa"/>
              <w:right w:w="100" w:type="dxa"/>
            </w:tcMar>
            <w:vAlign w:val="center"/>
          </w:tcPr>
          <w:p w14:paraId="2A4E412F">
            <w:pPr>
              <w:spacing w:before="0" w:after="0" w:line="360" w:lineRule="auto"/>
              <w:jc w:val="both"/>
            </w:pPr>
            <w:r>
              <w:rPr>
                <w:rFonts w:ascii="Times New Roman" w:hAnsi="Times New Roman" w:eastAsia="Times New Roman"/>
                <w:b/>
                <w:sz w:val="26"/>
              </w:rPr>
              <w:t>Tên UseCase</w:t>
            </w:r>
          </w:p>
        </w:tc>
        <w:tc>
          <w:tcPr>
            <w:tcW w:w="7269" w:type="dxa"/>
            <w:tcMar>
              <w:top w:w="80" w:type="dxa"/>
              <w:left w:w="100" w:type="dxa"/>
              <w:bottom w:w="80" w:type="dxa"/>
              <w:right w:w="100" w:type="dxa"/>
            </w:tcMar>
            <w:vAlign w:val="center"/>
          </w:tcPr>
          <w:p w14:paraId="73E92138">
            <w:pPr>
              <w:spacing w:before="0" w:after="0" w:line="360" w:lineRule="auto"/>
              <w:jc w:val="both"/>
            </w:pPr>
            <w:r>
              <w:rPr>
                <w:rFonts w:ascii="Times New Roman" w:hAnsi="Times New Roman" w:eastAsia="Times New Roman"/>
                <w:b/>
                <w:sz w:val="26"/>
              </w:rPr>
              <w:t>Quản lý Lớp học phần</w:t>
            </w:r>
          </w:p>
        </w:tc>
      </w:tr>
      <w:tr w14:paraId="4613B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3" w:type="dxa"/>
            <w:tcMar>
              <w:top w:w="80" w:type="dxa"/>
              <w:left w:w="100" w:type="dxa"/>
              <w:bottom w:w="80" w:type="dxa"/>
              <w:right w:w="100" w:type="dxa"/>
            </w:tcMar>
            <w:vAlign w:val="center"/>
          </w:tcPr>
          <w:p w14:paraId="0EA25BB4">
            <w:pPr>
              <w:spacing w:before="0" w:after="0" w:line="360" w:lineRule="auto"/>
              <w:jc w:val="both"/>
            </w:pPr>
            <w:r>
              <w:rPr>
                <w:rFonts w:ascii="Times New Roman" w:hAnsi="Times New Roman" w:eastAsia="Times New Roman"/>
                <w:b/>
                <w:sz w:val="26"/>
              </w:rPr>
              <w:t>Mô tả</w:t>
            </w:r>
          </w:p>
        </w:tc>
        <w:tc>
          <w:tcPr>
            <w:tcW w:w="7269" w:type="dxa"/>
            <w:tcMar>
              <w:top w:w="80" w:type="dxa"/>
              <w:left w:w="100" w:type="dxa"/>
              <w:bottom w:w="80" w:type="dxa"/>
              <w:right w:w="100" w:type="dxa"/>
            </w:tcMar>
            <w:vAlign w:val="center"/>
          </w:tcPr>
          <w:p w14:paraId="3907E2F1">
            <w:pPr>
              <w:spacing w:before="0" w:after="0" w:line="360" w:lineRule="auto"/>
              <w:jc w:val="both"/>
            </w:pPr>
            <w:r>
              <w:rPr>
                <w:rFonts w:ascii="Times New Roman" w:hAnsi="Times New Roman" w:eastAsia="Times New Roman"/>
                <w:sz w:val="26"/>
              </w:rPr>
              <w:t>Mở lớp học phần từ môn học trong học kỳ đang mở, thiết lập sĩ số tối đa và phòng học.</w:t>
            </w:r>
          </w:p>
        </w:tc>
      </w:tr>
      <w:tr w14:paraId="383F8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3" w:type="dxa"/>
            <w:tcMar>
              <w:top w:w="80" w:type="dxa"/>
              <w:left w:w="100" w:type="dxa"/>
              <w:bottom w:w="80" w:type="dxa"/>
              <w:right w:w="100" w:type="dxa"/>
            </w:tcMar>
            <w:vAlign w:val="center"/>
          </w:tcPr>
          <w:p w14:paraId="13B4E18D">
            <w:pPr>
              <w:spacing w:before="0" w:after="0" w:line="360" w:lineRule="auto"/>
              <w:jc w:val="both"/>
            </w:pPr>
            <w:r>
              <w:rPr>
                <w:rFonts w:ascii="Times New Roman" w:hAnsi="Times New Roman" w:eastAsia="Times New Roman"/>
                <w:b/>
                <w:sz w:val="26"/>
              </w:rPr>
              <w:t>Actor</w:t>
            </w:r>
          </w:p>
        </w:tc>
        <w:tc>
          <w:tcPr>
            <w:tcW w:w="7269" w:type="dxa"/>
            <w:tcMar>
              <w:top w:w="80" w:type="dxa"/>
              <w:left w:w="100" w:type="dxa"/>
              <w:bottom w:w="80" w:type="dxa"/>
              <w:right w:w="100" w:type="dxa"/>
            </w:tcMar>
            <w:vAlign w:val="center"/>
          </w:tcPr>
          <w:p w14:paraId="61540149">
            <w:pPr>
              <w:spacing w:before="0" w:after="0" w:line="360" w:lineRule="auto"/>
              <w:jc w:val="both"/>
            </w:pPr>
            <w:r>
              <w:rPr>
                <w:rFonts w:ascii="Times New Roman" w:hAnsi="Times New Roman" w:eastAsia="Times New Roman"/>
                <w:sz w:val="26"/>
              </w:rPr>
              <w:t>Quản trị viên.</w:t>
            </w:r>
          </w:p>
        </w:tc>
      </w:tr>
      <w:tr w14:paraId="0BB0D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3" w:type="dxa"/>
            <w:tcMar>
              <w:top w:w="80" w:type="dxa"/>
              <w:left w:w="100" w:type="dxa"/>
              <w:bottom w:w="80" w:type="dxa"/>
              <w:right w:w="100" w:type="dxa"/>
            </w:tcMar>
            <w:vAlign w:val="center"/>
          </w:tcPr>
          <w:p w14:paraId="21B7C602">
            <w:pPr>
              <w:spacing w:before="0" w:after="0" w:line="360" w:lineRule="auto"/>
              <w:jc w:val="both"/>
            </w:pPr>
            <w:r>
              <w:rPr>
                <w:rFonts w:ascii="Times New Roman" w:hAnsi="Times New Roman" w:eastAsia="Times New Roman"/>
                <w:b/>
                <w:sz w:val="26"/>
              </w:rPr>
              <w:t>Điều kiện kích hoạt</w:t>
            </w:r>
          </w:p>
        </w:tc>
        <w:tc>
          <w:tcPr>
            <w:tcW w:w="7269" w:type="dxa"/>
            <w:tcMar>
              <w:top w:w="80" w:type="dxa"/>
              <w:left w:w="100" w:type="dxa"/>
              <w:bottom w:w="80" w:type="dxa"/>
              <w:right w:w="100" w:type="dxa"/>
            </w:tcMar>
            <w:vAlign w:val="center"/>
          </w:tcPr>
          <w:p w14:paraId="004987E9">
            <w:pPr>
              <w:spacing w:before="0" w:after="0" w:line="360" w:lineRule="auto"/>
              <w:jc w:val="both"/>
            </w:pPr>
            <w:r>
              <w:rPr>
                <w:rFonts w:ascii="Times New Roman" w:hAnsi="Times New Roman" w:eastAsia="Times New Roman"/>
                <w:sz w:val="26"/>
              </w:rPr>
              <w:t>Kế hoạch mở lớp học kỳ mới được phê duyệt.</w:t>
            </w:r>
          </w:p>
        </w:tc>
      </w:tr>
      <w:tr w14:paraId="75003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3" w:type="dxa"/>
            <w:tcMar>
              <w:top w:w="80" w:type="dxa"/>
              <w:left w:w="100" w:type="dxa"/>
              <w:bottom w:w="80" w:type="dxa"/>
              <w:right w:w="100" w:type="dxa"/>
            </w:tcMar>
            <w:vAlign w:val="center"/>
          </w:tcPr>
          <w:p w14:paraId="68AC97CE">
            <w:pPr>
              <w:spacing w:before="0" w:after="0" w:line="360" w:lineRule="auto"/>
              <w:jc w:val="both"/>
            </w:pPr>
            <w:r>
              <w:rPr>
                <w:rFonts w:ascii="Times New Roman" w:hAnsi="Times New Roman" w:eastAsia="Times New Roman"/>
                <w:b/>
                <w:sz w:val="26"/>
              </w:rPr>
              <w:t>Tiền điều kiện</w:t>
            </w:r>
          </w:p>
        </w:tc>
        <w:tc>
          <w:tcPr>
            <w:tcW w:w="7269" w:type="dxa"/>
            <w:tcMar>
              <w:top w:w="80" w:type="dxa"/>
              <w:left w:w="100" w:type="dxa"/>
              <w:bottom w:w="80" w:type="dxa"/>
              <w:right w:w="100" w:type="dxa"/>
            </w:tcMar>
            <w:vAlign w:val="center"/>
          </w:tcPr>
          <w:p w14:paraId="74527FB0">
            <w:pPr>
              <w:spacing w:before="0" w:after="0" w:line="360" w:lineRule="auto"/>
              <w:jc w:val="both"/>
            </w:pPr>
            <w:r>
              <w:rPr>
                <w:rFonts w:ascii="Times New Roman" w:hAnsi="Times New Roman" w:eastAsia="Times New Roman"/>
                <w:sz w:val="26"/>
              </w:rPr>
              <w:t>Đã có Môn học và Học kỳ hoạt động.</w:t>
            </w:r>
          </w:p>
        </w:tc>
      </w:tr>
      <w:tr w14:paraId="641C5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3" w:type="dxa"/>
            <w:tcMar>
              <w:top w:w="80" w:type="dxa"/>
              <w:left w:w="100" w:type="dxa"/>
              <w:bottom w:w="80" w:type="dxa"/>
              <w:right w:w="100" w:type="dxa"/>
            </w:tcMar>
            <w:vAlign w:val="center"/>
          </w:tcPr>
          <w:p w14:paraId="6E783649">
            <w:pPr>
              <w:spacing w:before="0" w:after="0" w:line="360" w:lineRule="auto"/>
              <w:jc w:val="both"/>
            </w:pPr>
            <w:r>
              <w:rPr>
                <w:rFonts w:ascii="Times New Roman" w:hAnsi="Times New Roman" w:eastAsia="Times New Roman"/>
                <w:b/>
                <w:sz w:val="26"/>
              </w:rPr>
              <w:t>Hậu điều kiện</w:t>
            </w:r>
          </w:p>
        </w:tc>
        <w:tc>
          <w:tcPr>
            <w:tcW w:w="7269" w:type="dxa"/>
            <w:tcMar>
              <w:top w:w="80" w:type="dxa"/>
              <w:left w:w="100" w:type="dxa"/>
              <w:bottom w:w="80" w:type="dxa"/>
              <w:right w:w="100" w:type="dxa"/>
            </w:tcMar>
            <w:vAlign w:val="center"/>
          </w:tcPr>
          <w:p w14:paraId="3C4E1524">
            <w:pPr>
              <w:spacing w:before="0" w:after="0" w:line="360" w:lineRule="auto"/>
              <w:jc w:val="both"/>
            </w:pPr>
            <w:r>
              <w:rPr>
                <w:rFonts w:ascii="Times New Roman" w:hAnsi="Times New Roman" w:eastAsia="Times New Roman"/>
                <w:sz w:val="26"/>
              </w:rPr>
              <w:t>Lớp học phần được lưu vào collection course_sections.</w:t>
            </w:r>
          </w:p>
        </w:tc>
      </w:tr>
      <w:tr w14:paraId="0CB8C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3" w:type="dxa"/>
            <w:tcMar>
              <w:top w:w="80" w:type="dxa"/>
              <w:left w:w="100" w:type="dxa"/>
              <w:bottom w:w="80" w:type="dxa"/>
              <w:right w:w="100" w:type="dxa"/>
            </w:tcMar>
            <w:vAlign w:val="center"/>
          </w:tcPr>
          <w:p w14:paraId="2502CC86">
            <w:pPr>
              <w:spacing w:before="0" w:after="0" w:line="360" w:lineRule="auto"/>
              <w:jc w:val="both"/>
            </w:pPr>
            <w:r>
              <w:rPr>
                <w:rFonts w:ascii="Times New Roman" w:hAnsi="Times New Roman" w:eastAsia="Times New Roman"/>
                <w:b/>
                <w:sz w:val="26"/>
              </w:rPr>
              <w:t>Luồng sự kiện chính</w:t>
            </w:r>
          </w:p>
        </w:tc>
        <w:tc>
          <w:tcPr>
            <w:tcW w:w="7269" w:type="dxa"/>
            <w:tcMar>
              <w:top w:w="80" w:type="dxa"/>
              <w:left w:w="100" w:type="dxa"/>
              <w:bottom w:w="80" w:type="dxa"/>
              <w:right w:w="100" w:type="dxa"/>
            </w:tcMar>
            <w:vAlign w:val="center"/>
          </w:tcPr>
          <w:p w14:paraId="35199402">
            <w:pPr>
              <w:spacing w:before="0" w:after="0" w:line="360" w:lineRule="auto"/>
              <w:jc w:val="both"/>
            </w:pPr>
            <w:r>
              <w:rPr>
                <w:rFonts w:ascii="Times New Roman" w:hAnsi="Times New Roman" w:eastAsia="Times New Roman"/>
                <w:sz w:val="26"/>
              </w:rPr>
              <w:t>1. Chọn Môn học và Học kỳ cần mở lớp.</w:t>
            </w:r>
            <w:r>
              <w:rPr>
                <w:rFonts w:ascii="Times New Roman" w:hAnsi="Times New Roman" w:eastAsia="Times New Roman"/>
                <w:sz w:val="26"/>
              </w:rPr>
              <w:br w:type="textWrapping"/>
            </w:r>
            <w:r>
              <w:rPr>
                <w:rFonts w:ascii="Times New Roman" w:hAnsi="Times New Roman" w:eastAsia="Times New Roman"/>
                <w:sz w:val="26"/>
              </w:rPr>
              <w:t>2. Nhập Mã lớp học phần (vd: CS101_01), Tên hiển thị, Sĩ số tối đa (vd: 60).</w:t>
            </w:r>
            <w:r>
              <w:rPr>
                <w:rFonts w:ascii="Times New Roman" w:hAnsi="Times New Roman" w:eastAsia="Times New Roman"/>
                <w:sz w:val="26"/>
              </w:rPr>
              <w:br w:type="textWrapping"/>
            </w:r>
            <w:r>
              <w:rPr>
                <w:rFonts w:ascii="Times New Roman" w:hAnsi="Times New Roman" w:eastAsia="Times New Roman"/>
                <w:sz w:val="26"/>
              </w:rPr>
              <w:t>3. Bấm "Tạo lớp học phần".</w:t>
            </w:r>
            <w:r>
              <w:rPr>
                <w:rFonts w:ascii="Times New Roman" w:hAnsi="Times New Roman" w:eastAsia="Times New Roman"/>
                <w:sz w:val="26"/>
              </w:rPr>
              <w:br w:type="textWrapping"/>
            </w:r>
            <w:r>
              <w:rPr>
                <w:rFonts w:ascii="Times New Roman" w:hAnsi="Times New Roman" w:eastAsia="Times New Roman"/>
                <w:sz w:val="26"/>
              </w:rPr>
              <w:t>4. Hệ thống khởi tạo lớp ở trạng thái mở ghi danh.</w:t>
            </w:r>
          </w:p>
        </w:tc>
      </w:tr>
      <w:tr w14:paraId="0CAE2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3" w:type="dxa"/>
            <w:tcMar>
              <w:top w:w="80" w:type="dxa"/>
              <w:left w:w="100" w:type="dxa"/>
              <w:bottom w:w="80" w:type="dxa"/>
              <w:right w:w="100" w:type="dxa"/>
            </w:tcMar>
            <w:vAlign w:val="center"/>
          </w:tcPr>
          <w:p w14:paraId="4DA2D592">
            <w:pPr>
              <w:spacing w:before="0" w:after="0" w:line="360" w:lineRule="auto"/>
              <w:jc w:val="both"/>
            </w:pPr>
            <w:r>
              <w:rPr>
                <w:rFonts w:ascii="Times New Roman" w:hAnsi="Times New Roman" w:eastAsia="Times New Roman"/>
                <w:b/>
                <w:sz w:val="26"/>
              </w:rPr>
              <w:t>Luồng sự kiện phụ</w:t>
            </w:r>
          </w:p>
        </w:tc>
        <w:tc>
          <w:tcPr>
            <w:tcW w:w="7269" w:type="dxa"/>
            <w:tcMar>
              <w:top w:w="80" w:type="dxa"/>
              <w:left w:w="100" w:type="dxa"/>
              <w:bottom w:w="80" w:type="dxa"/>
              <w:right w:w="100" w:type="dxa"/>
            </w:tcMar>
            <w:vAlign w:val="center"/>
          </w:tcPr>
          <w:p w14:paraId="0E5A71E8">
            <w:pPr>
              <w:spacing w:before="0" w:after="0" w:line="360" w:lineRule="auto"/>
              <w:jc w:val="both"/>
            </w:pPr>
            <w:r>
              <w:rPr>
                <w:rFonts w:ascii="Times New Roman" w:hAnsi="Times New Roman" w:eastAsia="Times New Roman"/>
                <w:sz w:val="26"/>
              </w:rPr>
              <w:t>2a. Mã lớp học phần đã tồn tại trong học kỳ → Báo lỗi trùng lặp.</w:t>
            </w:r>
          </w:p>
        </w:tc>
      </w:tr>
    </w:tbl>
    <w:p w14:paraId="6F2C5C95">
      <w:pPr>
        <w:pStyle w:val="4"/>
        <w:numPr>
          <w:numId w:val="0"/>
        </w:numPr>
        <w:ind w:leftChars="0"/>
      </w:pPr>
      <w:r>
        <w:rPr>
          <w:rFonts w:ascii="Times New Roman" w:hAnsi="Times New Roman" w:eastAsia="Times New Roman"/>
          <w:sz w:val="26"/>
        </w:rPr>
        <w:t>Lập lịch các Buổi học (Class Sessions)</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3"/>
        <w:gridCol w:w="7259"/>
      </w:tblGrid>
      <w:tr w14:paraId="42A28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3" w:type="dxa"/>
            <w:shd w:val="clear" w:color="auto" w:fill="D9EAF7"/>
            <w:tcMar>
              <w:top w:w="80" w:type="dxa"/>
              <w:left w:w="100" w:type="dxa"/>
              <w:bottom w:w="80" w:type="dxa"/>
              <w:right w:w="100" w:type="dxa"/>
            </w:tcMar>
            <w:vAlign w:val="center"/>
          </w:tcPr>
          <w:p w14:paraId="49DB0E3F">
            <w:pPr>
              <w:spacing w:before="0" w:after="0" w:line="360" w:lineRule="auto"/>
              <w:jc w:val="center"/>
            </w:pPr>
            <w:r>
              <w:rPr>
                <w:rFonts w:ascii="Times New Roman" w:hAnsi="Times New Roman" w:eastAsia="Times New Roman"/>
                <w:b/>
                <w:sz w:val="26"/>
              </w:rPr>
              <w:t>UseCase</w:t>
            </w:r>
          </w:p>
        </w:tc>
        <w:tc>
          <w:tcPr>
            <w:tcW w:w="7259" w:type="dxa"/>
            <w:shd w:val="clear" w:color="auto" w:fill="D9EAF7"/>
            <w:tcMar>
              <w:top w:w="80" w:type="dxa"/>
              <w:left w:w="100" w:type="dxa"/>
              <w:bottom w:w="80" w:type="dxa"/>
              <w:right w:w="100" w:type="dxa"/>
            </w:tcMar>
            <w:vAlign w:val="center"/>
          </w:tcPr>
          <w:p w14:paraId="0E04AD21">
            <w:pPr>
              <w:spacing w:before="0" w:after="0" w:line="360" w:lineRule="auto"/>
              <w:jc w:val="center"/>
            </w:pPr>
            <w:r>
              <w:rPr>
                <w:rFonts w:ascii="Times New Roman" w:hAnsi="Times New Roman" w:eastAsia="Times New Roman"/>
                <w:b/>
                <w:sz w:val="26"/>
              </w:rPr>
              <w:t>Nội dung</w:t>
            </w:r>
          </w:p>
        </w:tc>
      </w:tr>
      <w:tr w14:paraId="41B15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3" w:type="dxa"/>
            <w:tcMar>
              <w:top w:w="80" w:type="dxa"/>
              <w:left w:w="100" w:type="dxa"/>
              <w:bottom w:w="80" w:type="dxa"/>
              <w:right w:w="100" w:type="dxa"/>
            </w:tcMar>
            <w:vAlign w:val="center"/>
          </w:tcPr>
          <w:p w14:paraId="67FCEEAE">
            <w:pPr>
              <w:spacing w:before="0" w:after="0" w:line="360" w:lineRule="auto"/>
              <w:jc w:val="both"/>
            </w:pPr>
            <w:r>
              <w:rPr>
                <w:rFonts w:ascii="Times New Roman" w:hAnsi="Times New Roman" w:eastAsia="Times New Roman"/>
                <w:b/>
                <w:sz w:val="26"/>
              </w:rPr>
              <w:t>Tên UseCase</w:t>
            </w:r>
          </w:p>
        </w:tc>
        <w:tc>
          <w:tcPr>
            <w:tcW w:w="7259" w:type="dxa"/>
            <w:tcMar>
              <w:top w:w="80" w:type="dxa"/>
              <w:left w:w="100" w:type="dxa"/>
              <w:bottom w:w="80" w:type="dxa"/>
              <w:right w:w="100" w:type="dxa"/>
            </w:tcMar>
            <w:vAlign w:val="center"/>
          </w:tcPr>
          <w:p w14:paraId="514CA4BC">
            <w:pPr>
              <w:spacing w:before="0" w:after="0" w:line="360" w:lineRule="auto"/>
              <w:jc w:val="both"/>
            </w:pPr>
            <w:r>
              <w:rPr>
                <w:rFonts w:ascii="Times New Roman" w:hAnsi="Times New Roman" w:eastAsia="Times New Roman"/>
                <w:b/>
                <w:sz w:val="26"/>
              </w:rPr>
              <w:t>Lập lịch các Buổi học chi tiết</w:t>
            </w:r>
          </w:p>
        </w:tc>
      </w:tr>
      <w:tr w14:paraId="79622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3" w:type="dxa"/>
            <w:tcMar>
              <w:top w:w="80" w:type="dxa"/>
              <w:left w:w="100" w:type="dxa"/>
              <w:bottom w:w="80" w:type="dxa"/>
              <w:right w:w="100" w:type="dxa"/>
            </w:tcMar>
            <w:vAlign w:val="center"/>
          </w:tcPr>
          <w:p w14:paraId="107CADD1">
            <w:pPr>
              <w:spacing w:before="0" w:after="0" w:line="360" w:lineRule="auto"/>
              <w:jc w:val="both"/>
            </w:pPr>
            <w:r>
              <w:rPr>
                <w:rFonts w:ascii="Times New Roman" w:hAnsi="Times New Roman" w:eastAsia="Times New Roman"/>
                <w:b/>
                <w:sz w:val="26"/>
              </w:rPr>
              <w:t>Mô tả</w:t>
            </w:r>
          </w:p>
        </w:tc>
        <w:tc>
          <w:tcPr>
            <w:tcW w:w="7259" w:type="dxa"/>
            <w:tcMar>
              <w:top w:w="80" w:type="dxa"/>
              <w:left w:w="100" w:type="dxa"/>
              <w:bottom w:w="80" w:type="dxa"/>
              <w:right w:w="100" w:type="dxa"/>
            </w:tcMar>
            <w:vAlign w:val="center"/>
          </w:tcPr>
          <w:p w14:paraId="7C047ACB">
            <w:pPr>
              <w:spacing w:before="0" w:after="0" w:line="360" w:lineRule="auto"/>
              <w:jc w:val="both"/>
            </w:pPr>
            <w:r>
              <w:rPr>
                <w:rFonts w:ascii="Times New Roman" w:hAnsi="Times New Roman" w:eastAsia="Times New Roman"/>
                <w:sz w:val="26"/>
              </w:rPr>
              <w:t>Tự động sinh danh sách các buổi học cho lớp học phần theo tuần (thứ, ca, phòng, ngày).</w:t>
            </w:r>
          </w:p>
        </w:tc>
      </w:tr>
      <w:tr w14:paraId="0C38A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3" w:type="dxa"/>
            <w:tcMar>
              <w:top w:w="80" w:type="dxa"/>
              <w:left w:w="100" w:type="dxa"/>
              <w:bottom w:w="80" w:type="dxa"/>
              <w:right w:w="100" w:type="dxa"/>
            </w:tcMar>
            <w:vAlign w:val="center"/>
          </w:tcPr>
          <w:p w14:paraId="0757946F">
            <w:pPr>
              <w:spacing w:before="0" w:after="0" w:line="360" w:lineRule="auto"/>
              <w:jc w:val="both"/>
            </w:pPr>
            <w:r>
              <w:rPr>
                <w:rFonts w:ascii="Times New Roman" w:hAnsi="Times New Roman" w:eastAsia="Times New Roman"/>
                <w:b/>
                <w:sz w:val="26"/>
              </w:rPr>
              <w:t>Actor</w:t>
            </w:r>
          </w:p>
        </w:tc>
        <w:tc>
          <w:tcPr>
            <w:tcW w:w="7259" w:type="dxa"/>
            <w:tcMar>
              <w:top w:w="80" w:type="dxa"/>
              <w:left w:w="100" w:type="dxa"/>
              <w:bottom w:w="80" w:type="dxa"/>
              <w:right w:w="100" w:type="dxa"/>
            </w:tcMar>
            <w:vAlign w:val="center"/>
          </w:tcPr>
          <w:p w14:paraId="12E1D2FA">
            <w:pPr>
              <w:spacing w:before="0" w:after="0" w:line="360" w:lineRule="auto"/>
              <w:jc w:val="both"/>
            </w:pPr>
            <w:r>
              <w:rPr>
                <w:rFonts w:ascii="Times New Roman" w:hAnsi="Times New Roman" w:eastAsia="Times New Roman"/>
                <w:sz w:val="26"/>
              </w:rPr>
              <w:t>Quản trị viên.</w:t>
            </w:r>
          </w:p>
        </w:tc>
      </w:tr>
      <w:tr w14:paraId="476EE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3" w:type="dxa"/>
            <w:tcMar>
              <w:top w:w="80" w:type="dxa"/>
              <w:left w:w="100" w:type="dxa"/>
              <w:bottom w:w="80" w:type="dxa"/>
              <w:right w:w="100" w:type="dxa"/>
            </w:tcMar>
            <w:vAlign w:val="center"/>
          </w:tcPr>
          <w:p w14:paraId="3C75983F">
            <w:pPr>
              <w:spacing w:before="0" w:after="0" w:line="360" w:lineRule="auto"/>
              <w:jc w:val="both"/>
            </w:pPr>
            <w:r>
              <w:rPr>
                <w:rFonts w:ascii="Times New Roman" w:hAnsi="Times New Roman" w:eastAsia="Times New Roman"/>
                <w:b/>
                <w:sz w:val="26"/>
              </w:rPr>
              <w:t>Điều kiện kích hoạt</w:t>
            </w:r>
          </w:p>
        </w:tc>
        <w:tc>
          <w:tcPr>
            <w:tcW w:w="7259" w:type="dxa"/>
            <w:tcMar>
              <w:top w:w="80" w:type="dxa"/>
              <w:left w:w="100" w:type="dxa"/>
              <w:bottom w:w="80" w:type="dxa"/>
              <w:right w:w="100" w:type="dxa"/>
            </w:tcMar>
            <w:vAlign w:val="center"/>
          </w:tcPr>
          <w:p w14:paraId="0A2C02A2">
            <w:pPr>
              <w:spacing w:before="0" w:after="0" w:line="360" w:lineRule="auto"/>
              <w:jc w:val="both"/>
            </w:pPr>
            <w:r>
              <w:rPr>
                <w:rFonts w:ascii="Times New Roman" w:hAnsi="Times New Roman" w:eastAsia="Times New Roman"/>
                <w:sz w:val="26"/>
              </w:rPr>
              <w:t>Lớp học phần được thiết lập khung thời gian học.</w:t>
            </w:r>
          </w:p>
        </w:tc>
      </w:tr>
      <w:tr w14:paraId="1F926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3" w:type="dxa"/>
            <w:tcMar>
              <w:top w:w="80" w:type="dxa"/>
              <w:left w:w="100" w:type="dxa"/>
              <w:bottom w:w="80" w:type="dxa"/>
              <w:right w:w="100" w:type="dxa"/>
            </w:tcMar>
            <w:vAlign w:val="center"/>
          </w:tcPr>
          <w:p w14:paraId="0F433A37">
            <w:pPr>
              <w:spacing w:before="0" w:after="0" w:line="360" w:lineRule="auto"/>
              <w:jc w:val="both"/>
            </w:pPr>
            <w:r>
              <w:rPr>
                <w:rFonts w:ascii="Times New Roman" w:hAnsi="Times New Roman" w:eastAsia="Times New Roman"/>
                <w:b/>
                <w:sz w:val="26"/>
              </w:rPr>
              <w:t>Tiền điều kiện</w:t>
            </w:r>
          </w:p>
        </w:tc>
        <w:tc>
          <w:tcPr>
            <w:tcW w:w="7259" w:type="dxa"/>
            <w:tcMar>
              <w:top w:w="80" w:type="dxa"/>
              <w:left w:w="100" w:type="dxa"/>
              <w:bottom w:w="80" w:type="dxa"/>
              <w:right w:w="100" w:type="dxa"/>
            </w:tcMar>
            <w:vAlign w:val="center"/>
          </w:tcPr>
          <w:p w14:paraId="1FC8C7C4">
            <w:pPr>
              <w:spacing w:before="0" w:after="0" w:line="360" w:lineRule="auto"/>
              <w:jc w:val="both"/>
            </w:pPr>
            <w:r>
              <w:rPr>
                <w:rFonts w:ascii="Times New Roman" w:hAnsi="Times New Roman" w:eastAsia="Times New Roman"/>
                <w:sz w:val="26"/>
              </w:rPr>
              <w:t>Lớp học phần đã được tạo.</w:t>
            </w:r>
          </w:p>
        </w:tc>
      </w:tr>
      <w:tr w14:paraId="6FF80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3" w:type="dxa"/>
            <w:tcMar>
              <w:top w:w="80" w:type="dxa"/>
              <w:left w:w="100" w:type="dxa"/>
              <w:bottom w:w="80" w:type="dxa"/>
              <w:right w:w="100" w:type="dxa"/>
            </w:tcMar>
            <w:vAlign w:val="center"/>
          </w:tcPr>
          <w:p w14:paraId="1A131677">
            <w:pPr>
              <w:spacing w:before="0" w:after="0" w:line="360" w:lineRule="auto"/>
              <w:jc w:val="both"/>
            </w:pPr>
            <w:r>
              <w:rPr>
                <w:rFonts w:ascii="Times New Roman" w:hAnsi="Times New Roman" w:eastAsia="Times New Roman"/>
                <w:b/>
                <w:sz w:val="26"/>
              </w:rPr>
              <w:t>Hậu điều kiện</w:t>
            </w:r>
          </w:p>
        </w:tc>
        <w:tc>
          <w:tcPr>
            <w:tcW w:w="7259" w:type="dxa"/>
            <w:tcMar>
              <w:top w:w="80" w:type="dxa"/>
              <w:left w:w="100" w:type="dxa"/>
              <w:bottom w:w="80" w:type="dxa"/>
              <w:right w:w="100" w:type="dxa"/>
            </w:tcMar>
            <w:vAlign w:val="center"/>
          </w:tcPr>
          <w:p w14:paraId="57EAE09C">
            <w:pPr>
              <w:spacing w:before="0" w:after="0" w:line="360" w:lineRule="auto"/>
              <w:jc w:val="both"/>
            </w:pPr>
            <w:r>
              <w:rPr>
                <w:rFonts w:ascii="Times New Roman" w:hAnsi="Times New Roman" w:eastAsia="Times New Roman"/>
                <w:sz w:val="26"/>
              </w:rPr>
              <w:t>Toàn bộ các buổi học được sinh tự động vào collection class_sessions.</w:t>
            </w:r>
          </w:p>
        </w:tc>
      </w:tr>
      <w:tr w14:paraId="5EB8B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3" w:type="dxa"/>
            <w:tcMar>
              <w:top w:w="80" w:type="dxa"/>
              <w:left w:w="100" w:type="dxa"/>
              <w:bottom w:w="80" w:type="dxa"/>
              <w:right w:w="100" w:type="dxa"/>
            </w:tcMar>
            <w:vAlign w:val="center"/>
          </w:tcPr>
          <w:p w14:paraId="51AFAA38">
            <w:pPr>
              <w:spacing w:before="0" w:after="0" w:line="360" w:lineRule="auto"/>
              <w:jc w:val="both"/>
            </w:pPr>
            <w:r>
              <w:rPr>
                <w:rFonts w:ascii="Times New Roman" w:hAnsi="Times New Roman" w:eastAsia="Times New Roman"/>
                <w:b/>
                <w:sz w:val="26"/>
              </w:rPr>
              <w:t>Luồng sự kiện chính</w:t>
            </w:r>
          </w:p>
        </w:tc>
        <w:tc>
          <w:tcPr>
            <w:tcW w:w="7259" w:type="dxa"/>
            <w:tcMar>
              <w:top w:w="80" w:type="dxa"/>
              <w:left w:w="100" w:type="dxa"/>
              <w:bottom w:w="80" w:type="dxa"/>
              <w:right w:w="100" w:type="dxa"/>
            </w:tcMar>
            <w:vAlign w:val="center"/>
          </w:tcPr>
          <w:p w14:paraId="609C8EE2">
            <w:pPr>
              <w:spacing w:before="0" w:after="0" w:line="360" w:lineRule="auto"/>
              <w:jc w:val="both"/>
            </w:pPr>
            <w:r>
              <w:rPr>
                <w:rFonts w:ascii="Times New Roman" w:hAnsi="Times New Roman" w:eastAsia="Times New Roman"/>
                <w:sz w:val="26"/>
              </w:rPr>
              <w:t>1. Mở Lớp học phần → Chọn tab "Lịch học".</w:t>
            </w:r>
            <w:r>
              <w:rPr>
                <w:rFonts w:ascii="Times New Roman" w:hAnsi="Times New Roman" w:eastAsia="Times New Roman"/>
                <w:sz w:val="26"/>
              </w:rPr>
              <w:br w:type="textWrapping"/>
            </w:r>
            <w:r>
              <w:rPr>
                <w:rFonts w:ascii="Times New Roman" w:hAnsi="Times New Roman" w:eastAsia="Times New Roman"/>
                <w:sz w:val="26"/>
              </w:rPr>
              <w:t>2. Chọn: Thứ trong tuần, Tiết bắt đầu, Số tiết, Phòng học, Ngày bắt đầu và Số tuần.</w:t>
            </w:r>
            <w:r>
              <w:rPr>
                <w:rFonts w:ascii="Times New Roman" w:hAnsi="Times New Roman" w:eastAsia="Times New Roman"/>
                <w:sz w:val="26"/>
              </w:rPr>
              <w:br w:type="textWrapping"/>
            </w:r>
            <w:r>
              <w:rPr>
                <w:rFonts w:ascii="Times New Roman" w:hAnsi="Times New Roman" w:eastAsia="Times New Roman"/>
                <w:sz w:val="26"/>
              </w:rPr>
              <w:t>3. Hệ thống kiểm tra xung đột phòng học.</w:t>
            </w:r>
            <w:r>
              <w:rPr>
                <w:rFonts w:ascii="Times New Roman" w:hAnsi="Times New Roman" w:eastAsia="Times New Roman"/>
                <w:sz w:val="26"/>
              </w:rPr>
              <w:br w:type="textWrapping"/>
            </w:r>
            <w:r>
              <w:rPr>
                <w:rFonts w:ascii="Times New Roman" w:hAnsi="Times New Roman" w:eastAsia="Times New Roman"/>
                <w:sz w:val="26"/>
              </w:rPr>
              <w:t>4. Hệ thống chạy thuật toán lặp ngày để tạo 10-15 bản ghi class_sessions.</w:t>
            </w:r>
            <w:r>
              <w:rPr>
                <w:rFonts w:ascii="Times New Roman" w:hAnsi="Times New Roman" w:eastAsia="Times New Roman"/>
                <w:sz w:val="26"/>
              </w:rPr>
              <w:br w:type="textWrapping"/>
            </w:r>
            <w:r>
              <w:rPr>
                <w:rFonts w:ascii="Times New Roman" w:hAnsi="Times New Roman" w:eastAsia="Times New Roman"/>
                <w:sz w:val="26"/>
              </w:rPr>
              <w:t>5. Lưu danh sách buổi học vào CSDL.</w:t>
            </w:r>
          </w:p>
        </w:tc>
      </w:tr>
      <w:tr w14:paraId="18081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3" w:type="dxa"/>
            <w:tcMar>
              <w:top w:w="80" w:type="dxa"/>
              <w:left w:w="100" w:type="dxa"/>
              <w:bottom w:w="80" w:type="dxa"/>
              <w:right w:w="100" w:type="dxa"/>
            </w:tcMar>
            <w:vAlign w:val="center"/>
          </w:tcPr>
          <w:p w14:paraId="2F7052D5">
            <w:pPr>
              <w:spacing w:before="0" w:after="0" w:line="360" w:lineRule="auto"/>
              <w:jc w:val="both"/>
            </w:pPr>
            <w:r>
              <w:rPr>
                <w:rFonts w:ascii="Times New Roman" w:hAnsi="Times New Roman" w:eastAsia="Times New Roman"/>
                <w:b/>
                <w:sz w:val="26"/>
              </w:rPr>
              <w:t>Luồng sự kiện phụ</w:t>
            </w:r>
          </w:p>
        </w:tc>
        <w:tc>
          <w:tcPr>
            <w:tcW w:w="7259" w:type="dxa"/>
            <w:tcMar>
              <w:top w:w="80" w:type="dxa"/>
              <w:left w:w="100" w:type="dxa"/>
              <w:bottom w:w="80" w:type="dxa"/>
              <w:right w:w="100" w:type="dxa"/>
            </w:tcMar>
            <w:vAlign w:val="center"/>
          </w:tcPr>
          <w:p w14:paraId="0C98CE67">
            <w:pPr>
              <w:spacing w:before="0" w:after="0" w:line="360" w:lineRule="auto"/>
              <w:jc w:val="both"/>
            </w:pPr>
            <w:r>
              <w:rPr>
                <w:rFonts w:ascii="Times New Roman" w:hAnsi="Times New Roman" w:eastAsia="Times New Roman"/>
                <w:sz w:val="26"/>
              </w:rPr>
              <w:t>3a. Phòng học đã có lớp khác học vào giờ đó → Cảnh báo xung đột phòng học.</w:t>
            </w:r>
          </w:p>
        </w:tc>
      </w:tr>
    </w:tbl>
    <w:p w14:paraId="4ED04821">
      <w:pPr>
        <w:pStyle w:val="4"/>
        <w:numPr>
          <w:numId w:val="0"/>
        </w:numPr>
        <w:ind w:leftChars="0"/>
      </w:pPr>
      <w:r>
        <w:rPr>
          <w:rFonts w:ascii="Times New Roman" w:hAnsi="Times New Roman" w:eastAsia="Times New Roman"/>
          <w:sz w:val="26"/>
        </w:rPr>
        <w:t>Phân công Giảng viên phụ trách</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3"/>
        <w:gridCol w:w="7239"/>
      </w:tblGrid>
      <w:tr w14:paraId="3A115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D9EAF7"/>
            <w:tcMar>
              <w:top w:w="80" w:type="dxa"/>
              <w:left w:w="100" w:type="dxa"/>
              <w:bottom w:w="80" w:type="dxa"/>
              <w:right w:w="100" w:type="dxa"/>
            </w:tcMar>
            <w:vAlign w:val="center"/>
          </w:tcPr>
          <w:p w14:paraId="592F0115">
            <w:pPr>
              <w:spacing w:before="0" w:after="0" w:line="360" w:lineRule="auto"/>
              <w:jc w:val="center"/>
            </w:pPr>
            <w:r>
              <w:rPr>
                <w:rFonts w:ascii="Times New Roman" w:hAnsi="Times New Roman" w:eastAsia="Times New Roman"/>
                <w:b/>
                <w:sz w:val="26"/>
              </w:rPr>
              <w:t>UseCase</w:t>
            </w:r>
          </w:p>
        </w:tc>
        <w:tc>
          <w:tcPr>
            <w:tcW w:w="7239" w:type="dxa"/>
            <w:shd w:val="clear" w:color="auto" w:fill="D9EAF7"/>
            <w:tcMar>
              <w:top w:w="80" w:type="dxa"/>
              <w:left w:w="100" w:type="dxa"/>
              <w:bottom w:w="80" w:type="dxa"/>
              <w:right w:w="100" w:type="dxa"/>
            </w:tcMar>
            <w:vAlign w:val="center"/>
          </w:tcPr>
          <w:p w14:paraId="7BE7EC76">
            <w:pPr>
              <w:spacing w:before="0" w:after="0" w:line="360" w:lineRule="auto"/>
              <w:jc w:val="center"/>
            </w:pPr>
            <w:r>
              <w:rPr>
                <w:rFonts w:ascii="Times New Roman" w:hAnsi="Times New Roman" w:eastAsia="Times New Roman"/>
                <w:b/>
                <w:sz w:val="26"/>
              </w:rPr>
              <w:t>Nội dung</w:t>
            </w:r>
          </w:p>
        </w:tc>
      </w:tr>
      <w:tr w14:paraId="25C2C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100" w:type="dxa"/>
              <w:bottom w:w="80" w:type="dxa"/>
              <w:right w:w="100" w:type="dxa"/>
            </w:tcMar>
            <w:vAlign w:val="center"/>
          </w:tcPr>
          <w:p w14:paraId="4A26920B">
            <w:pPr>
              <w:spacing w:before="0" w:after="0" w:line="360" w:lineRule="auto"/>
              <w:jc w:val="both"/>
            </w:pPr>
            <w:r>
              <w:rPr>
                <w:rFonts w:ascii="Times New Roman" w:hAnsi="Times New Roman" w:eastAsia="Times New Roman"/>
                <w:b/>
                <w:sz w:val="26"/>
              </w:rPr>
              <w:t>Tên UseCase</w:t>
            </w:r>
          </w:p>
        </w:tc>
        <w:tc>
          <w:tcPr>
            <w:tcW w:w="7239" w:type="dxa"/>
            <w:tcMar>
              <w:top w:w="80" w:type="dxa"/>
              <w:left w:w="100" w:type="dxa"/>
              <w:bottom w:w="80" w:type="dxa"/>
              <w:right w:w="100" w:type="dxa"/>
            </w:tcMar>
            <w:vAlign w:val="center"/>
          </w:tcPr>
          <w:p w14:paraId="36626E4E">
            <w:pPr>
              <w:spacing w:before="0" w:after="0" w:line="360" w:lineRule="auto"/>
              <w:jc w:val="both"/>
            </w:pPr>
            <w:r>
              <w:rPr>
                <w:rFonts w:ascii="Times New Roman" w:hAnsi="Times New Roman" w:eastAsia="Times New Roman"/>
                <w:b/>
                <w:sz w:val="26"/>
              </w:rPr>
              <w:t>Phân công Giảng viên giảng dạy</w:t>
            </w:r>
          </w:p>
        </w:tc>
      </w:tr>
      <w:tr w14:paraId="74615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100" w:type="dxa"/>
              <w:bottom w:w="80" w:type="dxa"/>
              <w:right w:w="100" w:type="dxa"/>
            </w:tcMar>
            <w:vAlign w:val="center"/>
          </w:tcPr>
          <w:p w14:paraId="4766FCEA">
            <w:pPr>
              <w:spacing w:before="0" w:after="0" w:line="360" w:lineRule="auto"/>
              <w:jc w:val="both"/>
            </w:pPr>
            <w:r>
              <w:rPr>
                <w:rFonts w:ascii="Times New Roman" w:hAnsi="Times New Roman" w:eastAsia="Times New Roman"/>
                <w:b/>
                <w:sz w:val="26"/>
              </w:rPr>
              <w:t>Mô tả</w:t>
            </w:r>
          </w:p>
        </w:tc>
        <w:tc>
          <w:tcPr>
            <w:tcW w:w="7239" w:type="dxa"/>
            <w:tcMar>
              <w:top w:w="80" w:type="dxa"/>
              <w:left w:w="100" w:type="dxa"/>
              <w:bottom w:w="80" w:type="dxa"/>
              <w:right w:w="100" w:type="dxa"/>
            </w:tcMar>
            <w:vAlign w:val="center"/>
          </w:tcPr>
          <w:p w14:paraId="679F4E8E">
            <w:pPr>
              <w:spacing w:before="0" w:after="0" w:line="360" w:lineRule="auto"/>
              <w:jc w:val="both"/>
            </w:pPr>
            <w:r>
              <w:rPr>
                <w:rFonts w:ascii="Times New Roman" w:hAnsi="Times New Roman" w:eastAsia="Times New Roman"/>
                <w:sz w:val="26"/>
              </w:rPr>
              <w:t>Gán giảng viên chịu trách nhiệm giảng dạy và điểm danh cho lớp học phần.</w:t>
            </w:r>
          </w:p>
        </w:tc>
      </w:tr>
      <w:tr w14:paraId="38081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100" w:type="dxa"/>
              <w:bottom w:w="80" w:type="dxa"/>
              <w:right w:w="100" w:type="dxa"/>
            </w:tcMar>
            <w:vAlign w:val="center"/>
          </w:tcPr>
          <w:p w14:paraId="139B3C41">
            <w:pPr>
              <w:spacing w:before="0" w:after="0" w:line="360" w:lineRule="auto"/>
              <w:jc w:val="both"/>
            </w:pPr>
            <w:r>
              <w:rPr>
                <w:rFonts w:ascii="Times New Roman" w:hAnsi="Times New Roman" w:eastAsia="Times New Roman"/>
                <w:b/>
                <w:sz w:val="26"/>
              </w:rPr>
              <w:t>Actor</w:t>
            </w:r>
          </w:p>
        </w:tc>
        <w:tc>
          <w:tcPr>
            <w:tcW w:w="7239" w:type="dxa"/>
            <w:tcMar>
              <w:top w:w="80" w:type="dxa"/>
              <w:left w:w="100" w:type="dxa"/>
              <w:bottom w:w="80" w:type="dxa"/>
              <w:right w:w="100" w:type="dxa"/>
            </w:tcMar>
            <w:vAlign w:val="center"/>
          </w:tcPr>
          <w:p w14:paraId="279D410E">
            <w:pPr>
              <w:spacing w:before="0" w:after="0" w:line="360" w:lineRule="auto"/>
              <w:jc w:val="both"/>
            </w:pPr>
            <w:r>
              <w:rPr>
                <w:rFonts w:ascii="Times New Roman" w:hAnsi="Times New Roman" w:eastAsia="Times New Roman"/>
                <w:sz w:val="26"/>
              </w:rPr>
              <w:t>Quản trị viên.</w:t>
            </w:r>
          </w:p>
        </w:tc>
      </w:tr>
      <w:tr w14:paraId="193AD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100" w:type="dxa"/>
              <w:bottom w:w="80" w:type="dxa"/>
              <w:right w:w="100" w:type="dxa"/>
            </w:tcMar>
            <w:vAlign w:val="center"/>
          </w:tcPr>
          <w:p w14:paraId="6195CD84">
            <w:pPr>
              <w:spacing w:before="0" w:after="0" w:line="360" w:lineRule="auto"/>
              <w:jc w:val="both"/>
            </w:pPr>
            <w:r>
              <w:rPr>
                <w:rFonts w:ascii="Times New Roman" w:hAnsi="Times New Roman" w:eastAsia="Times New Roman"/>
                <w:b/>
                <w:sz w:val="26"/>
              </w:rPr>
              <w:t>Điều kiện kích hoạt</w:t>
            </w:r>
          </w:p>
        </w:tc>
        <w:tc>
          <w:tcPr>
            <w:tcW w:w="7239" w:type="dxa"/>
            <w:tcMar>
              <w:top w:w="80" w:type="dxa"/>
              <w:left w:w="100" w:type="dxa"/>
              <w:bottom w:w="80" w:type="dxa"/>
              <w:right w:w="100" w:type="dxa"/>
            </w:tcMar>
            <w:vAlign w:val="center"/>
          </w:tcPr>
          <w:p w14:paraId="1025B70C">
            <w:pPr>
              <w:spacing w:before="0" w:after="0" w:line="360" w:lineRule="auto"/>
              <w:jc w:val="both"/>
            </w:pPr>
            <w:r>
              <w:rPr>
                <w:rFonts w:ascii="Times New Roman" w:hAnsi="Times New Roman" w:eastAsia="Times New Roman"/>
                <w:sz w:val="26"/>
              </w:rPr>
              <w:t>Sau khi lớp học phần được tạo.</w:t>
            </w:r>
          </w:p>
        </w:tc>
      </w:tr>
      <w:tr w14:paraId="3F038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100" w:type="dxa"/>
              <w:bottom w:w="80" w:type="dxa"/>
              <w:right w:w="100" w:type="dxa"/>
            </w:tcMar>
            <w:vAlign w:val="center"/>
          </w:tcPr>
          <w:p w14:paraId="1FB6203A">
            <w:pPr>
              <w:spacing w:before="0" w:after="0" w:line="360" w:lineRule="auto"/>
              <w:jc w:val="both"/>
            </w:pPr>
            <w:r>
              <w:rPr>
                <w:rFonts w:ascii="Times New Roman" w:hAnsi="Times New Roman" w:eastAsia="Times New Roman"/>
                <w:b/>
                <w:sz w:val="26"/>
              </w:rPr>
              <w:t>Tiền điều kiện</w:t>
            </w:r>
          </w:p>
        </w:tc>
        <w:tc>
          <w:tcPr>
            <w:tcW w:w="7239" w:type="dxa"/>
            <w:tcMar>
              <w:top w:w="80" w:type="dxa"/>
              <w:left w:w="100" w:type="dxa"/>
              <w:bottom w:w="80" w:type="dxa"/>
              <w:right w:w="100" w:type="dxa"/>
            </w:tcMar>
            <w:vAlign w:val="center"/>
          </w:tcPr>
          <w:p w14:paraId="5E5A8A23">
            <w:pPr>
              <w:spacing w:before="0" w:after="0" w:line="360" w:lineRule="auto"/>
              <w:jc w:val="both"/>
            </w:pPr>
            <w:r>
              <w:rPr>
                <w:rFonts w:ascii="Times New Roman" w:hAnsi="Times New Roman" w:eastAsia="Times New Roman"/>
                <w:sz w:val="26"/>
              </w:rPr>
              <w:t>Đã có tài khoản Giảng viên trong hệ thống.</w:t>
            </w:r>
          </w:p>
        </w:tc>
      </w:tr>
      <w:tr w14:paraId="41A1E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100" w:type="dxa"/>
              <w:bottom w:w="80" w:type="dxa"/>
              <w:right w:w="100" w:type="dxa"/>
            </w:tcMar>
            <w:vAlign w:val="center"/>
          </w:tcPr>
          <w:p w14:paraId="4AA15998">
            <w:pPr>
              <w:spacing w:before="0" w:after="0" w:line="360" w:lineRule="auto"/>
              <w:jc w:val="both"/>
            </w:pPr>
            <w:r>
              <w:rPr>
                <w:rFonts w:ascii="Times New Roman" w:hAnsi="Times New Roman" w:eastAsia="Times New Roman"/>
                <w:b/>
                <w:sz w:val="26"/>
              </w:rPr>
              <w:t>Hậu điều kiện</w:t>
            </w:r>
          </w:p>
        </w:tc>
        <w:tc>
          <w:tcPr>
            <w:tcW w:w="7239" w:type="dxa"/>
            <w:tcMar>
              <w:top w:w="80" w:type="dxa"/>
              <w:left w:w="100" w:type="dxa"/>
              <w:bottom w:w="80" w:type="dxa"/>
              <w:right w:w="100" w:type="dxa"/>
            </w:tcMar>
            <w:vAlign w:val="center"/>
          </w:tcPr>
          <w:p w14:paraId="1B7F4CFB">
            <w:pPr>
              <w:spacing w:before="0" w:after="0" w:line="360" w:lineRule="auto"/>
              <w:jc w:val="both"/>
            </w:pPr>
            <w:r>
              <w:rPr>
                <w:rFonts w:ascii="Times New Roman" w:hAnsi="Times New Roman" w:eastAsia="Times New Roman"/>
                <w:sz w:val="26"/>
              </w:rPr>
              <w:t>Bản ghi course_section_lecturers được tạo; lớp xuất hiện trên lịch dạy của Giảng viên.</w:t>
            </w:r>
          </w:p>
        </w:tc>
      </w:tr>
      <w:tr w14:paraId="69B2E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100" w:type="dxa"/>
              <w:bottom w:w="80" w:type="dxa"/>
              <w:right w:w="100" w:type="dxa"/>
            </w:tcMar>
            <w:vAlign w:val="center"/>
          </w:tcPr>
          <w:p w14:paraId="5CF5160F">
            <w:pPr>
              <w:spacing w:before="0" w:after="0" w:line="360" w:lineRule="auto"/>
              <w:jc w:val="both"/>
            </w:pPr>
            <w:r>
              <w:rPr>
                <w:rFonts w:ascii="Times New Roman" w:hAnsi="Times New Roman" w:eastAsia="Times New Roman"/>
                <w:b/>
                <w:sz w:val="26"/>
              </w:rPr>
              <w:t>Luồng sự kiện chính</w:t>
            </w:r>
          </w:p>
        </w:tc>
        <w:tc>
          <w:tcPr>
            <w:tcW w:w="7239" w:type="dxa"/>
            <w:tcMar>
              <w:top w:w="80" w:type="dxa"/>
              <w:left w:w="100" w:type="dxa"/>
              <w:bottom w:w="80" w:type="dxa"/>
              <w:right w:w="100" w:type="dxa"/>
            </w:tcMar>
            <w:vAlign w:val="center"/>
          </w:tcPr>
          <w:p w14:paraId="3C8AD61C">
            <w:pPr>
              <w:spacing w:before="0" w:after="0" w:line="360" w:lineRule="auto"/>
              <w:jc w:val="both"/>
            </w:pPr>
            <w:r>
              <w:rPr>
                <w:rFonts w:ascii="Times New Roman" w:hAnsi="Times New Roman" w:eastAsia="Times New Roman"/>
                <w:sz w:val="26"/>
              </w:rPr>
              <w:t>1. Chọn lớp học phần cần phân công.</w:t>
            </w:r>
            <w:r>
              <w:rPr>
                <w:rFonts w:ascii="Times New Roman" w:hAnsi="Times New Roman" w:eastAsia="Times New Roman"/>
                <w:sz w:val="26"/>
              </w:rPr>
              <w:br w:type="textWrapping"/>
            </w:r>
            <w:r>
              <w:rPr>
                <w:rFonts w:ascii="Times New Roman" w:hAnsi="Times New Roman" w:eastAsia="Times New Roman"/>
                <w:sz w:val="26"/>
              </w:rPr>
              <w:t>2. Tìm kiếm và chọn Giảng viên từ danh sách.</w:t>
            </w:r>
            <w:r>
              <w:rPr>
                <w:rFonts w:ascii="Times New Roman" w:hAnsi="Times New Roman" w:eastAsia="Times New Roman"/>
                <w:sz w:val="26"/>
              </w:rPr>
              <w:br w:type="textWrapping"/>
            </w:r>
            <w:r>
              <w:rPr>
                <w:rFonts w:ascii="Times New Roman" w:hAnsi="Times New Roman" w:eastAsia="Times New Roman"/>
                <w:sz w:val="26"/>
              </w:rPr>
              <w:t>3. Chọn vai trò (Giảng viên chính / Trợ giảng).</w:t>
            </w:r>
            <w:r>
              <w:rPr>
                <w:rFonts w:ascii="Times New Roman" w:hAnsi="Times New Roman" w:eastAsia="Times New Roman"/>
                <w:sz w:val="26"/>
              </w:rPr>
              <w:br w:type="textWrapping"/>
            </w:r>
            <w:r>
              <w:rPr>
                <w:rFonts w:ascii="Times New Roman" w:hAnsi="Times New Roman" w:eastAsia="Times New Roman"/>
                <w:sz w:val="26"/>
              </w:rPr>
              <w:t>4. Nhấn "Xác nhận phân công".</w:t>
            </w:r>
            <w:r>
              <w:rPr>
                <w:rFonts w:ascii="Times New Roman" w:hAnsi="Times New Roman" w:eastAsia="Times New Roman"/>
                <w:sz w:val="26"/>
              </w:rPr>
              <w:br w:type="textWrapping"/>
            </w:r>
            <w:r>
              <w:rPr>
                <w:rFonts w:ascii="Times New Roman" w:hAnsi="Times New Roman" w:eastAsia="Times New Roman"/>
                <w:sz w:val="26"/>
              </w:rPr>
              <w:t>5. Hệ thống lưu CSDL và cập nhật quyền quản lý lớp cho Giảng viên.</w:t>
            </w:r>
          </w:p>
        </w:tc>
      </w:tr>
      <w:tr w14:paraId="11CC3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100" w:type="dxa"/>
              <w:bottom w:w="80" w:type="dxa"/>
              <w:right w:w="100" w:type="dxa"/>
            </w:tcMar>
            <w:vAlign w:val="center"/>
          </w:tcPr>
          <w:p w14:paraId="16192579">
            <w:pPr>
              <w:spacing w:before="0" w:after="0" w:line="360" w:lineRule="auto"/>
              <w:jc w:val="both"/>
            </w:pPr>
            <w:r>
              <w:rPr>
                <w:rFonts w:ascii="Times New Roman" w:hAnsi="Times New Roman" w:eastAsia="Times New Roman"/>
                <w:b/>
                <w:sz w:val="26"/>
              </w:rPr>
              <w:t>Luồng sự kiện phụ</w:t>
            </w:r>
          </w:p>
        </w:tc>
        <w:tc>
          <w:tcPr>
            <w:tcW w:w="7239" w:type="dxa"/>
            <w:tcMar>
              <w:top w:w="80" w:type="dxa"/>
              <w:left w:w="100" w:type="dxa"/>
              <w:bottom w:w="80" w:type="dxa"/>
              <w:right w:w="100" w:type="dxa"/>
            </w:tcMar>
            <w:vAlign w:val="center"/>
          </w:tcPr>
          <w:p w14:paraId="40A21E32">
            <w:pPr>
              <w:spacing w:before="0" w:after="0" w:line="360" w:lineRule="auto"/>
              <w:jc w:val="both"/>
            </w:pPr>
            <w:r>
              <w:rPr>
                <w:rFonts w:ascii="Times New Roman" w:hAnsi="Times New Roman" w:eastAsia="Times New Roman"/>
                <w:sz w:val="26"/>
              </w:rPr>
              <w:t>2a. Giảng viên bị trùng lịch dạy lớp khác cùng giờ → Cảnh báo trùng lịch giảng viên.</w:t>
            </w:r>
          </w:p>
        </w:tc>
      </w:tr>
    </w:tbl>
    <w:p w14:paraId="3CB9B3F5">
      <w:pPr>
        <w:pStyle w:val="4"/>
        <w:numPr>
          <w:numId w:val="0"/>
        </w:numPr>
        <w:ind w:leftChars="0"/>
      </w:pPr>
      <w:r>
        <w:rPr>
          <w:rFonts w:ascii="Times New Roman" w:hAnsi="Times New Roman" w:eastAsia="Times New Roman"/>
          <w:sz w:val="26"/>
        </w:rPr>
        <w:t>Ghi danh Sinh viên (Enrollment)</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3"/>
        <w:gridCol w:w="7239"/>
      </w:tblGrid>
      <w:tr w14:paraId="63450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D9EAF7"/>
            <w:tcMar>
              <w:top w:w="80" w:type="dxa"/>
              <w:left w:w="100" w:type="dxa"/>
              <w:bottom w:w="80" w:type="dxa"/>
              <w:right w:w="100" w:type="dxa"/>
            </w:tcMar>
            <w:vAlign w:val="center"/>
          </w:tcPr>
          <w:p w14:paraId="3A872BDF">
            <w:pPr>
              <w:spacing w:before="0" w:after="0" w:line="360" w:lineRule="auto"/>
              <w:jc w:val="center"/>
            </w:pPr>
            <w:r>
              <w:rPr>
                <w:rFonts w:ascii="Times New Roman" w:hAnsi="Times New Roman" w:eastAsia="Times New Roman"/>
                <w:b/>
                <w:sz w:val="26"/>
              </w:rPr>
              <w:t>UseCase</w:t>
            </w:r>
          </w:p>
        </w:tc>
        <w:tc>
          <w:tcPr>
            <w:tcW w:w="7239" w:type="dxa"/>
            <w:shd w:val="clear" w:color="auto" w:fill="D9EAF7"/>
            <w:tcMar>
              <w:top w:w="80" w:type="dxa"/>
              <w:left w:w="100" w:type="dxa"/>
              <w:bottom w:w="80" w:type="dxa"/>
              <w:right w:w="100" w:type="dxa"/>
            </w:tcMar>
            <w:vAlign w:val="center"/>
          </w:tcPr>
          <w:p w14:paraId="119EE024">
            <w:pPr>
              <w:spacing w:before="0" w:after="0" w:line="360" w:lineRule="auto"/>
              <w:jc w:val="center"/>
            </w:pPr>
            <w:r>
              <w:rPr>
                <w:rFonts w:ascii="Times New Roman" w:hAnsi="Times New Roman" w:eastAsia="Times New Roman"/>
                <w:b/>
                <w:sz w:val="26"/>
              </w:rPr>
              <w:t>Nội dung</w:t>
            </w:r>
          </w:p>
        </w:tc>
      </w:tr>
      <w:tr w14:paraId="1F5D4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100" w:type="dxa"/>
              <w:bottom w:w="80" w:type="dxa"/>
              <w:right w:w="100" w:type="dxa"/>
            </w:tcMar>
            <w:vAlign w:val="center"/>
          </w:tcPr>
          <w:p w14:paraId="161FC232">
            <w:pPr>
              <w:spacing w:before="0" w:after="0" w:line="360" w:lineRule="auto"/>
              <w:jc w:val="both"/>
            </w:pPr>
            <w:r>
              <w:rPr>
                <w:rFonts w:ascii="Times New Roman" w:hAnsi="Times New Roman" w:eastAsia="Times New Roman"/>
                <w:b/>
                <w:sz w:val="26"/>
              </w:rPr>
              <w:t>Tên UseCase</w:t>
            </w:r>
          </w:p>
        </w:tc>
        <w:tc>
          <w:tcPr>
            <w:tcW w:w="7239" w:type="dxa"/>
            <w:tcMar>
              <w:top w:w="80" w:type="dxa"/>
              <w:left w:w="100" w:type="dxa"/>
              <w:bottom w:w="80" w:type="dxa"/>
              <w:right w:w="100" w:type="dxa"/>
            </w:tcMar>
            <w:vAlign w:val="center"/>
          </w:tcPr>
          <w:p w14:paraId="1052BE62">
            <w:pPr>
              <w:spacing w:before="0" w:after="0" w:line="360" w:lineRule="auto"/>
              <w:jc w:val="both"/>
            </w:pPr>
            <w:r>
              <w:rPr>
                <w:rFonts w:ascii="Times New Roman" w:hAnsi="Times New Roman" w:eastAsia="Times New Roman"/>
                <w:b/>
                <w:sz w:val="26"/>
              </w:rPr>
              <w:t>Ghi danh Sinh viên vào Lớp học phần</w:t>
            </w:r>
          </w:p>
        </w:tc>
      </w:tr>
      <w:tr w14:paraId="2B6A7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100" w:type="dxa"/>
              <w:bottom w:w="80" w:type="dxa"/>
              <w:right w:w="100" w:type="dxa"/>
            </w:tcMar>
            <w:vAlign w:val="center"/>
          </w:tcPr>
          <w:p w14:paraId="340390FB">
            <w:pPr>
              <w:spacing w:before="0" w:after="0" w:line="360" w:lineRule="auto"/>
              <w:jc w:val="both"/>
            </w:pPr>
            <w:r>
              <w:rPr>
                <w:rFonts w:ascii="Times New Roman" w:hAnsi="Times New Roman" w:eastAsia="Times New Roman"/>
                <w:b/>
                <w:sz w:val="26"/>
              </w:rPr>
              <w:t>Mô tả</w:t>
            </w:r>
          </w:p>
        </w:tc>
        <w:tc>
          <w:tcPr>
            <w:tcW w:w="7239" w:type="dxa"/>
            <w:tcMar>
              <w:top w:w="80" w:type="dxa"/>
              <w:left w:w="100" w:type="dxa"/>
              <w:bottom w:w="80" w:type="dxa"/>
              <w:right w:w="100" w:type="dxa"/>
            </w:tcMar>
            <w:vAlign w:val="center"/>
          </w:tcPr>
          <w:p w14:paraId="65C3B4F4">
            <w:pPr>
              <w:spacing w:before="0" w:after="0" w:line="360" w:lineRule="auto"/>
              <w:jc w:val="both"/>
            </w:pPr>
            <w:r>
              <w:rPr>
                <w:rFonts w:ascii="Times New Roman" w:hAnsi="Times New Roman" w:eastAsia="Times New Roman"/>
                <w:sz w:val="26"/>
              </w:rPr>
              <w:t>Đăng ký danh sách sinh viên tham gia học môn học (nhập tay hoặc import từ danh sách).</w:t>
            </w:r>
          </w:p>
        </w:tc>
      </w:tr>
      <w:tr w14:paraId="533C0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100" w:type="dxa"/>
              <w:bottom w:w="80" w:type="dxa"/>
              <w:right w:w="100" w:type="dxa"/>
            </w:tcMar>
            <w:vAlign w:val="center"/>
          </w:tcPr>
          <w:p w14:paraId="31DCA51F">
            <w:pPr>
              <w:spacing w:before="0" w:after="0" w:line="360" w:lineRule="auto"/>
              <w:jc w:val="both"/>
            </w:pPr>
            <w:r>
              <w:rPr>
                <w:rFonts w:ascii="Times New Roman" w:hAnsi="Times New Roman" w:eastAsia="Times New Roman"/>
                <w:b/>
                <w:sz w:val="26"/>
              </w:rPr>
              <w:t>Actor</w:t>
            </w:r>
          </w:p>
        </w:tc>
        <w:tc>
          <w:tcPr>
            <w:tcW w:w="7239" w:type="dxa"/>
            <w:tcMar>
              <w:top w:w="80" w:type="dxa"/>
              <w:left w:w="100" w:type="dxa"/>
              <w:bottom w:w="80" w:type="dxa"/>
              <w:right w:w="100" w:type="dxa"/>
            </w:tcMar>
            <w:vAlign w:val="center"/>
          </w:tcPr>
          <w:p w14:paraId="591FA4BF">
            <w:pPr>
              <w:spacing w:before="0" w:after="0" w:line="360" w:lineRule="auto"/>
              <w:jc w:val="both"/>
            </w:pPr>
            <w:r>
              <w:rPr>
                <w:rFonts w:ascii="Times New Roman" w:hAnsi="Times New Roman" w:eastAsia="Times New Roman"/>
                <w:sz w:val="26"/>
              </w:rPr>
              <w:t>Quản trị viên.</w:t>
            </w:r>
          </w:p>
        </w:tc>
      </w:tr>
      <w:tr w14:paraId="1F73A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100" w:type="dxa"/>
              <w:bottom w:w="80" w:type="dxa"/>
              <w:right w:w="100" w:type="dxa"/>
            </w:tcMar>
            <w:vAlign w:val="center"/>
          </w:tcPr>
          <w:p w14:paraId="5B1D3D36">
            <w:pPr>
              <w:spacing w:before="0" w:after="0" w:line="360" w:lineRule="auto"/>
              <w:jc w:val="both"/>
            </w:pPr>
            <w:r>
              <w:rPr>
                <w:rFonts w:ascii="Times New Roman" w:hAnsi="Times New Roman" w:eastAsia="Times New Roman"/>
                <w:b/>
                <w:sz w:val="26"/>
              </w:rPr>
              <w:t>Điều kiện kích hoạt</w:t>
            </w:r>
          </w:p>
        </w:tc>
        <w:tc>
          <w:tcPr>
            <w:tcW w:w="7239" w:type="dxa"/>
            <w:tcMar>
              <w:top w:w="80" w:type="dxa"/>
              <w:left w:w="100" w:type="dxa"/>
              <w:bottom w:w="80" w:type="dxa"/>
              <w:right w:w="100" w:type="dxa"/>
            </w:tcMar>
            <w:vAlign w:val="center"/>
          </w:tcPr>
          <w:p w14:paraId="733C8C60">
            <w:pPr>
              <w:spacing w:before="0" w:after="0" w:line="360" w:lineRule="auto"/>
              <w:jc w:val="both"/>
            </w:pPr>
            <w:r>
              <w:rPr>
                <w:rFonts w:ascii="Times New Roman" w:hAnsi="Times New Roman" w:eastAsia="Times New Roman"/>
                <w:sz w:val="26"/>
              </w:rPr>
              <w:t>Sinh viên hoàn thành đăng ký tín chỉ đầu học kỳ.</w:t>
            </w:r>
          </w:p>
        </w:tc>
      </w:tr>
      <w:tr w14:paraId="5CCD6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100" w:type="dxa"/>
              <w:bottom w:w="80" w:type="dxa"/>
              <w:right w:w="100" w:type="dxa"/>
            </w:tcMar>
            <w:vAlign w:val="center"/>
          </w:tcPr>
          <w:p w14:paraId="19B1513C">
            <w:pPr>
              <w:spacing w:before="0" w:after="0" w:line="360" w:lineRule="auto"/>
              <w:jc w:val="both"/>
            </w:pPr>
            <w:r>
              <w:rPr>
                <w:rFonts w:ascii="Times New Roman" w:hAnsi="Times New Roman" w:eastAsia="Times New Roman"/>
                <w:b/>
                <w:sz w:val="26"/>
              </w:rPr>
              <w:t>Tiền điều kiện</w:t>
            </w:r>
          </w:p>
        </w:tc>
        <w:tc>
          <w:tcPr>
            <w:tcW w:w="7239" w:type="dxa"/>
            <w:tcMar>
              <w:top w:w="80" w:type="dxa"/>
              <w:left w:w="100" w:type="dxa"/>
              <w:bottom w:w="80" w:type="dxa"/>
              <w:right w:w="100" w:type="dxa"/>
            </w:tcMar>
            <w:vAlign w:val="center"/>
          </w:tcPr>
          <w:p w14:paraId="12442DCE">
            <w:pPr>
              <w:spacing w:before="0" w:after="0" w:line="360" w:lineRule="auto"/>
              <w:jc w:val="both"/>
            </w:pPr>
            <w:r>
              <w:rPr>
                <w:rFonts w:ascii="Times New Roman" w:hAnsi="Times New Roman" w:eastAsia="Times New Roman"/>
                <w:sz w:val="26"/>
              </w:rPr>
              <w:t>Sinh viên và Lớp học phần đều tồn tại.</w:t>
            </w:r>
          </w:p>
        </w:tc>
      </w:tr>
      <w:tr w14:paraId="3F139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100" w:type="dxa"/>
              <w:bottom w:w="80" w:type="dxa"/>
              <w:right w:w="100" w:type="dxa"/>
            </w:tcMar>
            <w:vAlign w:val="center"/>
          </w:tcPr>
          <w:p w14:paraId="04F943F8">
            <w:pPr>
              <w:spacing w:before="0" w:after="0" w:line="360" w:lineRule="auto"/>
              <w:jc w:val="both"/>
            </w:pPr>
            <w:r>
              <w:rPr>
                <w:rFonts w:ascii="Times New Roman" w:hAnsi="Times New Roman" w:eastAsia="Times New Roman"/>
                <w:b/>
                <w:sz w:val="26"/>
              </w:rPr>
              <w:t>Hậu điều kiện</w:t>
            </w:r>
          </w:p>
        </w:tc>
        <w:tc>
          <w:tcPr>
            <w:tcW w:w="7239" w:type="dxa"/>
            <w:tcMar>
              <w:top w:w="80" w:type="dxa"/>
              <w:left w:w="100" w:type="dxa"/>
              <w:bottom w:w="80" w:type="dxa"/>
              <w:right w:w="100" w:type="dxa"/>
            </w:tcMar>
            <w:vAlign w:val="center"/>
          </w:tcPr>
          <w:p w14:paraId="65E1F615">
            <w:pPr>
              <w:spacing w:before="0" w:after="0" w:line="360" w:lineRule="auto"/>
              <w:jc w:val="both"/>
            </w:pPr>
            <w:r>
              <w:rPr>
                <w:rFonts w:ascii="Times New Roman" w:hAnsi="Times New Roman" w:eastAsia="Times New Roman"/>
                <w:sz w:val="26"/>
              </w:rPr>
              <w:t>Bản ghi enrollments được tạo; sinh viên có tên trong danh sách điểm danh.</w:t>
            </w:r>
          </w:p>
        </w:tc>
      </w:tr>
      <w:tr w14:paraId="799E6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100" w:type="dxa"/>
              <w:bottom w:w="80" w:type="dxa"/>
              <w:right w:w="100" w:type="dxa"/>
            </w:tcMar>
            <w:vAlign w:val="center"/>
          </w:tcPr>
          <w:p w14:paraId="57FBB2FF">
            <w:pPr>
              <w:spacing w:before="0" w:after="0" w:line="360" w:lineRule="auto"/>
              <w:jc w:val="both"/>
            </w:pPr>
            <w:r>
              <w:rPr>
                <w:rFonts w:ascii="Times New Roman" w:hAnsi="Times New Roman" w:eastAsia="Times New Roman"/>
                <w:b/>
                <w:sz w:val="26"/>
              </w:rPr>
              <w:t>Luồng sự kiện chính</w:t>
            </w:r>
          </w:p>
        </w:tc>
        <w:tc>
          <w:tcPr>
            <w:tcW w:w="7239" w:type="dxa"/>
            <w:tcMar>
              <w:top w:w="80" w:type="dxa"/>
              <w:left w:w="100" w:type="dxa"/>
              <w:bottom w:w="80" w:type="dxa"/>
              <w:right w:w="100" w:type="dxa"/>
            </w:tcMar>
            <w:vAlign w:val="center"/>
          </w:tcPr>
          <w:p w14:paraId="1AA15B3B">
            <w:pPr>
              <w:spacing w:before="0" w:after="0" w:line="360" w:lineRule="auto"/>
              <w:jc w:val="both"/>
            </w:pPr>
            <w:r>
              <w:rPr>
                <w:rFonts w:ascii="Times New Roman" w:hAnsi="Times New Roman" w:eastAsia="Times New Roman"/>
                <w:sz w:val="26"/>
              </w:rPr>
              <w:t>1. Mở lớp học phần → Chọn tab "Danh sách sinh viên".</w:t>
            </w:r>
            <w:r>
              <w:rPr>
                <w:rFonts w:ascii="Times New Roman" w:hAnsi="Times New Roman" w:eastAsia="Times New Roman"/>
                <w:sz w:val="26"/>
              </w:rPr>
              <w:br w:type="textWrapping"/>
            </w:r>
            <w:r>
              <w:rPr>
                <w:rFonts w:ascii="Times New Roman" w:hAnsi="Times New Roman" w:eastAsia="Times New Roman"/>
                <w:sz w:val="26"/>
              </w:rPr>
              <w:t>2. Chọn "Thêm sinh viên" hoặc "Import danh sách".</w:t>
            </w:r>
            <w:r>
              <w:rPr>
                <w:rFonts w:ascii="Times New Roman" w:hAnsi="Times New Roman" w:eastAsia="Times New Roman"/>
                <w:sz w:val="26"/>
              </w:rPr>
              <w:br w:type="textWrapping"/>
            </w:r>
            <w:r>
              <w:rPr>
                <w:rFonts w:ascii="Times New Roman" w:hAnsi="Times New Roman" w:eastAsia="Times New Roman"/>
                <w:sz w:val="26"/>
              </w:rPr>
              <w:t>3. Hệ thống kiểm tra sĩ số lớp chưa vượt quá mức tối đa.</w:t>
            </w:r>
            <w:r>
              <w:rPr>
                <w:rFonts w:ascii="Times New Roman" w:hAnsi="Times New Roman" w:eastAsia="Times New Roman"/>
                <w:sz w:val="26"/>
              </w:rPr>
              <w:br w:type="textWrapping"/>
            </w:r>
            <w:r>
              <w:rPr>
                <w:rFonts w:ascii="Times New Roman" w:hAnsi="Times New Roman" w:eastAsia="Times New Roman"/>
                <w:sz w:val="26"/>
              </w:rPr>
              <w:t>4. Lưu các bản ghi vào collection enrollments.</w:t>
            </w:r>
            <w:r>
              <w:rPr>
                <w:rFonts w:ascii="Times New Roman" w:hAnsi="Times New Roman" w:eastAsia="Times New Roman"/>
                <w:sz w:val="26"/>
              </w:rPr>
              <w:br w:type="textWrapping"/>
            </w:r>
            <w:r>
              <w:rPr>
                <w:rFonts w:ascii="Times New Roman" w:hAnsi="Times New Roman" w:eastAsia="Times New Roman"/>
                <w:sz w:val="26"/>
              </w:rPr>
              <w:t>5. Môn học tự động xuất hiện trên thời khóa biểu của sinh viên.</w:t>
            </w:r>
          </w:p>
        </w:tc>
      </w:tr>
      <w:tr w14:paraId="2CE4F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100" w:type="dxa"/>
              <w:bottom w:w="80" w:type="dxa"/>
              <w:right w:w="100" w:type="dxa"/>
            </w:tcMar>
            <w:vAlign w:val="center"/>
          </w:tcPr>
          <w:p w14:paraId="595F33AB">
            <w:pPr>
              <w:spacing w:before="0" w:after="0" w:line="360" w:lineRule="auto"/>
              <w:jc w:val="both"/>
            </w:pPr>
            <w:r>
              <w:rPr>
                <w:rFonts w:ascii="Times New Roman" w:hAnsi="Times New Roman" w:eastAsia="Times New Roman"/>
                <w:b/>
                <w:sz w:val="26"/>
              </w:rPr>
              <w:t>Luồng sự kiện phụ</w:t>
            </w:r>
          </w:p>
        </w:tc>
        <w:tc>
          <w:tcPr>
            <w:tcW w:w="7239" w:type="dxa"/>
            <w:tcMar>
              <w:top w:w="80" w:type="dxa"/>
              <w:left w:w="100" w:type="dxa"/>
              <w:bottom w:w="80" w:type="dxa"/>
              <w:right w:w="100" w:type="dxa"/>
            </w:tcMar>
            <w:vAlign w:val="center"/>
          </w:tcPr>
          <w:p w14:paraId="34D48777">
            <w:pPr>
              <w:spacing w:before="0" w:after="0" w:line="360" w:lineRule="auto"/>
              <w:jc w:val="both"/>
            </w:pPr>
            <w:r>
              <w:rPr>
                <w:rFonts w:ascii="Times New Roman" w:hAnsi="Times New Roman" w:eastAsia="Times New Roman"/>
                <w:sz w:val="26"/>
              </w:rPr>
              <w:t>3a. Lớp đã đầy sĩ số → Báo lỗi lớp học phần đã đạt giới hạn sĩ số.</w:t>
            </w:r>
          </w:p>
        </w:tc>
      </w:tr>
    </w:tbl>
    <w:p w14:paraId="40821643">
      <w:pPr>
        <w:pStyle w:val="4"/>
        <w:numPr>
          <w:numId w:val="0"/>
        </w:numPr>
        <w:ind w:leftChars="0"/>
      </w:pPr>
      <w:r>
        <w:rPr>
          <w:rFonts w:ascii="Times New Roman" w:hAnsi="Times New Roman" w:eastAsia="Times New Roman"/>
          <w:sz w:val="26"/>
        </w:rPr>
        <w:t>Tra cứu Thời khóa biểu &amp; Lịch dạy</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3"/>
        <w:gridCol w:w="7259"/>
      </w:tblGrid>
      <w:tr w14:paraId="01ED1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3" w:type="dxa"/>
            <w:shd w:val="clear" w:color="auto" w:fill="D9EAF7"/>
            <w:tcMar>
              <w:top w:w="80" w:type="dxa"/>
              <w:left w:w="100" w:type="dxa"/>
              <w:bottom w:w="80" w:type="dxa"/>
              <w:right w:w="100" w:type="dxa"/>
            </w:tcMar>
            <w:vAlign w:val="center"/>
          </w:tcPr>
          <w:p w14:paraId="40F77A1F">
            <w:pPr>
              <w:spacing w:before="0" w:after="0" w:line="360" w:lineRule="auto"/>
              <w:jc w:val="center"/>
            </w:pPr>
            <w:r>
              <w:rPr>
                <w:rFonts w:ascii="Times New Roman" w:hAnsi="Times New Roman" w:eastAsia="Times New Roman"/>
                <w:b/>
                <w:sz w:val="26"/>
              </w:rPr>
              <w:t>UseCase</w:t>
            </w:r>
          </w:p>
        </w:tc>
        <w:tc>
          <w:tcPr>
            <w:tcW w:w="7259" w:type="dxa"/>
            <w:shd w:val="clear" w:color="auto" w:fill="D9EAF7"/>
            <w:tcMar>
              <w:top w:w="80" w:type="dxa"/>
              <w:left w:w="100" w:type="dxa"/>
              <w:bottom w:w="80" w:type="dxa"/>
              <w:right w:w="100" w:type="dxa"/>
            </w:tcMar>
            <w:vAlign w:val="center"/>
          </w:tcPr>
          <w:p w14:paraId="30F12E75">
            <w:pPr>
              <w:spacing w:before="0" w:after="0" w:line="360" w:lineRule="auto"/>
              <w:jc w:val="center"/>
            </w:pPr>
            <w:r>
              <w:rPr>
                <w:rFonts w:ascii="Times New Roman" w:hAnsi="Times New Roman" w:eastAsia="Times New Roman"/>
                <w:b/>
                <w:sz w:val="26"/>
              </w:rPr>
              <w:t>Nội dung</w:t>
            </w:r>
          </w:p>
        </w:tc>
      </w:tr>
      <w:tr w14:paraId="555F3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3" w:type="dxa"/>
            <w:tcMar>
              <w:top w:w="80" w:type="dxa"/>
              <w:left w:w="100" w:type="dxa"/>
              <w:bottom w:w="80" w:type="dxa"/>
              <w:right w:w="100" w:type="dxa"/>
            </w:tcMar>
            <w:vAlign w:val="center"/>
          </w:tcPr>
          <w:p w14:paraId="52F57125">
            <w:pPr>
              <w:spacing w:before="0" w:after="0" w:line="360" w:lineRule="auto"/>
              <w:jc w:val="both"/>
            </w:pPr>
            <w:r>
              <w:rPr>
                <w:rFonts w:ascii="Times New Roman" w:hAnsi="Times New Roman" w:eastAsia="Times New Roman"/>
                <w:b/>
                <w:sz w:val="26"/>
              </w:rPr>
              <w:t>Tên UseCase</w:t>
            </w:r>
          </w:p>
        </w:tc>
        <w:tc>
          <w:tcPr>
            <w:tcW w:w="7259" w:type="dxa"/>
            <w:tcMar>
              <w:top w:w="80" w:type="dxa"/>
              <w:left w:w="100" w:type="dxa"/>
              <w:bottom w:w="80" w:type="dxa"/>
              <w:right w:w="100" w:type="dxa"/>
            </w:tcMar>
            <w:vAlign w:val="center"/>
          </w:tcPr>
          <w:p w14:paraId="5EE0E957">
            <w:pPr>
              <w:spacing w:before="0" w:after="0" w:line="360" w:lineRule="auto"/>
              <w:jc w:val="both"/>
            </w:pPr>
            <w:r>
              <w:rPr>
                <w:rFonts w:ascii="Times New Roman" w:hAnsi="Times New Roman" w:eastAsia="Times New Roman"/>
                <w:b/>
                <w:sz w:val="26"/>
              </w:rPr>
              <w:t>Tra cứu Thời khóa biểu cá nhân</w:t>
            </w:r>
          </w:p>
        </w:tc>
      </w:tr>
      <w:tr w14:paraId="3A006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3" w:type="dxa"/>
            <w:tcMar>
              <w:top w:w="80" w:type="dxa"/>
              <w:left w:w="100" w:type="dxa"/>
              <w:bottom w:w="80" w:type="dxa"/>
              <w:right w:w="100" w:type="dxa"/>
            </w:tcMar>
            <w:vAlign w:val="center"/>
          </w:tcPr>
          <w:p w14:paraId="7EEB937A">
            <w:pPr>
              <w:spacing w:before="0" w:after="0" w:line="360" w:lineRule="auto"/>
              <w:jc w:val="both"/>
            </w:pPr>
            <w:r>
              <w:rPr>
                <w:rFonts w:ascii="Times New Roman" w:hAnsi="Times New Roman" w:eastAsia="Times New Roman"/>
                <w:b/>
                <w:sz w:val="26"/>
              </w:rPr>
              <w:t>Mô tả</w:t>
            </w:r>
          </w:p>
        </w:tc>
        <w:tc>
          <w:tcPr>
            <w:tcW w:w="7259" w:type="dxa"/>
            <w:tcMar>
              <w:top w:w="80" w:type="dxa"/>
              <w:left w:w="100" w:type="dxa"/>
              <w:bottom w:w="80" w:type="dxa"/>
              <w:right w:w="100" w:type="dxa"/>
            </w:tcMar>
            <w:vAlign w:val="center"/>
          </w:tcPr>
          <w:p w14:paraId="3E0A4EDE">
            <w:pPr>
              <w:spacing w:before="0" w:after="0" w:line="360" w:lineRule="auto"/>
              <w:jc w:val="both"/>
            </w:pPr>
            <w:r>
              <w:rPr>
                <w:rFonts w:ascii="Times New Roman" w:hAnsi="Times New Roman" w:eastAsia="Times New Roman"/>
                <w:sz w:val="26"/>
              </w:rPr>
              <w:t>Giảng viên xem lịch giảng dạy; Sinh viên xem lịch học cá nhân theo tuần với đầy đủ phòng học, ca học.</w:t>
            </w:r>
          </w:p>
        </w:tc>
      </w:tr>
      <w:tr w14:paraId="56177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3" w:type="dxa"/>
            <w:tcMar>
              <w:top w:w="80" w:type="dxa"/>
              <w:left w:w="100" w:type="dxa"/>
              <w:bottom w:w="80" w:type="dxa"/>
              <w:right w:w="100" w:type="dxa"/>
            </w:tcMar>
            <w:vAlign w:val="center"/>
          </w:tcPr>
          <w:p w14:paraId="288345CD">
            <w:pPr>
              <w:spacing w:before="0" w:after="0" w:line="360" w:lineRule="auto"/>
              <w:jc w:val="both"/>
            </w:pPr>
            <w:r>
              <w:rPr>
                <w:rFonts w:ascii="Times New Roman" w:hAnsi="Times New Roman" w:eastAsia="Times New Roman"/>
                <w:b/>
                <w:sz w:val="26"/>
              </w:rPr>
              <w:t>Actor</w:t>
            </w:r>
          </w:p>
        </w:tc>
        <w:tc>
          <w:tcPr>
            <w:tcW w:w="7259" w:type="dxa"/>
            <w:tcMar>
              <w:top w:w="80" w:type="dxa"/>
              <w:left w:w="100" w:type="dxa"/>
              <w:bottom w:w="80" w:type="dxa"/>
              <w:right w:w="100" w:type="dxa"/>
            </w:tcMar>
            <w:vAlign w:val="center"/>
          </w:tcPr>
          <w:p w14:paraId="44D4A9EC">
            <w:pPr>
              <w:spacing w:before="0" w:after="0" w:line="360" w:lineRule="auto"/>
              <w:jc w:val="both"/>
            </w:pPr>
            <w:r>
              <w:rPr>
                <w:rFonts w:ascii="Times New Roman" w:hAnsi="Times New Roman" w:eastAsia="Times New Roman"/>
                <w:sz w:val="26"/>
              </w:rPr>
              <w:t>Giảng viên, Sinh viên.</w:t>
            </w:r>
          </w:p>
        </w:tc>
      </w:tr>
      <w:tr w14:paraId="44EE2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3" w:type="dxa"/>
            <w:tcMar>
              <w:top w:w="80" w:type="dxa"/>
              <w:left w:w="100" w:type="dxa"/>
              <w:bottom w:w="80" w:type="dxa"/>
              <w:right w:w="100" w:type="dxa"/>
            </w:tcMar>
            <w:vAlign w:val="center"/>
          </w:tcPr>
          <w:p w14:paraId="64DCEB3D">
            <w:pPr>
              <w:spacing w:before="0" w:after="0" w:line="360" w:lineRule="auto"/>
              <w:jc w:val="both"/>
            </w:pPr>
            <w:r>
              <w:rPr>
                <w:rFonts w:ascii="Times New Roman" w:hAnsi="Times New Roman" w:eastAsia="Times New Roman"/>
                <w:b/>
                <w:sz w:val="26"/>
              </w:rPr>
              <w:t>Điều kiện kích hoạt</w:t>
            </w:r>
          </w:p>
        </w:tc>
        <w:tc>
          <w:tcPr>
            <w:tcW w:w="7259" w:type="dxa"/>
            <w:tcMar>
              <w:top w:w="80" w:type="dxa"/>
              <w:left w:w="100" w:type="dxa"/>
              <w:bottom w:w="80" w:type="dxa"/>
              <w:right w:w="100" w:type="dxa"/>
            </w:tcMar>
            <w:vAlign w:val="center"/>
          </w:tcPr>
          <w:p w14:paraId="54763C9D">
            <w:pPr>
              <w:spacing w:before="0" w:after="0" w:line="360" w:lineRule="auto"/>
              <w:jc w:val="both"/>
            </w:pPr>
            <w:r>
              <w:rPr>
                <w:rFonts w:ascii="Times New Roman" w:hAnsi="Times New Roman" w:eastAsia="Times New Roman"/>
                <w:sz w:val="26"/>
              </w:rPr>
              <w:t>Người dùng truy cập mục /dashboard/calendar.</w:t>
            </w:r>
          </w:p>
        </w:tc>
      </w:tr>
      <w:tr w14:paraId="354D1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3" w:type="dxa"/>
            <w:tcMar>
              <w:top w:w="80" w:type="dxa"/>
              <w:left w:w="100" w:type="dxa"/>
              <w:bottom w:w="80" w:type="dxa"/>
              <w:right w:w="100" w:type="dxa"/>
            </w:tcMar>
            <w:vAlign w:val="center"/>
          </w:tcPr>
          <w:p w14:paraId="66DA5797">
            <w:pPr>
              <w:spacing w:before="0" w:after="0" w:line="360" w:lineRule="auto"/>
              <w:jc w:val="both"/>
            </w:pPr>
            <w:r>
              <w:rPr>
                <w:rFonts w:ascii="Times New Roman" w:hAnsi="Times New Roman" w:eastAsia="Times New Roman"/>
                <w:b/>
                <w:sz w:val="26"/>
              </w:rPr>
              <w:t>Tiền điều kiện</w:t>
            </w:r>
          </w:p>
        </w:tc>
        <w:tc>
          <w:tcPr>
            <w:tcW w:w="7259" w:type="dxa"/>
            <w:tcMar>
              <w:top w:w="80" w:type="dxa"/>
              <w:left w:w="100" w:type="dxa"/>
              <w:bottom w:w="80" w:type="dxa"/>
              <w:right w:w="100" w:type="dxa"/>
            </w:tcMar>
            <w:vAlign w:val="center"/>
          </w:tcPr>
          <w:p w14:paraId="65155B84">
            <w:pPr>
              <w:spacing w:before="0" w:after="0" w:line="360" w:lineRule="auto"/>
              <w:jc w:val="both"/>
            </w:pPr>
            <w:r>
              <w:rPr>
                <w:rFonts w:ascii="Times New Roman" w:hAnsi="Times New Roman" w:eastAsia="Times New Roman"/>
                <w:sz w:val="26"/>
              </w:rPr>
              <w:t>Người dùng đã đăng nhập và được gán lớp.</w:t>
            </w:r>
          </w:p>
        </w:tc>
      </w:tr>
      <w:tr w14:paraId="02A45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3" w:type="dxa"/>
            <w:tcMar>
              <w:top w:w="80" w:type="dxa"/>
              <w:left w:w="100" w:type="dxa"/>
              <w:bottom w:w="80" w:type="dxa"/>
              <w:right w:w="100" w:type="dxa"/>
            </w:tcMar>
            <w:vAlign w:val="center"/>
          </w:tcPr>
          <w:p w14:paraId="21A052C2">
            <w:pPr>
              <w:spacing w:before="0" w:after="0" w:line="360" w:lineRule="auto"/>
              <w:jc w:val="both"/>
            </w:pPr>
            <w:r>
              <w:rPr>
                <w:rFonts w:ascii="Times New Roman" w:hAnsi="Times New Roman" w:eastAsia="Times New Roman"/>
                <w:b/>
                <w:sz w:val="26"/>
              </w:rPr>
              <w:t>Hậu điều kiện</w:t>
            </w:r>
          </w:p>
        </w:tc>
        <w:tc>
          <w:tcPr>
            <w:tcW w:w="7259" w:type="dxa"/>
            <w:tcMar>
              <w:top w:w="80" w:type="dxa"/>
              <w:left w:w="100" w:type="dxa"/>
              <w:bottom w:w="80" w:type="dxa"/>
              <w:right w:w="100" w:type="dxa"/>
            </w:tcMar>
            <w:vAlign w:val="center"/>
          </w:tcPr>
          <w:p w14:paraId="6564E46C">
            <w:pPr>
              <w:spacing w:before="0" w:after="0" w:line="360" w:lineRule="auto"/>
              <w:jc w:val="both"/>
            </w:pPr>
            <w:r>
              <w:rPr>
                <w:rFonts w:ascii="Times New Roman" w:hAnsi="Times New Roman" w:eastAsia="Times New Roman"/>
                <w:sz w:val="26"/>
              </w:rPr>
              <w:t>Lịch học được hiển thị dạng lưới thời gian trực quan.</w:t>
            </w:r>
          </w:p>
        </w:tc>
      </w:tr>
      <w:tr w14:paraId="5DA92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3" w:type="dxa"/>
            <w:tcMar>
              <w:top w:w="80" w:type="dxa"/>
              <w:left w:w="100" w:type="dxa"/>
              <w:bottom w:w="80" w:type="dxa"/>
              <w:right w:w="100" w:type="dxa"/>
            </w:tcMar>
            <w:vAlign w:val="center"/>
          </w:tcPr>
          <w:p w14:paraId="0DA3A915">
            <w:pPr>
              <w:spacing w:before="0" w:after="0" w:line="360" w:lineRule="auto"/>
              <w:jc w:val="both"/>
            </w:pPr>
            <w:r>
              <w:rPr>
                <w:rFonts w:ascii="Times New Roman" w:hAnsi="Times New Roman" w:eastAsia="Times New Roman"/>
                <w:b/>
                <w:sz w:val="26"/>
              </w:rPr>
              <w:t>Luồng sự kiện chính</w:t>
            </w:r>
          </w:p>
        </w:tc>
        <w:tc>
          <w:tcPr>
            <w:tcW w:w="7259" w:type="dxa"/>
            <w:tcMar>
              <w:top w:w="80" w:type="dxa"/>
              <w:left w:w="100" w:type="dxa"/>
              <w:bottom w:w="80" w:type="dxa"/>
              <w:right w:w="100" w:type="dxa"/>
            </w:tcMar>
            <w:vAlign w:val="center"/>
          </w:tcPr>
          <w:p w14:paraId="1F81F819">
            <w:pPr>
              <w:spacing w:before="0" w:after="0" w:line="360" w:lineRule="auto"/>
              <w:jc w:val="both"/>
            </w:pPr>
            <w:r>
              <w:rPr>
                <w:rFonts w:ascii="Times New Roman" w:hAnsi="Times New Roman" w:eastAsia="Times New Roman"/>
                <w:sz w:val="26"/>
              </w:rPr>
              <w:t>1. Người dùng vào trang Lịch học &amp; Giảng dạy.</w:t>
            </w:r>
            <w:r>
              <w:rPr>
                <w:rFonts w:ascii="Times New Roman" w:hAnsi="Times New Roman" w:eastAsia="Times New Roman"/>
                <w:sz w:val="26"/>
              </w:rPr>
              <w:br w:type="textWrapping"/>
            </w:r>
            <w:r>
              <w:rPr>
                <w:rFonts w:ascii="Times New Roman" w:hAnsi="Times New Roman" w:eastAsia="Times New Roman"/>
                <w:sz w:val="26"/>
              </w:rPr>
              <w:t>2. Hệ thống xác định vai trò và truy vấn class_sessions liên quan trong tuần.</w:t>
            </w:r>
            <w:r>
              <w:rPr>
                <w:rFonts w:ascii="Times New Roman" w:hAnsi="Times New Roman" w:eastAsia="Times New Roman"/>
                <w:sz w:val="26"/>
              </w:rPr>
              <w:br w:type="textWrapping"/>
            </w:r>
            <w:r>
              <w:rPr>
                <w:rFonts w:ascii="Times New Roman" w:hAnsi="Times New Roman" w:eastAsia="Times New Roman"/>
                <w:sz w:val="26"/>
              </w:rPr>
              <w:t>3. Hiển thị thông tin từng buổi: Môn, Phòng, Tiết, Giảng viên, Trạng thái điểm danh.</w:t>
            </w:r>
          </w:p>
        </w:tc>
      </w:tr>
      <w:tr w14:paraId="261E6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3" w:type="dxa"/>
            <w:tcMar>
              <w:top w:w="80" w:type="dxa"/>
              <w:left w:w="100" w:type="dxa"/>
              <w:bottom w:w="80" w:type="dxa"/>
              <w:right w:w="100" w:type="dxa"/>
            </w:tcMar>
            <w:vAlign w:val="center"/>
          </w:tcPr>
          <w:p w14:paraId="5C3316ED">
            <w:pPr>
              <w:spacing w:before="0" w:after="0" w:line="360" w:lineRule="auto"/>
              <w:jc w:val="both"/>
            </w:pPr>
            <w:r>
              <w:rPr>
                <w:rFonts w:ascii="Times New Roman" w:hAnsi="Times New Roman" w:eastAsia="Times New Roman"/>
                <w:b/>
                <w:sz w:val="26"/>
              </w:rPr>
              <w:t>Luồng sự kiện phụ</w:t>
            </w:r>
          </w:p>
        </w:tc>
        <w:tc>
          <w:tcPr>
            <w:tcW w:w="7259" w:type="dxa"/>
            <w:tcMar>
              <w:top w:w="80" w:type="dxa"/>
              <w:left w:w="100" w:type="dxa"/>
              <w:bottom w:w="80" w:type="dxa"/>
              <w:right w:w="100" w:type="dxa"/>
            </w:tcMar>
            <w:vAlign w:val="center"/>
          </w:tcPr>
          <w:p w14:paraId="677192B7">
            <w:pPr>
              <w:spacing w:before="0" w:after="0" w:line="360" w:lineRule="auto"/>
              <w:jc w:val="both"/>
            </w:pPr>
            <w:r>
              <w:rPr>
                <w:rFonts w:ascii="Times New Roman" w:hAnsi="Times New Roman" w:eastAsia="Times New Roman"/>
                <w:sz w:val="26"/>
              </w:rPr>
              <w:t>2a. Tuần nghỉ lễ/không có lịch → Hiển thị thông báo không có lịch học.</w:t>
            </w:r>
          </w:p>
        </w:tc>
      </w:tr>
    </w:tbl>
    <w:p w14:paraId="001A43FA">
      <w:pPr>
        <w:pStyle w:val="4"/>
        <w:numPr>
          <w:numId w:val="0"/>
        </w:numPr>
        <w:ind w:leftChars="0"/>
      </w:pPr>
      <w:r>
        <w:rPr>
          <w:rFonts w:ascii="Times New Roman" w:hAnsi="Times New Roman" w:eastAsia="Times New Roman"/>
          <w:sz w:val="26"/>
        </w:rPr>
        <w:t>Khởi tạo &amp; Trình chiếu mã QR động</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3"/>
        <w:gridCol w:w="7249"/>
      </w:tblGrid>
      <w:tr w14:paraId="3BA28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23" w:type="dxa"/>
            <w:shd w:val="clear" w:color="auto" w:fill="D9EAF7"/>
            <w:tcMar>
              <w:top w:w="80" w:type="dxa"/>
              <w:left w:w="100" w:type="dxa"/>
              <w:bottom w:w="80" w:type="dxa"/>
              <w:right w:w="100" w:type="dxa"/>
            </w:tcMar>
            <w:vAlign w:val="center"/>
          </w:tcPr>
          <w:p w14:paraId="0E185672">
            <w:pPr>
              <w:spacing w:before="0" w:after="0" w:line="360" w:lineRule="auto"/>
              <w:jc w:val="center"/>
            </w:pPr>
            <w:r>
              <w:rPr>
                <w:rFonts w:ascii="Times New Roman" w:hAnsi="Times New Roman" w:eastAsia="Times New Roman"/>
                <w:b/>
                <w:sz w:val="26"/>
              </w:rPr>
              <w:t>UseCase</w:t>
            </w:r>
          </w:p>
        </w:tc>
        <w:tc>
          <w:tcPr>
            <w:tcW w:w="7249" w:type="dxa"/>
            <w:shd w:val="clear" w:color="auto" w:fill="D9EAF7"/>
            <w:tcMar>
              <w:top w:w="80" w:type="dxa"/>
              <w:left w:w="100" w:type="dxa"/>
              <w:bottom w:w="80" w:type="dxa"/>
              <w:right w:w="100" w:type="dxa"/>
            </w:tcMar>
            <w:vAlign w:val="center"/>
          </w:tcPr>
          <w:p w14:paraId="1053841F">
            <w:pPr>
              <w:spacing w:before="0" w:after="0" w:line="360" w:lineRule="auto"/>
              <w:jc w:val="center"/>
            </w:pPr>
            <w:r>
              <w:rPr>
                <w:rFonts w:ascii="Times New Roman" w:hAnsi="Times New Roman" w:eastAsia="Times New Roman"/>
                <w:b/>
                <w:sz w:val="26"/>
              </w:rPr>
              <w:t>Nội dung</w:t>
            </w:r>
          </w:p>
        </w:tc>
      </w:tr>
      <w:tr w14:paraId="6521A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23" w:type="dxa"/>
            <w:tcMar>
              <w:top w:w="80" w:type="dxa"/>
              <w:left w:w="100" w:type="dxa"/>
              <w:bottom w:w="80" w:type="dxa"/>
              <w:right w:w="100" w:type="dxa"/>
            </w:tcMar>
            <w:vAlign w:val="center"/>
          </w:tcPr>
          <w:p w14:paraId="070DB043">
            <w:pPr>
              <w:spacing w:before="0" w:after="0" w:line="360" w:lineRule="auto"/>
              <w:jc w:val="both"/>
            </w:pPr>
            <w:r>
              <w:rPr>
                <w:rFonts w:ascii="Times New Roman" w:hAnsi="Times New Roman" w:eastAsia="Times New Roman"/>
                <w:b/>
                <w:sz w:val="26"/>
              </w:rPr>
              <w:t>Tên UseCase</w:t>
            </w:r>
          </w:p>
        </w:tc>
        <w:tc>
          <w:tcPr>
            <w:tcW w:w="7249" w:type="dxa"/>
            <w:tcMar>
              <w:top w:w="80" w:type="dxa"/>
              <w:left w:w="100" w:type="dxa"/>
              <w:bottom w:w="80" w:type="dxa"/>
              <w:right w:w="100" w:type="dxa"/>
            </w:tcMar>
            <w:vAlign w:val="center"/>
          </w:tcPr>
          <w:p w14:paraId="6845BC86">
            <w:pPr>
              <w:spacing w:before="0" w:after="0" w:line="360" w:lineRule="auto"/>
              <w:jc w:val="both"/>
            </w:pPr>
            <w:r>
              <w:rPr>
                <w:rFonts w:ascii="Times New Roman" w:hAnsi="Times New Roman" w:eastAsia="Times New Roman"/>
                <w:b/>
                <w:sz w:val="26"/>
              </w:rPr>
              <w:t>Khởi tạo &amp; Trình chiếu mã QR động cho buổi học</w:t>
            </w:r>
          </w:p>
        </w:tc>
      </w:tr>
      <w:tr w14:paraId="2E3D1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23" w:type="dxa"/>
            <w:tcMar>
              <w:top w:w="80" w:type="dxa"/>
              <w:left w:w="100" w:type="dxa"/>
              <w:bottom w:w="80" w:type="dxa"/>
              <w:right w:w="100" w:type="dxa"/>
            </w:tcMar>
            <w:vAlign w:val="center"/>
          </w:tcPr>
          <w:p w14:paraId="3AFEEF49">
            <w:pPr>
              <w:spacing w:before="0" w:after="0" w:line="360" w:lineRule="auto"/>
              <w:jc w:val="both"/>
            </w:pPr>
            <w:r>
              <w:rPr>
                <w:rFonts w:ascii="Times New Roman" w:hAnsi="Times New Roman" w:eastAsia="Times New Roman"/>
                <w:b/>
                <w:sz w:val="26"/>
              </w:rPr>
              <w:t>Mô tả</w:t>
            </w:r>
          </w:p>
        </w:tc>
        <w:tc>
          <w:tcPr>
            <w:tcW w:w="7249" w:type="dxa"/>
            <w:tcMar>
              <w:top w:w="80" w:type="dxa"/>
              <w:left w:w="100" w:type="dxa"/>
              <w:bottom w:w="80" w:type="dxa"/>
              <w:right w:w="100" w:type="dxa"/>
            </w:tcMar>
            <w:vAlign w:val="center"/>
          </w:tcPr>
          <w:p w14:paraId="03B09F46">
            <w:pPr>
              <w:spacing w:before="0" w:after="0" w:line="360" w:lineRule="auto"/>
              <w:jc w:val="both"/>
            </w:pPr>
            <w:r>
              <w:rPr>
                <w:rFonts w:ascii="Times New Roman" w:hAnsi="Times New Roman" w:eastAsia="Times New Roman"/>
                <w:sz w:val="26"/>
              </w:rPr>
              <w:t>Giảng viên mở màn chiếu QR. Socket.IO tự xoay vòng mã QR HMAC sau mỗi 15-20s để chống chụp ảnh gửi ra ngoài lớp.</w:t>
            </w:r>
          </w:p>
        </w:tc>
      </w:tr>
      <w:tr w14:paraId="1E975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23" w:type="dxa"/>
            <w:tcMar>
              <w:top w:w="80" w:type="dxa"/>
              <w:left w:w="100" w:type="dxa"/>
              <w:bottom w:w="80" w:type="dxa"/>
              <w:right w:w="100" w:type="dxa"/>
            </w:tcMar>
            <w:vAlign w:val="center"/>
          </w:tcPr>
          <w:p w14:paraId="159B05D4">
            <w:pPr>
              <w:spacing w:before="0" w:after="0" w:line="360" w:lineRule="auto"/>
              <w:jc w:val="both"/>
            </w:pPr>
            <w:r>
              <w:rPr>
                <w:rFonts w:ascii="Times New Roman" w:hAnsi="Times New Roman" w:eastAsia="Times New Roman"/>
                <w:b/>
                <w:sz w:val="26"/>
              </w:rPr>
              <w:t>Actor</w:t>
            </w:r>
          </w:p>
        </w:tc>
        <w:tc>
          <w:tcPr>
            <w:tcW w:w="7249" w:type="dxa"/>
            <w:tcMar>
              <w:top w:w="80" w:type="dxa"/>
              <w:left w:w="100" w:type="dxa"/>
              <w:bottom w:w="80" w:type="dxa"/>
              <w:right w:w="100" w:type="dxa"/>
            </w:tcMar>
            <w:vAlign w:val="center"/>
          </w:tcPr>
          <w:p w14:paraId="3D340C87">
            <w:pPr>
              <w:spacing w:before="0" w:after="0" w:line="360" w:lineRule="auto"/>
              <w:jc w:val="both"/>
            </w:pPr>
            <w:r>
              <w:rPr>
                <w:rFonts w:ascii="Times New Roman" w:hAnsi="Times New Roman" w:eastAsia="Times New Roman"/>
                <w:sz w:val="26"/>
              </w:rPr>
              <w:t>Giảng viên (Chính); Socket.IO Gateway (Phụ).</w:t>
            </w:r>
          </w:p>
        </w:tc>
      </w:tr>
      <w:tr w14:paraId="7709A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23" w:type="dxa"/>
            <w:tcMar>
              <w:top w:w="80" w:type="dxa"/>
              <w:left w:w="100" w:type="dxa"/>
              <w:bottom w:w="80" w:type="dxa"/>
              <w:right w:w="100" w:type="dxa"/>
            </w:tcMar>
            <w:vAlign w:val="center"/>
          </w:tcPr>
          <w:p w14:paraId="6748FCEA">
            <w:pPr>
              <w:spacing w:before="0" w:after="0" w:line="360" w:lineRule="auto"/>
              <w:jc w:val="both"/>
            </w:pPr>
            <w:r>
              <w:rPr>
                <w:rFonts w:ascii="Times New Roman" w:hAnsi="Times New Roman" w:eastAsia="Times New Roman"/>
                <w:b/>
                <w:sz w:val="26"/>
              </w:rPr>
              <w:t>Điều kiện kích hoạt</w:t>
            </w:r>
          </w:p>
        </w:tc>
        <w:tc>
          <w:tcPr>
            <w:tcW w:w="7249" w:type="dxa"/>
            <w:tcMar>
              <w:top w:w="80" w:type="dxa"/>
              <w:left w:w="100" w:type="dxa"/>
              <w:bottom w:w="80" w:type="dxa"/>
              <w:right w:w="100" w:type="dxa"/>
            </w:tcMar>
            <w:vAlign w:val="center"/>
          </w:tcPr>
          <w:p w14:paraId="42118050">
            <w:pPr>
              <w:spacing w:before="0" w:after="0" w:line="360" w:lineRule="auto"/>
              <w:jc w:val="both"/>
            </w:pPr>
            <w:r>
              <w:rPr>
                <w:rFonts w:ascii="Times New Roman" w:hAnsi="Times New Roman" w:eastAsia="Times New Roman"/>
                <w:sz w:val="26"/>
              </w:rPr>
              <w:t>Giảng viên bắt đầu buổi học và mở màn hình điểm danh.</w:t>
            </w:r>
          </w:p>
        </w:tc>
      </w:tr>
      <w:tr w14:paraId="502C1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23" w:type="dxa"/>
            <w:tcMar>
              <w:top w:w="80" w:type="dxa"/>
              <w:left w:w="100" w:type="dxa"/>
              <w:bottom w:w="80" w:type="dxa"/>
              <w:right w:w="100" w:type="dxa"/>
            </w:tcMar>
            <w:vAlign w:val="center"/>
          </w:tcPr>
          <w:p w14:paraId="22667F5A">
            <w:pPr>
              <w:spacing w:before="0" w:after="0" w:line="360" w:lineRule="auto"/>
              <w:jc w:val="both"/>
            </w:pPr>
            <w:r>
              <w:rPr>
                <w:rFonts w:ascii="Times New Roman" w:hAnsi="Times New Roman" w:eastAsia="Times New Roman"/>
                <w:b/>
                <w:sz w:val="26"/>
              </w:rPr>
              <w:t>Tiền điều kiện</w:t>
            </w:r>
          </w:p>
        </w:tc>
        <w:tc>
          <w:tcPr>
            <w:tcW w:w="7249" w:type="dxa"/>
            <w:tcMar>
              <w:top w:w="80" w:type="dxa"/>
              <w:left w:w="100" w:type="dxa"/>
              <w:bottom w:w="80" w:type="dxa"/>
              <w:right w:w="100" w:type="dxa"/>
            </w:tcMar>
            <w:vAlign w:val="center"/>
          </w:tcPr>
          <w:p w14:paraId="6D3CF11B">
            <w:pPr>
              <w:spacing w:before="0" w:after="0" w:line="360" w:lineRule="auto"/>
              <w:jc w:val="both"/>
            </w:pPr>
            <w:r>
              <w:rPr>
                <w:rFonts w:ascii="Times New Roman" w:hAnsi="Times New Roman" w:eastAsia="Times New Roman"/>
                <w:sz w:val="26"/>
              </w:rPr>
              <w:t>Giảng viên đăng nhập; buổi học trong thời gian quy định.</w:t>
            </w:r>
          </w:p>
        </w:tc>
      </w:tr>
      <w:tr w14:paraId="4BDD8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23" w:type="dxa"/>
            <w:tcMar>
              <w:top w:w="80" w:type="dxa"/>
              <w:left w:w="100" w:type="dxa"/>
              <w:bottom w:w="80" w:type="dxa"/>
              <w:right w:w="100" w:type="dxa"/>
            </w:tcMar>
            <w:vAlign w:val="center"/>
          </w:tcPr>
          <w:p w14:paraId="66637452">
            <w:pPr>
              <w:spacing w:before="0" w:after="0" w:line="360" w:lineRule="auto"/>
              <w:jc w:val="both"/>
            </w:pPr>
            <w:r>
              <w:rPr>
                <w:rFonts w:ascii="Times New Roman" w:hAnsi="Times New Roman" w:eastAsia="Times New Roman"/>
                <w:b/>
                <w:sz w:val="26"/>
              </w:rPr>
              <w:t>Hậu điều kiện</w:t>
            </w:r>
          </w:p>
        </w:tc>
        <w:tc>
          <w:tcPr>
            <w:tcW w:w="7249" w:type="dxa"/>
            <w:tcMar>
              <w:top w:w="80" w:type="dxa"/>
              <w:left w:w="100" w:type="dxa"/>
              <w:bottom w:w="80" w:type="dxa"/>
              <w:right w:w="100" w:type="dxa"/>
            </w:tcMar>
            <w:vAlign w:val="center"/>
          </w:tcPr>
          <w:p w14:paraId="7450E41D">
            <w:pPr>
              <w:spacing w:before="0" w:after="0" w:line="360" w:lineRule="auto"/>
              <w:jc w:val="both"/>
            </w:pPr>
            <w:r>
              <w:rPr>
                <w:rFonts w:ascii="Times New Roman" w:hAnsi="Times New Roman" w:eastAsia="Times New Roman"/>
                <w:sz w:val="26"/>
              </w:rPr>
              <w:t>Màn chiếu hiển thị mã QR động và bảng sĩ số trực tiếp.</w:t>
            </w:r>
          </w:p>
        </w:tc>
      </w:tr>
      <w:tr w14:paraId="6E677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23" w:type="dxa"/>
            <w:tcMar>
              <w:top w:w="80" w:type="dxa"/>
              <w:left w:w="100" w:type="dxa"/>
              <w:bottom w:w="80" w:type="dxa"/>
              <w:right w:w="100" w:type="dxa"/>
            </w:tcMar>
            <w:vAlign w:val="center"/>
          </w:tcPr>
          <w:p w14:paraId="1CCF9AC0">
            <w:pPr>
              <w:spacing w:before="0" w:after="0" w:line="360" w:lineRule="auto"/>
              <w:jc w:val="both"/>
            </w:pPr>
            <w:r>
              <w:rPr>
                <w:rFonts w:ascii="Times New Roman" w:hAnsi="Times New Roman" w:eastAsia="Times New Roman"/>
                <w:b/>
                <w:sz w:val="26"/>
              </w:rPr>
              <w:t>Luồng sự kiện chính</w:t>
            </w:r>
          </w:p>
        </w:tc>
        <w:tc>
          <w:tcPr>
            <w:tcW w:w="7249" w:type="dxa"/>
            <w:tcMar>
              <w:top w:w="80" w:type="dxa"/>
              <w:left w:w="100" w:type="dxa"/>
              <w:bottom w:w="80" w:type="dxa"/>
              <w:right w:w="100" w:type="dxa"/>
            </w:tcMar>
            <w:vAlign w:val="center"/>
          </w:tcPr>
          <w:p w14:paraId="6C8669D4">
            <w:pPr>
              <w:spacing w:before="0" w:after="0" w:line="360" w:lineRule="auto"/>
              <w:jc w:val="both"/>
            </w:pPr>
            <w:r>
              <w:rPr>
                <w:rFonts w:ascii="Times New Roman" w:hAnsi="Times New Roman" w:eastAsia="Times New Roman"/>
                <w:sz w:val="26"/>
              </w:rPr>
              <w:t>1. Giảng viên bấm "Chiếu mã QR điểm danh".</w:t>
            </w:r>
            <w:r>
              <w:rPr>
                <w:rFonts w:ascii="Times New Roman" w:hAnsi="Times New Roman" w:eastAsia="Times New Roman"/>
                <w:sz w:val="26"/>
              </w:rPr>
              <w:br w:type="textWrapping"/>
            </w:r>
            <w:r>
              <w:rPr>
                <w:rFonts w:ascii="Times New Roman" w:hAnsi="Times New Roman" w:eastAsia="Times New Roman"/>
                <w:sz w:val="26"/>
              </w:rPr>
              <w:t>2. Client kết nối Socket.IO namespace /attendance-qr.</w:t>
            </w:r>
            <w:r>
              <w:rPr>
                <w:rFonts w:ascii="Times New Roman" w:hAnsi="Times New Roman" w:eastAsia="Times New Roman"/>
                <w:sz w:val="26"/>
              </w:rPr>
              <w:br w:type="textWrapping"/>
            </w:r>
            <w:r>
              <w:rPr>
                <w:rFonts w:ascii="Times New Roman" w:hAnsi="Times New Roman" w:eastAsia="Times New Roman"/>
                <w:sz w:val="26"/>
              </w:rPr>
              <w:t>3. Server tạo Timer 15s, ký mã HMAC-SHA256 và push event new_qr_token.</w:t>
            </w:r>
            <w:r>
              <w:rPr>
                <w:rFonts w:ascii="Times New Roman" w:hAnsi="Times New Roman" w:eastAsia="Times New Roman"/>
                <w:sz w:val="26"/>
              </w:rPr>
              <w:br w:type="textWrapping"/>
            </w:r>
            <w:r>
              <w:rPr>
                <w:rFonts w:ascii="Times New Roman" w:hAnsi="Times New Roman" w:eastAsia="Times New Roman"/>
                <w:sz w:val="26"/>
              </w:rPr>
              <w:t>4. Client render mã QR toàn màn hình kèm thanh đếm lùi 15s.</w:t>
            </w:r>
            <w:r>
              <w:rPr>
                <w:rFonts w:ascii="Times New Roman" w:hAnsi="Times New Roman" w:eastAsia="Times New Roman"/>
                <w:sz w:val="26"/>
              </w:rPr>
              <w:br w:type="textWrapping"/>
            </w:r>
            <w:r>
              <w:rPr>
                <w:rFonts w:ascii="Times New Roman" w:hAnsi="Times New Roman" w:eastAsia="Times New Roman"/>
                <w:sz w:val="26"/>
              </w:rPr>
              <w:t>5. Khi SV quét, Server push attendance_recorded cập nhật danh sách có mặt.</w:t>
            </w:r>
            <w:r>
              <w:rPr>
                <w:rFonts w:ascii="Times New Roman" w:hAnsi="Times New Roman" w:eastAsia="Times New Roman"/>
                <w:sz w:val="26"/>
              </w:rPr>
              <w:br w:type="textWrapping"/>
            </w:r>
            <w:r>
              <w:rPr>
                <w:rFonts w:ascii="Times New Roman" w:hAnsi="Times New Roman" w:eastAsia="Times New Roman"/>
                <w:sz w:val="26"/>
              </w:rPr>
              <w:t>6. Giảng viên bấm "Đóng điểm danh" khi hết giờ.</w:t>
            </w:r>
          </w:p>
        </w:tc>
      </w:tr>
      <w:tr w14:paraId="79243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23" w:type="dxa"/>
            <w:tcMar>
              <w:top w:w="80" w:type="dxa"/>
              <w:left w:w="100" w:type="dxa"/>
              <w:bottom w:w="80" w:type="dxa"/>
              <w:right w:w="100" w:type="dxa"/>
            </w:tcMar>
            <w:vAlign w:val="center"/>
          </w:tcPr>
          <w:p w14:paraId="79972F43">
            <w:pPr>
              <w:spacing w:before="0" w:after="0" w:line="360" w:lineRule="auto"/>
              <w:jc w:val="both"/>
            </w:pPr>
            <w:r>
              <w:rPr>
                <w:rFonts w:ascii="Times New Roman" w:hAnsi="Times New Roman" w:eastAsia="Times New Roman"/>
                <w:b/>
                <w:sz w:val="26"/>
              </w:rPr>
              <w:t>Luồng sự kiện phụ</w:t>
            </w:r>
          </w:p>
        </w:tc>
        <w:tc>
          <w:tcPr>
            <w:tcW w:w="7249" w:type="dxa"/>
            <w:tcMar>
              <w:top w:w="80" w:type="dxa"/>
              <w:left w:w="100" w:type="dxa"/>
              <w:bottom w:w="80" w:type="dxa"/>
              <w:right w:w="100" w:type="dxa"/>
            </w:tcMar>
            <w:vAlign w:val="center"/>
          </w:tcPr>
          <w:p w14:paraId="7893CB03">
            <w:pPr>
              <w:spacing w:before="0" w:after="0" w:line="360" w:lineRule="auto"/>
              <w:jc w:val="both"/>
            </w:pPr>
            <w:r>
              <w:rPr>
                <w:rFonts w:ascii="Times New Roman" w:hAnsi="Times New Roman" w:eastAsia="Times New Roman"/>
                <w:sz w:val="26"/>
              </w:rPr>
              <w:t>2a. Mất kết nối WebSocket → Hệ thống hiển thị cảnh báo và tự động kết nối lại.</w:t>
            </w:r>
          </w:p>
        </w:tc>
      </w:tr>
    </w:tbl>
    <w:p w14:paraId="62C439A6">
      <w:pPr>
        <w:pStyle w:val="4"/>
        <w:numPr>
          <w:numId w:val="0"/>
        </w:numPr>
        <w:ind w:leftChars="0"/>
      </w:pPr>
      <w:r>
        <w:rPr>
          <w:rFonts w:ascii="Times New Roman" w:hAnsi="Times New Roman" w:eastAsia="Times New Roman"/>
          <w:sz w:val="26"/>
        </w:rPr>
        <w:t>Quét mã QR điểm danh xác thực đa tầng</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3"/>
        <w:gridCol w:w="7249"/>
      </w:tblGrid>
      <w:tr w14:paraId="7993F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23" w:type="dxa"/>
            <w:shd w:val="clear" w:color="auto" w:fill="D9EAF7"/>
            <w:tcMar>
              <w:top w:w="80" w:type="dxa"/>
              <w:left w:w="100" w:type="dxa"/>
              <w:bottom w:w="80" w:type="dxa"/>
              <w:right w:w="100" w:type="dxa"/>
            </w:tcMar>
            <w:vAlign w:val="center"/>
          </w:tcPr>
          <w:p w14:paraId="53077B95">
            <w:pPr>
              <w:spacing w:before="0" w:after="0" w:line="360" w:lineRule="auto"/>
              <w:jc w:val="center"/>
            </w:pPr>
            <w:r>
              <w:rPr>
                <w:rFonts w:ascii="Times New Roman" w:hAnsi="Times New Roman" w:eastAsia="Times New Roman"/>
                <w:b/>
                <w:sz w:val="26"/>
              </w:rPr>
              <w:t>UseCase</w:t>
            </w:r>
          </w:p>
        </w:tc>
        <w:tc>
          <w:tcPr>
            <w:tcW w:w="7249" w:type="dxa"/>
            <w:shd w:val="clear" w:color="auto" w:fill="D9EAF7"/>
            <w:tcMar>
              <w:top w:w="80" w:type="dxa"/>
              <w:left w:w="100" w:type="dxa"/>
              <w:bottom w:w="80" w:type="dxa"/>
              <w:right w:w="100" w:type="dxa"/>
            </w:tcMar>
            <w:vAlign w:val="center"/>
          </w:tcPr>
          <w:p w14:paraId="40204C68">
            <w:pPr>
              <w:spacing w:before="0" w:after="0" w:line="360" w:lineRule="auto"/>
              <w:jc w:val="center"/>
            </w:pPr>
            <w:r>
              <w:rPr>
                <w:rFonts w:ascii="Times New Roman" w:hAnsi="Times New Roman" w:eastAsia="Times New Roman"/>
                <w:b/>
                <w:sz w:val="26"/>
              </w:rPr>
              <w:t>Nội dung</w:t>
            </w:r>
          </w:p>
        </w:tc>
      </w:tr>
      <w:tr w14:paraId="53E3F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23" w:type="dxa"/>
            <w:tcMar>
              <w:top w:w="80" w:type="dxa"/>
              <w:left w:w="100" w:type="dxa"/>
              <w:bottom w:w="80" w:type="dxa"/>
              <w:right w:w="100" w:type="dxa"/>
            </w:tcMar>
            <w:vAlign w:val="center"/>
          </w:tcPr>
          <w:p w14:paraId="0CEC4C45">
            <w:pPr>
              <w:spacing w:before="0" w:after="0" w:line="360" w:lineRule="auto"/>
              <w:jc w:val="both"/>
            </w:pPr>
            <w:r>
              <w:rPr>
                <w:rFonts w:ascii="Times New Roman" w:hAnsi="Times New Roman" w:eastAsia="Times New Roman"/>
                <w:b/>
                <w:sz w:val="26"/>
              </w:rPr>
              <w:t>Tên UseCase</w:t>
            </w:r>
          </w:p>
        </w:tc>
        <w:tc>
          <w:tcPr>
            <w:tcW w:w="7249" w:type="dxa"/>
            <w:tcMar>
              <w:top w:w="80" w:type="dxa"/>
              <w:left w:w="100" w:type="dxa"/>
              <w:bottom w:w="80" w:type="dxa"/>
              <w:right w:w="100" w:type="dxa"/>
            </w:tcMar>
            <w:vAlign w:val="center"/>
          </w:tcPr>
          <w:p w14:paraId="5ECEFE9B">
            <w:pPr>
              <w:spacing w:before="0" w:after="0" w:line="360" w:lineRule="auto"/>
              <w:jc w:val="both"/>
            </w:pPr>
            <w:r>
              <w:rPr>
                <w:rFonts w:ascii="Times New Roman" w:hAnsi="Times New Roman" w:eastAsia="Times New Roman"/>
                <w:b/>
                <w:sz w:val="26"/>
              </w:rPr>
              <w:t>Sinh viên quét mã QR điểm danh kết hợp GPS, Wi-Fi và Thiết bị</w:t>
            </w:r>
          </w:p>
        </w:tc>
      </w:tr>
      <w:tr w14:paraId="10923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23" w:type="dxa"/>
            <w:tcMar>
              <w:top w:w="80" w:type="dxa"/>
              <w:left w:w="100" w:type="dxa"/>
              <w:bottom w:w="80" w:type="dxa"/>
              <w:right w:w="100" w:type="dxa"/>
            </w:tcMar>
            <w:vAlign w:val="center"/>
          </w:tcPr>
          <w:p w14:paraId="1D1372CA">
            <w:pPr>
              <w:spacing w:before="0" w:after="0" w:line="360" w:lineRule="auto"/>
              <w:jc w:val="both"/>
            </w:pPr>
            <w:r>
              <w:rPr>
                <w:rFonts w:ascii="Times New Roman" w:hAnsi="Times New Roman" w:eastAsia="Times New Roman"/>
                <w:b/>
                <w:sz w:val="26"/>
              </w:rPr>
              <w:t>Mô tả</w:t>
            </w:r>
          </w:p>
        </w:tc>
        <w:tc>
          <w:tcPr>
            <w:tcW w:w="7249" w:type="dxa"/>
            <w:tcMar>
              <w:top w:w="80" w:type="dxa"/>
              <w:left w:w="100" w:type="dxa"/>
              <w:bottom w:w="80" w:type="dxa"/>
              <w:right w:w="100" w:type="dxa"/>
            </w:tcMar>
            <w:vAlign w:val="center"/>
          </w:tcPr>
          <w:p w14:paraId="742AE5EE">
            <w:pPr>
              <w:spacing w:before="0" w:after="0" w:line="360" w:lineRule="auto"/>
              <w:jc w:val="both"/>
            </w:pPr>
            <w:r>
              <w:rPr>
                <w:rFonts w:ascii="Times New Roman" w:hAnsi="Times New Roman" w:eastAsia="Times New Roman"/>
                <w:sz w:val="26"/>
              </w:rPr>
              <w:t>Sinh viên dùng camera quét QR trên màn chiếu. Hệ thống kiểm tra đồng thời: Hạn QR (15s), Khoảng cách GPS, IP Wi-Fi và Thiết bị đã duyệt.</w:t>
            </w:r>
          </w:p>
        </w:tc>
      </w:tr>
      <w:tr w14:paraId="0D6CD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23" w:type="dxa"/>
            <w:tcMar>
              <w:top w:w="80" w:type="dxa"/>
              <w:left w:w="100" w:type="dxa"/>
              <w:bottom w:w="80" w:type="dxa"/>
              <w:right w:w="100" w:type="dxa"/>
            </w:tcMar>
            <w:vAlign w:val="center"/>
          </w:tcPr>
          <w:p w14:paraId="7467F7EE">
            <w:pPr>
              <w:spacing w:before="0" w:after="0" w:line="360" w:lineRule="auto"/>
              <w:jc w:val="both"/>
            </w:pPr>
            <w:r>
              <w:rPr>
                <w:rFonts w:ascii="Times New Roman" w:hAnsi="Times New Roman" w:eastAsia="Times New Roman"/>
                <w:b/>
                <w:sz w:val="26"/>
              </w:rPr>
              <w:t>Actor</w:t>
            </w:r>
          </w:p>
        </w:tc>
        <w:tc>
          <w:tcPr>
            <w:tcW w:w="7249" w:type="dxa"/>
            <w:tcMar>
              <w:top w:w="80" w:type="dxa"/>
              <w:left w:w="100" w:type="dxa"/>
              <w:bottom w:w="80" w:type="dxa"/>
              <w:right w:w="100" w:type="dxa"/>
            </w:tcMar>
            <w:vAlign w:val="center"/>
          </w:tcPr>
          <w:p w14:paraId="287DFCBF">
            <w:pPr>
              <w:spacing w:before="0" w:after="0" w:line="360" w:lineRule="auto"/>
              <w:jc w:val="both"/>
            </w:pPr>
            <w:r>
              <w:rPr>
                <w:rFonts w:ascii="Times New Roman" w:hAnsi="Times New Roman" w:eastAsia="Times New Roman"/>
                <w:sz w:val="26"/>
              </w:rPr>
              <w:t>Sinh viên (Chính); GPS API, Wi-Fi Network (Phụ).</w:t>
            </w:r>
          </w:p>
        </w:tc>
      </w:tr>
      <w:tr w14:paraId="24DC8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23" w:type="dxa"/>
            <w:tcMar>
              <w:top w:w="80" w:type="dxa"/>
              <w:left w:w="100" w:type="dxa"/>
              <w:bottom w:w="80" w:type="dxa"/>
              <w:right w:w="100" w:type="dxa"/>
            </w:tcMar>
            <w:vAlign w:val="center"/>
          </w:tcPr>
          <w:p w14:paraId="084EFA81">
            <w:pPr>
              <w:spacing w:before="0" w:after="0" w:line="360" w:lineRule="auto"/>
              <w:jc w:val="both"/>
            </w:pPr>
            <w:r>
              <w:rPr>
                <w:rFonts w:ascii="Times New Roman" w:hAnsi="Times New Roman" w:eastAsia="Times New Roman"/>
                <w:b/>
                <w:sz w:val="26"/>
              </w:rPr>
              <w:t>Điều kiện kích hoạt</w:t>
            </w:r>
          </w:p>
        </w:tc>
        <w:tc>
          <w:tcPr>
            <w:tcW w:w="7249" w:type="dxa"/>
            <w:tcMar>
              <w:top w:w="80" w:type="dxa"/>
              <w:left w:w="100" w:type="dxa"/>
              <w:bottom w:w="80" w:type="dxa"/>
              <w:right w:w="100" w:type="dxa"/>
            </w:tcMar>
            <w:vAlign w:val="center"/>
          </w:tcPr>
          <w:p w14:paraId="0EF36134">
            <w:pPr>
              <w:spacing w:before="0" w:after="0" w:line="360" w:lineRule="auto"/>
              <w:jc w:val="both"/>
            </w:pPr>
            <w:r>
              <w:rPr>
                <w:rFonts w:ascii="Times New Roman" w:hAnsi="Times New Roman" w:eastAsia="Times New Roman"/>
                <w:sz w:val="26"/>
              </w:rPr>
              <w:t>Sinh viên có mặt trong lớp học và Giảng viên đang chiếu QR.</w:t>
            </w:r>
          </w:p>
        </w:tc>
      </w:tr>
      <w:tr w14:paraId="19D15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23" w:type="dxa"/>
            <w:tcMar>
              <w:top w:w="80" w:type="dxa"/>
              <w:left w:w="100" w:type="dxa"/>
              <w:bottom w:w="80" w:type="dxa"/>
              <w:right w:w="100" w:type="dxa"/>
            </w:tcMar>
            <w:vAlign w:val="center"/>
          </w:tcPr>
          <w:p w14:paraId="3F097580">
            <w:pPr>
              <w:spacing w:before="0" w:after="0" w:line="360" w:lineRule="auto"/>
              <w:jc w:val="both"/>
            </w:pPr>
            <w:r>
              <w:rPr>
                <w:rFonts w:ascii="Times New Roman" w:hAnsi="Times New Roman" w:eastAsia="Times New Roman"/>
                <w:b/>
                <w:sz w:val="26"/>
              </w:rPr>
              <w:t>Tiền điều kiện</w:t>
            </w:r>
          </w:p>
        </w:tc>
        <w:tc>
          <w:tcPr>
            <w:tcW w:w="7249" w:type="dxa"/>
            <w:tcMar>
              <w:top w:w="80" w:type="dxa"/>
              <w:left w:w="100" w:type="dxa"/>
              <w:bottom w:w="80" w:type="dxa"/>
              <w:right w:w="100" w:type="dxa"/>
            </w:tcMar>
            <w:vAlign w:val="center"/>
          </w:tcPr>
          <w:p w14:paraId="3BDFE528">
            <w:pPr>
              <w:spacing w:before="0" w:after="0" w:line="360" w:lineRule="auto"/>
              <w:jc w:val="both"/>
            </w:pPr>
            <w:r>
              <w:rPr>
                <w:rFonts w:ascii="Times New Roman" w:hAnsi="Times New Roman" w:eastAsia="Times New Roman"/>
                <w:sz w:val="26"/>
              </w:rPr>
              <w:t>Đăng nhập trên máy đã duyệt; cấp quyền Camera và GPS.</w:t>
            </w:r>
          </w:p>
        </w:tc>
      </w:tr>
      <w:tr w14:paraId="367D4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23" w:type="dxa"/>
            <w:tcMar>
              <w:top w:w="80" w:type="dxa"/>
              <w:left w:w="100" w:type="dxa"/>
              <w:bottom w:w="80" w:type="dxa"/>
              <w:right w:w="100" w:type="dxa"/>
            </w:tcMar>
            <w:vAlign w:val="center"/>
          </w:tcPr>
          <w:p w14:paraId="51AB90D4">
            <w:pPr>
              <w:spacing w:before="0" w:after="0" w:line="360" w:lineRule="auto"/>
              <w:jc w:val="both"/>
            </w:pPr>
            <w:r>
              <w:rPr>
                <w:rFonts w:ascii="Times New Roman" w:hAnsi="Times New Roman" w:eastAsia="Times New Roman"/>
                <w:b/>
                <w:sz w:val="26"/>
              </w:rPr>
              <w:t>Hậu điều kiện</w:t>
            </w:r>
          </w:p>
        </w:tc>
        <w:tc>
          <w:tcPr>
            <w:tcW w:w="7249" w:type="dxa"/>
            <w:tcMar>
              <w:top w:w="80" w:type="dxa"/>
              <w:left w:w="100" w:type="dxa"/>
              <w:bottom w:w="80" w:type="dxa"/>
              <w:right w:w="100" w:type="dxa"/>
            </w:tcMar>
            <w:vAlign w:val="center"/>
          </w:tcPr>
          <w:p w14:paraId="3882F2D5">
            <w:pPr>
              <w:spacing w:before="0" w:after="0" w:line="360" w:lineRule="auto"/>
              <w:jc w:val="both"/>
            </w:pPr>
            <w:r>
              <w:rPr>
                <w:rFonts w:ascii="Times New Roman" w:hAnsi="Times New Roman" w:eastAsia="Times New Roman"/>
                <w:sz w:val="26"/>
              </w:rPr>
              <w:t>Bản ghi điểm danh ghi nhận trạng thái PRESENT hoặc LATE.</w:t>
            </w:r>
          </w:p>
        </w:tc>
      </w:tr>
      <w:tr w14:paraId="7FE31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23" w:type="dxa"/>
            <w:tcMar>
              <w:top w:w="80" w:type="dxa"/>
              <w:left w:w="100" w:type="dxa"/>
              <w:bottom w:w="80" w:type="dxa"/>
              <w:right w:w="100" w:type="dxa"/>
            </w:tcMar>
            <w:vAlign w:val="center"/>
          </w:tcPr>
          <w:p w14:paraId="7CC149E4">
            <w:pPr>
              <w:spacing w:before="0" w:after="0" w:line="360" w:lineRule="auto"/>
              <w:jc w:val="both"/>
            </w:pPr>
            <w:r>
              <w:rPr>
                <w:rFonts w:ascii="Times New Roman" w:hAnsi="Times New Roman" w:eastAsia="Times New Roman"/>
                <w:b/>
                <w:sz w:val="26"/>
              </w:rPr>
              <w:t>Luồng sự kiện chính</w:t>
            </w:r>
          </w:p>
        </w:tc>
        <w:tc>
          <w:tcPr>
            <w:tcW w:w="7249" w:type="dxa"/>
            <w:tcMar>
              <w:top w:w="80" w:type="dxa"/>
              <w:left w:w="100" w:type="dxa"/>
              <w:bottom w:w="80" w:type="dxa"/>
              <w:right w:w="100" w:type="dxa"/>
            </w:tcMar>
            <w:vAlign w:val="center"/>
          </w:tcPr>
          <w:p w14:paraId="66D891CB">
            <w:pPr>
              <w:spacing w:before="0" w:after="0" w:line="360" w:lineRule="auto"/>
              <w:jc w:val="both"/>
            </w:pPr>
            <w:r>
              <w:rPr>
                <w:rFonts w:ascii="Times New Roman" w:hAnsi="Times New Roman" w:eastAsia="Times New Roman"/>
                <w:sz w:val="26"/>
              </w:rPr>
              <w:t>1. Bấm "Quét mã QR" → Kích hoạt camera và lấy GPS, IP, Device ID.</w:t>
            </w:r>
            <w:r>
              <w:rPr>
                <w:rFonts w:ascii="Times New Roman" w:hAnsi="Times New Roman" w:eastAsia="Times New Roman"/>
                <w:sz w:val="26"/>
              </w:rPr>
              <w:br w:type="textWrapping"/>
            </w:r>
            <w:r>
              <w:rPr>
                <w:rFonts w:ascii="Times New Roman" w:hAnsi="Times New Roman" w:eastAsia="Times New Roman"/>
                <w:sz w:val="26"/>
              </w:rPr>
              <w:t>2. Hướng camera quét mã trên màn chiếu.</w:t>
            </w:r>
            <w:r>
              <w:rPr>
                <w:rFonts w:ascii="Times New Roman" w:hAnsi="Times New Roman" w:eastAsia="Times New Roman"/>
                <w:sz w:val="26"/>
              </w:rPr>
              <w:br w:type="textWrapping"/>
            </w:r>
            <w:r>
              <w:rPr>
                <w:rFonts w:ascii="Times New Roman" w:hAnsi="Times New Roman" w:eastAsia="Times New Roman"/>
                <w:sz w:val="26"/>
              </w:rPr>
              <w:t>3. Gửi request POST /attendances/scan-qr.</w:t>
            </w:r>
            <w:r>
              <w:rPr>
                <w:rFonts w:ascii="Times New Roman" w:hAnsi="Times New Roman" w:eastAsia="Times New Roman"/>
                <w:sz w:val="26"/>
              </w:rPr>
              <w:br w:type="textWrapping"/>
            </w:r>
            <w:r>
              <w:rPr>
                <w:rFonts w:ascii="Times New Roman" w:hAnsi="Times New Roman" w:eastAsia="Times New Roman"/>
                <w:sz w:val="26"/>
              </w:rPr>
              <w:t>4. Hệ thống kiểm tra: Token hợp lệ, Thiết bị chính chủ, GPS $\le$ bán kính, IP đúng Wi-Fi trường.</w:t>
            </w:r>
            <w:r>
              <w:rPr>
                <w:rFonts w:ascii="Times New Roman" w:hAnsi="Times New Roman" w:eastAsia="Times New Roman"/>
                <w:sz w:val="26"/>
              </w:rPr>
              <w:br w:type="textWrapping"/>
            </w:r>
            <w:r>
              <w:rPr>
                <w:rFonts w:ascii="Times New Roman" w:hAnsi="Times New Roman" w:eastAsia="Times New Roman"/>
                <w:sz w:val="26"/>
              </w:rPr>
              <w:t>5. Xác định PRESENT (đúng giờ) hoặc LATE (đi muộn).</w:t>
            </w:r>
            <w:r>
              <w:rPr>
                <w:rFonts w:ascii="Times New Roman" w:hAnsi="Times New Roman" w:eastAsia="Times New Roman"/>
                <w:sz w:val="26"/>
              </w:rPr>
              <w:br w:type="textWrapping"/>
            </w:r>
            <w:r>
              <w:rPr>
                <w:rFonts w:ascii="Times New Roman" w:hAnsi="Times New Roman" w:eastAsia="Times New Roman"/>
                <w:sz w:val="26"/>
              </w:rPr>
              <w:t>6. Cập nhật sĩ số lên màn chiếu và báo thành công cho SV.</w:t>
            </w:r>
          </w:p>
        </w:tc>
      </w:tr>
      <w:tr w14:paraId="7695E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23" w:type="dxa"/>
            <w:tcMar>
              <w:top w:w="80" w:type="dxa"/>
              <w:left w:w="100" w:type="dxa"/>
              <w:bottom w:w="80" w:type="dxa"/>
              <w:right w:w="100" w:type="dxa"/>
            </w:tcMar>
            <w:vAlign w:val="center"/>
          </w:tcPr>
          <w:p w14:paraId="633F09A8">
            <w:pPr>
              <w:spacing w:before="0" w:after="0" w:line="360" w:lineRule="auto"/>
              <w:jc w:val="both"/>
            </w:pPr>
            <w:r>
              <w:rPr>
                <w:rFonts w:ascii="Times New Roman" w:hAnsi="Times New Roman" w:eastAsia="Times New Roman"/>
                <w:b/>
                <w:sz w:val="26"/>
              </w:rPr>
              <w:t>Luồng sự kiện phụ</w:t>
            </w:r>
          </w:p>
        </w:tc>
        <w:tc>
          <w:tcPr>
            <w:tcW w:w="7249" w:type="dxa"/>
            <w:tcMar>
              <w:top w:w="80" w:type="dxa"/>
              <w:left w:w="100" w:type="dxa"/>
              <w:bottom w:w="80" w:type="dxa"/>
              <w:right w:w="100" w:type="dxa"/>
            </w:tcMar>
            <w:vAlign w:val="center"/>
          </w:tcPr>
          <w:p w14:paraId="1C3529B3">
            <w:pPr>
              <w:spacing w:before="0" w:after="0" w:line="360" w:lineRule="auto"/>
              <w:jc w:val="both"/>
            </w:pPr>
            <w:r>
              <w:rPr>
                <w:rFonts w:ascii="Times New Roman" w:hAnsi="Times New Roman" w:eastAsia="Times New Roman"/>
                <w:sz w:val="26"/>
              </w:rPr>
              <w:t xml:space="preserve">4a. Mã QR hết hạn → Báo lỗi </w:t>
            </w:r>
            <w:r>
              <w:rPr>
                <w:rFonts w:ascii="Times New Roman" w:hAnsi="Times New Roman" w:eastAsia="Times New Roman"/>
                <w:i/>
                <w:sz w:val="26"/>
              </w:rPr>
              <w:t>"Mã QR đã hết hạn, quét lại mã mới"</w:t>
            </w:r>
            <w:r>
              <w:rPr>
                <w:rFonts w:ascii="Times New Roman" w:hAnsi="Times New Roman" w:eastAsia="Times New Roman"/>
                <w:sz w:val="26"/>
              </w:rPr>
              <w:t>.</w:t>
            </w:r>
            <w:r>
              <w:rPr>
                <w:rFonts w:ascii="Times New Roman" w:hAnsi="Times New Roman" w:eastAsia="Times New Roman"/>
                <w:sz w:val="26"/>
              </w:rPr>
              <w:br w:type="textWrapping"/>
            </w:r>
            <w:r>
              <w:rPr>
                <w:rFonts w:ascii="Times New Roman" w:hAnsi="Times New Roman" w:eastAsia="Times New Roman"/>
                <w:sz w:val="26"/>
              </w:rPr>
              <w:t xml:space="preserve">4b. Sai vị trí GPS → Báo lỗi </w:t>
            </w:r>
            <w:r>
              <w:rPr>
                <w:rFonts w:ascii="Times New Roman" w:hAnsi="Times New Roman" w:eastAsia="Times New Roman"/>
                <w:i/>
                <w:sz w:val="26"/>
              </w:rPr>
              <w:t>"Nằm ngoài phạm vi phòng học"</w:t>
            </w:r>
            <w:r>
              <w:rPr>
                <w:rFonts w:ascii="Times New Roman" w:hAnsi="Times New Roman" w:eastAsia="Times New Roman"/>
                <w:sz w:val="26"/>
              </w:rPr>
              <w:t>.</w:t>
            </w:r>
            <w:r>
              <w:rPr>
                <w:rFonts w:ascii="Times New Roman" w:hAnsi="Times New Roman" w:eastAsia="Times New Roman"/>
                <w:sz w:val="26"/>
              </w:rPr>
              <w:br w:type="textWrapping"/>
            </w:r>
            <w:r>
              <w:rPr>
                <w:rFonts w:ascii="Times New Roman" w:hAnsi="Times New Roman" w:eastAsia="Times New Roman"/>
                <w:sz w:val="26"/>
              </w:rPr>
              <w:t xml:space="preserve">4c. Sai thiết bị → Báo lỗi </w:t>
            </w:r>
            <w:r>
              <w:rPr>
                <w:rFonts w:ascii="Times New Roman" w:hAnsi="Times New Roman" w:eastAsia="Times New Roman"/>
                <w:i/>
                <w:sz w:val="26"/>
              </w:rPr>
              <w:t>"Thiết bị không hợp lệ hoặc đang đăng nhập máy khác"</w:t>
            </w:r>
            <w:r>
              <w:rPr>
                <w:rFonts w:ascii="Times New Roman" w:hAnsi="Times New Roman" w:eastAsia="Times New Roman"/>
                <w:sz w:val="26"/>
              </w:rPr>
              <w:t>.</w:t>
            </w:r>
          </w:p>
        </w:tc>
      </w:tr>
    </w:tbl>
    <w:p w14:paraId="77C77C9D">
      <w:pPr>
        <w:pStyle w:val="4"/>
        <w:numPr>
          <w:numId w:val="0"/>
        </w:numPr>
        <w:ind w:leftChars="0"/>
      </w:pPr>
      <w:r>
        <w:rPr>
          <w:rFonts w:ascii="Times New Roman" w:hAnsi="Times New Roman" w:eastAsia="Times New Roman"/>
          <w:sz w:val="26"/>
        </w:rPr>
        <w:t>Sinh viên tự Check-in / Check-out</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3"/>
        <w:gridCol w:w="7229"/>
      </w:tblGrid>
      <w:tr w14:paraId="5D344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3" w:type="dxa"/>
            <w:shd w:val="clear" w:color="auto" w:fill="D9EAF7"/>
            <w:tcMar>
              <w:top w:w="80" w:type="dxa"/>
              <w:left w:w="100" w:type="dxa"/>
              <w:bottom w:w="80" w:type="dxa"/>
              <w:right w:w="100" w:type="dxa"/>
            </w:tcMar>
            <w:vAlign w:val="center"/>
          </w:tcPr>
          <w:p w14:paraId="2067CDCD">
            <w:pPr>
              <w:spacing w:before="0" w:after="0" w:line="360" w:lineRule="auto"/>
              <w:jc w:val="center"/>
            </w:pPr>
            <w:r>
              <w:rPr>
                <w:rFonts w:ascii="Times New Roman" w:hAnsi="Times New Roman" w:eastAsia="Times New Roman"/>
                <w:b/>
                <w:sz w:val="26"/>
              </w:rPr>
              <w:t>UseCase</w:t>
            </w:r>
          </w:p>
        </w:tc>
        <w:tc>
          <w:tcPr>
            <w:tcW w:w="7229" w:type="dxa"/>
            <w:shd w:val="clear" w:color="auto" w:fill="D9EAF7"/>
            <w:tcMar>
              <w:top w:w="80" w:type="dxa"/>
              <w:left w:w="100" w:type="dxa"/>
              <w:bottom w:w="80" w:type="dxa"/>
              <w:right w:w="100" w:type="dxa"/>
            </w:tcMar>
            <w:vAlign w:val="center"/>
          </w:tcPr>
          <w:p w14:paraId="36F7989A">
            <w:pPr>
              <w:spacing w:before="0" w:after="0" w:line="360" w:lineRule="auto"/>
              <w:jc w:val="center"/>
            </w:pPr>
            <w:r>
              <w:rPr>
                <w:rFonts w:ascii="Times New Roman" w:hAnsi="Times New Roman" w:eastAsia="Times New Roman"/>
                <w:b/>
                <w:sz w:val="26"/>
              </w:rPr>
              <w:t>Nội dung</w:t>
            </w:r>
          </w:p>
        </w:tc>
      </w:tr>
      <w:tr w14:paraId="50B3A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3" w:type="dxa"/>
            <w:tcMar>
              <w:top w:w="80" w:type="dxa"/>
              <w:left w:w="100" w:type="dxa"/>
              <w:bottom w:w="80" w:type="dxa"/>
              <w:right w:w="100" w:type="dxa"/>
            </w:tcMar>
            <w:vAlign w:val="center"/>
          </w:tcPr>
          <w:p w14:paraId="5179679B">
            <w:pPr>
              <w:spacing w:before="0" w:after="0" w:line="360" w:lineRule="auto"/>
              <w:jc w:val="both"/>
            </w:pPr>
            <w:r>
              <w:rPr>
                <w:rFonts w:ascii="Times New Roman" w:hAnsi="Times New Roman" w:eastAsia="Times New Roman"/>
                <w:b/>
                <w:sz w:val="26"/>
              </w:rPr>
              <w:t>Tên UseCase</w:t>
            </w:r>
          </w:p>
        </w:tc>
        <w:tc>
          <w:tcPr>
            <w:tcW w:w="7229" w:type="dxa"/>
            <w:tcMar>
              <w:top w:w="80" w:type="dxa"/>
              <w:left w:w="100" w:type="dxa"/>
              <w:bottom w:w="80" w:type="dxa"/>
              <w:right w:w="100" w:type="dxa"/>
            </w:tcMar>
            <w:vAlign w:val="center"/>
          </w:tcPr>
          <w:p w14:paraId="43787901">
            <w:pPr>
              <w:spacing w:before="0" w:after="0" w:line="360" w:lineRule="auto"/>
              <w:jc w:val="both"/>
            </w:pPr>
            <w:r>
              <w:rPr>
                <w:rFonts w:ascii="Times New Roman" w:hAnsi="Times New Roman" w:eastAsia="Times New Roman"/>
                <w:b/>
                <w:sz w:val="26"/>
              </w:rPr>
              <w:t>Sinh viên tự điểm danh Vào / Ra (Check-in / Check-out)</w:t>
            </w:r>
          </w:p>
        </w:tc>
      </w:tr>
      <w:tr w14:paraId="74472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3" w:type="dxa"/>
            <w:tcMar>
              <w:top w:w="80" w:type="dxa"/>
              <w:left w:w="100" w:type="dxa"/>
              <w:bottom w:w="80" w:type="dxa"/>
              <w:right w:w="100" w:type="dxa"/>
            </w:tcMar>
            <w:vAlign w:val="center"/>
          </w:tcPr>
          <w:p w14:paraId="1F79BCFC">
            <w:pPr>
              <w:spacing w:before="0" w:after="0" w:line="360" w:lineRule="auto"/>
              <w:jc w:val="both"/>
            </w:pPr>
            <w:r>
              <w:rPr>
                <w:rFonts w:ascii="Times New Roman" w:hAnsi="Times New Roman" w:eastAsia="Times New Roman"/>
                <w:b/>
                <w:sz w:val="26"/>
              </w:rPr>
              <w:t>Mô tả</w:t>
            </w:r>
          </w:p>
        </w:tc>
        <w:tc>
          <w:tcPr>
            <w:tcW w:w="7229" w:type="dxa"/>
            <w:tcMar>
              <w:top w:w="80" w:type="dxa"/>
              <w:left w:w="100" w:type="dxa"/>
              <w:bottom w:w="80" w:type="dxa"/>
              <w:right w:w="100" w:type="dxa"/>
            </w:tcMar>
            <w:vAlign w:val="center"/>
          </w:tcPr>
          <w:p w14:paraId="4F2FFEF4">
            <w:pPr>
              <w:spacing w:before="0" w:after="0" w:line="360" w:lineRule="auto"/>
              <w:jc w:val="both"/>
            </w:pPr>
            <w:r>
              <w:rPr>
                <w:rFonts w:ascii="Times New Roman" w:hAnsi="Times New Roman" w:eastAsia="Times New Roman"/>
                <w:sz w:val="26"/>
              </w:rPr>
              <w:t>Trong các buổi học cho phép tự điểm danh, sinh viên bấm nút Check-in khi đến và Check-out khi tan học kèm kiểm tra GPS và Wi-Fi.</w:t>
            </w:r>
          </w:p>
        </w:tc>
      </w:tr>
      <w:tr w14:paraId="539EF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3" w:type="dxa"/>
            <w:tcMar>
              <w:top w:w="80" w:type="dxa"/>
              <w:left w:w="100" w:type="dxa"/>
              <w:bottom w:w="80" w:type="dxa"/>
              <w:right w:w="100" w:type="dxa"/>
            </w:tcMar>
            <w:vAlign w:val="center"/>
          </w:tcPr>
          <w:p w14:paraId="5B76DB43">
            <w:pPr>
              <w:spacing w:before="0" w:after="0" w:line="360" w:lineRule="auto"/>
              <w:jc w:val="both"/>
            </w:pPr>
            <w:r>
              <w:rPr>
                <w:rFonts w:ascii="Times New Roman" w:hAnsi="Times New Roman" w:eastAsia="Times New Roman"/>
                <w:b/>
                <w:sz w:val="26"/>
              </w:rPr>
              <w:t>Actor</w:t>
            </w:r>
          </w:p>
        </w:tc>
        <w:tc>
          <w:tcPr>
            <w:tcW w:w="7229" w:type="dxa"/>
            <w:tcMar>
              <w:top w:w="80" w:type="dxa"/>
              <w:left w:w="100" w:type="dxa"/>
              <w:bottom w:w="80" w:type="dxa"/>
              <w:right w:w="100" w:type="dxa"/>
            </w:tcMar>
            <w:vAlign w:val="center"/>
          </w:tcPr>
          <w:p w14:paraId="0BAEE745">
            <w:pPr>
              <w:spacing w:before="0" w:after="0" w:line="360" w:lineRule="auto"/>
              <w:jc w:val="both"/>
            </w:pPr>
            <w:r>
              <w:rPr>
                <w:rFonts w:ascii="Times New Roman" w:hAnsi="Times New Roman" w:eastAsia="Times New Roman"/>
                <w:sz w:val="26"/>
              </w:rPr>
              <w:t>Sinh viên.</w:t>
            </w:r>
          </w:p>
        </w:tc>
      </w:tr>
      <w:tr w14:paraId="5647B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3" w:type="dxa"/>
            <w:tcMar>
              <w:top w:w="80" w:type="dxa"/>
              <w:left w:w="100" w:type="dxa"/>
              <w:bottom w:w="80" w:type="dxa"/>
              <w:right w:w="100" w:type="dxa"/>
            </w:tcMar>
            <w:vAlign w:val="center"/>
          </w:tcPr>
          <w:p w14:paraId="6D2F8AAE">
            <w:pPr>
              <w:spacing w:before="0" w:after="0" w:line="360" w:lineRule="auto"/>
              <w:jc w:val="both"/>
            </w:pPr>
            <w:r>
              <w:rPr>
                <w:rFonts w:ascii="Times New Roman" w:hAnsi="Times New Roman" w:eastAsia="Times New Roman"/>
                <w:b/>
                <w:sz w:val="26"/>
              </w:rPr>
              <w:t>Điều kiện kích hoạt</w:t>
            </w:r>
          </w:p>
        </w:tc>
        <w:tc>
          <w:tcPr>
            <w:tcW w:w="7229" w:type="dxa"/>
            <w:tcMar>
              <w:top w:w="80" w:type="dxa"/>
              <w:left w:w="100" w:type="dxa"/>
              <w:bottom w:w="80" w:type="dxa"/>
              <w:right w:w="100" w:type="dxa"/>
            </w:tcMar>
            <w:vAlign w:val="center"/>
          </w:tcPr>
          <w:p w14:paraId="68D65686">
            <w:pPr>
              <w:spacing w:before="0" w:after="0" w:line="360" w:lineRule="auto"/>
              <w:jc w:val="both"/>
            </w:pPr>
            <w:r>
              <w:rPr>
                <w:rFonts w:ascii="Times New Roman" w:hAnsi="Times New Roman" w:eastAsia="Times New Roman"/>
                <w:sz w:val="26"/>
              </w:rPr>
              <w:t>Cấu hình buổi học cho phép tự điểm danh (allowSelfCheckIn = true).</w:t>
            </w:r>
          </w:p>
        </w:tc>
      </w:tr>
      <w:tr w14:paraId="3E501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3" w:type="dxa"/>
            <w:tcMar>
              <w:top w:w="80" w:type="dxa"/>
              <w:left w:w="100" w:type="dxa"/>
              <w:bottom w:w="80" w:type="dxa"/>
              <w:right w:w="100" w:type="dxa"/>
            </w:tcMar>
            <w:vAlign w:val="center"/>
          </w:tcPr>
          <w:p w14:paraId="2949FED2">
            <w:pPr>
              <w:spacing w:before="0" w:after="0" w:line="360" w:lineRule="auto"/>
              <w:jc w:val="both"/>
            </w:pPr>
            <w:r>
              <w:rPr>
                <w:rFonts w:ascii="Times New Roman" w:hAnsi="Times New Roman" w:eastAsia="Times New Roman"/>
                <w:b/>
                <w:sz w:val="26"/>
              </w:rPr>
              <w:t>Tiền điều kiện</w:t>
            </w:r>
          </w:p>
        </w:tc>
        <w:tc>
          <w:tcPr>
            <w:tcW w:w="7229" w:type="dxa"/>
            <w:tcMar>
              <w:top w:w="80" w:type="dxa"/>
              <w:left w:w="100" w:type="dxa"/>
              <w:bottom w:w="80" w:type="dxa"/>
              <w:right w:w="100" w:type="dxa"/>
            </w:tcMar>
            <w:vAlign w:val="center"/>
          </w:tcPr>
          <w:p w14:paraId="26C57F39">
            <w:pPr>
              <w:spacing w:before="0" w:after="0" w:line="360" w:lineRule="auto"/>
              <w:jc w:val="both"/>
            </w:pPr>
            <w:r>
              <w:rPr>
                <w:rFonts w:ascii="Times New Roman" w:hAnsi="Times New Roman" w:eastAsia="Times New Roman"/>
                <w:sz w:val="26"/>
              </w:rPr>
              <w:t>Sinh viên đang ở trong phòng học và đúng khung giờ học.</w:t>
            </w:r>
          </w:p>
        </w:tc>
      </w:tr>
      <w:tr w14:paraId="3CEF7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3" w:type="dxa"/>
            <w:tcMar>
              <w:top w:w="80" w:type="dxa"/>
              <w:left w:w="100" w:type="dxa"/>
              <w:bottom w:w="80" w:type="dxa"/>
              <w:right w:w="100" w:type="dxa"/>
            </w:tcMar>
            <w:vAlign w:val="center"/>
          </w:tcPr>
          <w:p w14:paraId="02AB6246">
            <w:pPr>
              <w:spacing w:before="0" w:after="0" w:line="360" w:lineRule="auto"/>
              <w:jc w:val="both"/>
            </w:pPr>
            <w:r>
              <w:rPr>
                <w:rFonts w:ascii="Times New Roman" w:hAnsi="Times New Roman" w:eastAsia="Times New Roman"/>
                <w:b/>
                <w:sz w:val="26"/>
              </w:rPr>
              <w:t>Hậu điều kiện</w:t>
            </w:r>
          </w:p>
        </w:tc>
        <w:tc>
          <w:tcPr>
            <w:tcW w:w="7229" w:type="dxa"/>
            <w:tcMar>
              <w:top w:w="80" w:type="dxa"/>
              <w:left w:w="100" w:type="dxa"/>
              <w:bottom w:w="80" w:type="dxa"/>
              <w:right w:w="100" w:type="dxa"/>
            </w:tcMar>
            <w:vAlign w:val="center"/>
          </w:tcPr>
          <w:p w14:paraId="5BD8D732">
            <w:pPr>
              <w:spacing w:before="0" w:after="0" w:line="360" w:lineRule="auto"/>
              <w:jc w:val="both"/>
            </w:pPr>
            <w:r>
              <w:rPr>
                <w:rFonts w:ascii="Times New Roman" w:hAnsi="Times New Roman" w:eastAsia="Times New Roman"/>
                <w:sz w:val="26"/>
              </w:rPr>
              <w:t>Bản ghi lưu thời gian checkInTime và checkOutTime.</w:t>
            </w:r>
          </w:p>
        </w:tc>
      </w:tr>
      <w:tr w14:paraId="57191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3" w:type="dxa"/>
            <w:tcMar>
              <w:top w:w="80" w:type="dxa"/>
              <w:left w:w="100" w:type="dxa"/>
              <w:bottom w:w="80" w:type="dxa"/>
              <w:right w:w="100" w:type="dxa"/>
            </w:tcMar>
            <w:vAlign w:val="center"/>
          </w:tcPr>
          <w:p w14:paraId="35EDB8EC">
            <w:pPr>
              <w:spacing w:before="0" w:after="0" w:line="360" w:lineRule="auto"/>
              <w:jc w:val="both"/>
            </w:pPr>
            <w:r>
              <w:rPr>
                <w:rFonts w:ascii="Times New Roman" w:hAnsi="Times New Roman" w:eastAsia="Times New Roman"/>
                <w:b/>
                <w:sz w:val="26"/>
              </w:rPr>
              <w:t>Luồng sự kiện chính</w:t>
            </w:r>
          </w:p>
        </w:tc>
        <w:tc>
          <w:tcPr>
            <w:tcW w:w="7229" w:type="dxa"/>
            <w:tcMar>
              <w:top w:w="80" w:type="dxa"/>
              <w:left w:w="100" w:type="dxa"/>
              <w:bottom w:w="80" w:type="dxa"/>
              <w:right w:w="100" w:type="dxa"/>
            </w:tcMar>
            <w:vAlign w:val="center"/>
          </w:tcPr>
          <w:p w14:paraId="4B99022C">
            <w:pPr>
              <w:spacing w:before="0" w:after="0" w:line="360" w:lineRule="auto"/>
              <w:jc w:val="both"/>
            </w:pPr>
            <w:r>
              <w:rPr>
                <w:rFonts w:ascii="Times New Roman" w:hAnsi="Times New Roman" w:eastAsia="Times New Roman"/>
                <w:sz w:val="26"/>
              </w:rPr>
              <w:t>1. Sinh viên mở buổi học hôm nay → Nhấn nút "Check-in".</w:t>
            </w:r>
            <w:r>
              <w:rPr>
                <w:rFonts w:ascii="Times New Roman" w:hAnsi="Times New Roman" w:eastAsia="Times New Roman"/>
                <w:sz w:val="26"/>
              </w:rPr>
              <w:br w:type="textWrapping"/>
            </w:r>
            <w:r>
              <w:rPr>
                <w:rFonts w:ascii="Times New Roman" w:hAnsi="Times New Roman" w:eastAsia="Times New Roman"/>
                <w:sz w:val="26"/>
              </w:rPr>
              <w:t>2. Hệ thống kiểm tra GPS và IP → Ghi nhận giờ đến lớp.</w:t>
            </w:r>
            <w:r>
              <w:rPr>
                <w:rFonts w:ascii="Times New Roman" w:hAnsi="Times New Roman" w:eastAsia="Times New Roman"/>
                <w:sz w:val="26"/>
              </w:rPr>
              <w:br w:type="textWrapping"/>
            </w:r>
            <w:r>
              <w:rPr>
                <w:rFonts w:ascii="Times New Roman" w:hAnsi="Times New Roman" w:eastAsia="Times New Roman"/>
                <w:sz w:val="26"/>
              </w:rPr>
              <w:t>3. Cuối buổi học, sinh viên nhấn nút "Check-out".</w:t>
            </w:r>
            <w:r>
              <w:rPr>
                <w:rFonts w:ascii="Times New Roman" w:hAnsi="Times New Roman" w:eastAsia="Times New Roman"/>
                <w:sz w:val="26"/>
              </w:rPr>
              <w:br w:type="textWrapping"/>
            </w:r>
            <w:r>
              <w:rPr>
                <w:rFonts w:ascii="Times New Roman" w:hAnsi="Times New Roman" w:eastAsia="Times New Roman"/>
                <w:sz w:val="26"/>
              </w:rPr>
              <w:t>4. Hệ thống ghi nhận giờ về → Nếu về quá sớm sẽ gắn cờ EARLY_LEAVE.</w:t>
            </w:r>
          </w:p>
        </w:tc>
      </w:tr>
      <w:tr w14:paraId="472EC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3" w:type="dxa"/>
            <w:tcMar>
              <w:top w:w="80" w:type="dxa"/>
              <w:left w:w="100" w:type="dxa"/>
              <w:bottom w:w="80" w:type="dxa"/>
              <w:right w:w="100" w:type="dxa"/>
            </w:tcMar>
            <w:vAlign w:val="center"/>
          </w:tcPr>
          <w:p w14:paraId="4EA5EF77">
            <w:pPr>
              <w:spacing w:before="0" w:after="0" w:line="360" w:lineRule="auto"/>
              <w:jc w:val="both"/>
            </w:pPr>
            <w:r>
              <w:rPr>
                <w:rFonts w:ascii="Times New Roman" w:hAnsi="Times New Roman" w:eastAsia="Times New Roman"/>
                <w:b/>
                <w:sz w:val="26"/>
              </w:rPr>
              <w:t>Luồng sự kiện phụ</w:t>
            </w:r>
          </w:p>
        </w:tc>
        <w:tc>
          <w:tcPr>
            <w:tcW w:w="7229" w:type="dxa"/>
            <w:tcMar>
              <w:top w:w="80" w:type="dxa"/>
              <w:left w:w="100" w:type="dxa"/>
              <w:bottom w:w="80" w:type="dxa"/>
              <w:right w:w="100" w:type="dxa"/>
            </w:tcMar>
            <w:vAlign w:val="center"/>
          </w:tcPr>
          <w:p w14:paraId="56B9062D">
            <w:pPr>
              <w:spacing w:before="0" w:after="0" w:line="360" w:lineRule="auto"/>
              <w:jc w:val="both"/>
            </w:pPr>
            <w:r>
              <w:rPr>
                <w:rFonts w:ascii="Times New Roman" w:hAnsi="Times New Roman" w:eastAsia="Times New Roman"/>
                <w:sz w:val="26"/>
              </w:rPr>
              <w:t>1a. Chưa đến giờ học → Nút Check-in bị vô hiệu hóa.</w:t>
            </w:r>
          </w:p>
        </w:tc>
      </w:tr>
    </w:tbl>
    <w:p w14:paraId="4BEE47F3">
      <w:pPr>
        <w:pStyle w:val="4"/>
        <w:numPr>
          <w:numId w:val="0"/>
        </w:numPr>
        <w:ind w:leftChars="0"/>
      </w:pPr>
      <w:r>
        <w:rPr>
          <w:rFonts w:ascii="Times New Roman" w:hAnsi="Times New Roman" w:eastAsia="Times New Roman"/>
          <w:sz w:val="26"/>
        </w:rPr>
        <w:t>Giám sát Live Check-in buổi học</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3"/>
        <w:gridCol w:w="7239"/>
      </w:tblGrid>
      <w:tr w14:paraId="7121A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D9EAF7"/>
            <w:tcMar>
              <w:top w:w="80" w:type="dxa"/>
              <w:left w:w="100" w:type="dxa"/>
              <w:bottom w:w="80" w:type="dxa"/>
              <w:right w:w="100" w:type="dxa"/>
            </w:tcMar>
            <w:vAlign w:val="center"/>
          </w:tcPr>
          <w:p w14:paraId="22037914">
            <w:pPr>
              <w:spacing w:before="0" w:after="0" w:line="360" w:lineRule="auto"/>
              <w:jc w:val="center"/>
            </w:pPr>
            <w:r>
              <w:rPr>
                <w:rFonts w:ascii="Times New Roman" w:hAnsi="Times New Roman" w:eastAsia="Times New Roman"/>
                <w:b/>
                <w:sz w:val="26"/>
              </w:rPr>
              <w:t>UseCase</w:t>
            </w:r>
          </w:p>
        </w:tc>
        <w:tc>
          <w:tcPr>
            <w:tcW w:w="7239" w:type="dxa"/>
            <w:shd w:val="clear" w:color="auto" w:fill="D9EAF7"/>
            <w:tcMar>
              <w:top w:w="80" w:type="dxa"/>
              <w:left w:w="100" w:type="dxa"/>
              <w:bottom w:w="80" w:type="dxa"/>
              <w:right w:w="100" w:type="dxa"/>
            </w:tcMar>
            <w:vAlign w:val="center"/>
          </w:tcPr>
          <w:p w14:paraId="1ADDFAAD">
            <w:pPr>
              <w:spacing w:before="0" w:after="0" w:line="360" w:lineRule="auto"/>
              <w:jc w:val="center"/>
            </w:pPr>
            <w:r>
              <w:rPr>
                <w:rFonts w:ascii="Times New Roman" w:hAnsi="Times New Roman" w:eastAsia="Times New Roman"/>
                <w:b/>
                <w:sz w:val="26"/>
              </w:rPr>
              <w:t>Nội dung</w:t>
            </w:r>
          </w:p>
        </w:tc>
      </w:tr>
      <w:tr w14:paraId="6FEB8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100" w:type="dxa"/>
              <w:bottom w:w="80" w:type="dxa"/>
              <w:right w:w="100" w:type="dxa"/>
            </w:tcMar>
            <w:vAlign w:val="center"/>
          </w:tcPr>
          <w:p w14:paraId="73D755CC">
            <w:pPr>
              <w:spacing w:before="0" w:after="0" w:line="360" w:lineRule="auto"/>
              <w:jc w:val="both"/>
            </w:pPr>
            <w:r>
              <w:rPr>
                <w:rFonts w:ascii="Times New Roman" w:hAnsi="Times New Roman" w:eastAsia="Times New Roman"/>
                <w:b/>
                <w:sz w:val="26"/>
              </w:rPr>
              <w:t>Tên UseCase</w:t>
            </w:r>
          </w:p>
        </w:tc>
        <w:tc>
          <w:tcPr>
            <w:tcW w:w="7239" w:type="dxa"/>
            <w:tcMar>
              <w:top w:w="80" w:type="dxa"/>
              <w:left w:w="100" w:type="dxa"/>
              <w:bottom w:w="80" w:type="dxa"/>
              <w:right w:w="100" w:type="dxa"/>
            </w:tcMar>
            <w:vAlign w:val="center"/>
          </w:tcPr>
          <w:p w14:paraId="6EA2C83D">
            <w:pPr>
              <w:spacing w:before="0" w:after="0" w:line="360" w:lineRule="auto"/>
              <w:jc w:val="both"/>
            </w:pPr>
            <w:r>
              <w:rPr>
                <w:rFonts w:ascii="Times New Roman" w:hAnsi="Times New Roman" w:eastAsia="Times New Roman"/>
                <w:b/>
                <w:sz w:val="26"/>
              </w:rPr>
              <w:t>Theo dõi tiến độ Live Check-in buổi học</w:t>
            </w:r>
          </w:p>
        </w:tc>
      </w:tr>
      <w:tr w14:paraId="59F42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100" w:type="dxa"/>
              <w:bottom w:w="80" w:type="dxa"/>
              <w:right w:w="100" w:type="dxa"/>
            </w:tcMar>
            <w:vAlign w:val="center"/>
          </w:tcPr>
          <w:p w14:paraId="126ACFDD">
            <w:pPr>
              <w:spacing w:before="0" w:after="0" w:line="360" w:lineRule="auto"/>
              <w:jc w:val="both"/>
            </w:pPr>
            <w:r>
              <w:rPr>
                <w:rFonts w:ascii="Times New Roman" w:hAnsi="Times New Roman" w:eastAsia="Times New Roman"/>
                <w:b/>
                <w:sz w:val="26"/>
              </w:rPr>
              <w:t>Mô tả</w:t>
            </w:r>
          </w:p>
        </w:tc>
        <w:tc>
          <w:tcPr>
            <w:tcW w:w="7239" w:type="dxa"/>
            <w:tcMar>
              <w:top w:w="80" w:type="dxa"/>
              <w:left w:w="100" w:type="dxa"/>
              <w:bottom w:w="80" w:type="dxa"/>
              <w:right w:w="100" w:type="dxa"/>
            </w:tcMar>
            <w:vAlign w:val="center"/>
          </w:tcPr>
          <w:p w14:paraId="017081B6">
            <w:pPr>
              <w:spacing w:before="0" w:after="0" w:line="360" w:lineRule="auto"/>
              <w:jc w:val="both"/>
            </w:pPr>
            <w:r>
              <w:rPr>
                <w:rFonts w:ascii="Times New Roman" w:hAnsi="Times New Roman" w:eastAsia="Times New Roman"/>
                <w:sz w:val="26"/>
              </w:rPr>
              <w:t>Giảng viên theo dõi danh sách sinh viên vừa quét mã theo thời gian thực ngay trên màn hình.</w:t>
            </w:r>
          </w:p>
        </w:tc>
      </w:tr>
      <w:tr w14:paraId="6CF8B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100" w:type="dxa"/>
              <w:bottom w:w="80" w:type="dxa"/>
              <w:right w:w="100" w:type="dxa"/>
            </w:tcMar>
            <w:vAlign w:val="center"/>
          </w:tcPr>
          <w:p w14:paraId="3E51BF3D">
            <w:pPr>
              <w:spacing w:before="0" w:after="0" w:line="360" w:lineRule="auto"/>
              <w:jc w:val="both"/>
            </w:pPr>
            <w:r>
              <w:rPr>
                <w:rFonts w:ascii="Times New Roman" w:hAnsi="Times New Roman" w:eastAsia="Times New Roman"/>
                <w:b/>
                <w:sz w:val="26"/>
              </w:rPr>
              <w:t>Actor</w:t>
            </w:r>
          </w:p>
        </w:tc>
        <w:tc>
          <w:tcPr>
            <w:tcW w:w="7239" w:type="dxa"/>
            <w:tcMar>
              <w:top w:w="80" w:type="dxa"/>
              <w:left w:w="100" w:type="dxa"/>
              <w:bottom w:w="80" w:type="dxa"/>
              <w:right w:w="100" w:type="dxa"/>
            </w:tcMar>
            <w:vAlign w:val="center"/>
          </w:tcPr>
          <w:p w14:paraId="47A99F93">
            <w:pPr>
              <w:spacing w:before="0" w:after="0" w:line="360" w:lineRule="auto"/>
              <w:jc w:val="both"/>
            </w:pPr>
            <w:r>
              <w:rPr>
                <w:rFonts w:ascii="Times New Roman" w:hAnsi="Times New Roman" w:eastAsia="Times New Roman"/>
                <w:sz w:val="26"/>
              </w:rPr>
              <w:t>Giảng viên.</w:t>
            </w:r>
          </w:p>
        </w:tc>
      </w:tr>
      <w:tr w14:paraId="0B71F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100" w:type="dxa"/>
              <w:bottom w:w="80" w:type="dxa"/>
              <w:right w:w="100" w:type="dxa"/>
            </w:tcMar>
            <w:vAlign w:val="center"/>
          </w:tcPr>
          <w:p w14:paraId="3EB6E1AB">
            <w:pPr>
              <w:spacing w:before="0" w:after="0" w:line="360" w:lineRule="auto"/>
              <w:jc w:val="both"/>
            </w:pPr>
            <w:r>
              <w:rPr>
                <w:rFonts w:ascii="Times New Roman" w:hAnsi="Times New Roman" w:eastAsia="Times New Roman"/>
                <w:b/>
                <w:sz w:val="26"/>
              </w:rPr>
              <w:t>Điều kiện kích hoạt</w:t>
            </w:r>
          </w:p>
        </w:tc>
        <w:tc>
          <w:tcPr>
            <w:tcW w:w="7239" w:type="dxa"/>
            <w:tcMar>
              <w:top w:w="80" w:type="dxa"/>
              <w:left w:w="100" w:type="dxa"/>
              <w:bottom w:w="80" w:type="dxa"/>
              <w:right w:w="100" w:type="dxa"/>
            </w:tcMar>
            <w:vAlign w:val="center"/>
          </w:tcPr>
          <w:p w14:paraId="7C7D5D84">
            <w:pPr>
              <w:spacing w:before="0" w:after="0" w:line="360" w:lineRule="auto"/>
              <w:jc w:val="both"/>
            </w:pPr>
            <w:r>
              <w:rPr>
                <w:rFonts w:ascii="Times New Roman" w:hAnsi="Times New Roman" w:eastAsia="Times New Roman"/>
                <w:sz w:val="26"/>
              </w:rPr>
              <w:t>Đang trong phiên trình chiếu mã QR điểm danh.</w:t>
            </w:r>
          </w:p>
        </w:tc>
      </w:tr>
      <w:tr w14:paraId="51329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100" w:type="dxa"/>
              <w:bottom w:w="80" w:type="dxa"/>
              <w:right w:w="100" w:type="dxa"/>
            </w:tcMar>
            <w:vAlign w:val="center"/>
          </w:tcPr>
          <w:p w14:paraId="1121C99B">
            <w:pPr>
              <w:spacing w:before="0" w:after="0" w:line="360" w:lineRule="auto"/>
              <w:jc w:val="both"/>
            </w:pPr>
            <w:r>
              <w:rPr>
                <w:rFonts w:ascii="Times New Roman" w:hAnsi="Times New Roman" w:eastAsia="Times New Roman"/>
                <w:b/>
                <w:sz w:val="26"/>
              </w:rPr>
              <w:t>Tiền điều kiện</w:t>
            </w:r>
          </w:p>
        </w:tc>
        <w:tc>
          <w:tcPr>
            <w:tcW w:w="7239" w:type="dxa"/>
            <w:tcMar>
              <w:top w:w="80" w:type="dxa"/>
              <w:left w:w="100" w:type="dxa"/>
              <w:bottom w:w="80" w:type="dxa"/>
              <w:right w:w="100" w:type="dxa"/>
            </w:tcMar>
            <w:vAlign w:val="center"/>
          </w:tcPr>
          <w:p w14:paraId="797CFB6D">
            <w:pPr>
              <w:spacing w:before="0" w:after="0" w:line="360" w:lineRule="auto"/>
              <w:jc w:val="both"/>
            </w:pPr>
            <w:r>
              <w:rPr>
                <w:rFonts w:ascii="Times New Roman" w:hAnsi="Times New Roman" w:eastAsia="Times New Roman"/>
                <w:sz w:val="26"/>
              </w:rPr>
              <w:t>Phiên WebSocket đang hoạt động.</w:t>
            </w:r>
          </w:p>
        </w:tc>
      </w:tr>
      <w:tr w14:paraId="64C36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100" w:type="dxa"/>
              <w:bottom w:w="80" w:type="dxa"/>
              <w:right w:w="100" w:type="dxa"/>
            </w:tcMar>
            <w:vAlign w:val="center"/>
          </w:tcPr>
          <w:p w14:paraId="3E426464">
            <w:pPr>
              <w:spacing w:before="0" w:after="0" w:line="360" w:lineRule="auto"/>
              <w:jc w:val="both"/>
            </w:pPr>
            <w:r>
              <w:rPr>
                <w:rFonts w:ascii="Times New Roman" w:hAnsi="Times New Roman" w:eastAsia="Times New Roman"/>
                <w:b/>
                <w:sz w:val="26"/>
              </w:rPr>
              <w:t>Hậu điều kiện</w:t>
            </w:r>
          </w:p>
        </w:tc>
        <w:tc>
          <w:tcPr>
            <w:tcW w:w="7239" w:type="dxa"/>
            <w:tcMar>
              <w:top w:w="80" w:type="dxa"/>
              <w:left w:w="100" w:type="dxa"/>
              <w:bottom w:w="80" w:type="dxa"/>
              <w:right w:w="100" w:type="dxa"/>
            </w:tcMar>
            <w:vAlign w:val="center"/>
          </w:tcPr>
          <w:p w14:paraId="34318279">
            <w:pPr>
              <w:spacing w:before="0" w:after="0" w:line="360" w:lineRule="auto"/>
              <w:jc w:val="both"/>
            </w:pPr>
            <w:r>
              <w:rPr>
                <w:rFonts w:ascii="Times New Roman" w:hAnsi="Times New Roman" w:eastAsia="Times New Roman"/>
                <w:sz w:val="26"/>
              </w:rPr>
              <w:t>Danh sách sinh viên và thanh tiến trình sĩ số được làm mới liên tục.</w:t>
            </w:r>
          </w:p>
        </w:tc>
      </w:tr>
      <w:tr w14:paraId="2BAFB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100" w:type="dxa"/>
              <w:bottom w:w="80" w:type="dxa"/>
              <w:right w:w="100" w:type="dxa"/>
            </w:tcMar>
            <w:vAlign w:val="center"/>
          </w:tcPr>
          <w:p w14:paraId="02081E8D">
            <w:pPr>
              <w:spacing w:before="0" w:after="0" w:line="360" w:lineRule="auto"/>
              <w:jc w:val="both"/>
            </w:pPr>
            <w:r>
              <w:rPr>
                <w:rFonts w:ascii="Times New Roman" w:hAnsi="Times New Roman" w:eastAsia="Times New Roman"/>
                <w:b/>
                <w:sz w:val="26"/>
              </w:rPr>
              <w:t>Luồng sự kiện chính</w:t>
            </w:r>
          </w:p>
        </w:tc>
        <w:tc>
          <w:tcPr>
            <w:tcW w:w="7239" w:type="dxa"/>
            <w:tcMar>
              <w:top w:w="80" w:type="dxa"/>
              <w:left w:w="100" w:type="dxa"/>
              <w:bottom w:w="80" w:type="dxa"/>
              <w:right w:w="100" w:type="dxa"/>
            </w:tcMar>
            <w:vAlign w:val="center"/>
          </w:tcPr>
          <w:p w14:paraId="6D114662">
            <w:pPr>
              <w:spacing w:before="0" w:after="0" w:line="360" w:lineRule="auto"/>
              <w:jc w:val="both"/>
            </w:pPr>
            <w:r>
              <w:rPr>
                <w:rFonts w:ascii="Times New Roman" w:hAnsi="Times New Roman" w:eastAsia="Times New Roman"/>
                <w:sz w:val="26"/>
              </w:rPr>
              <w:t>1. Màn hình máy chiếu hiển thị số lượng SV đã quét / Tổng sĩ số.</w:t>
            </w:r>
            <w:r>
              <w:rPr>
                <w:rFonts w:ascii="Times New Roman" w:hAnsi="Times New Roman" w:eastAsia="Times New Roman"/>
                <w:sz w:val="26"/>
              </w:rPr>
              <w:br w:type="textWrapping"/>
            </w:r>
            <w:r>
              <w:rPr>
                <w:rFonts w:ascii="Times New Roman" w:hAnsi="Times New Roman" w:eastAsia="Times New Roman"/>
                <w:sz w:val="26"/>
              </w:rPr>
              <w:t>2. Khi có SV quét thành công, Socket.IO đẩy tên và MSSV vào bảng Live Feed.</w:t>
            </w:r>
            <w:r>
              <w:rPr>
                <w:rFonts w:ascii="Times New Roman" w:hAnsi="Times New Roman" w:eastAsia="Times New Roman"/>
                <w:sz w:val="26"/>
              </w:rPr>
              <w:br w:type="textWrapping"/>
            </w:r>
            <w:r>
              <w:rPr>
                <w:rFonts w:ascii="Times New Roman" w:hAnsi="Times New Roman" w:eastAsia="Times New Roman"/>
                <w:sz w:val="26"/>
              </w:rPr>
              <w:t>3. Giảng viên nhìn thấy ngay danh sách sinh viên vừa hoàn thành.</w:t>
            </w:r>
          </w:p>
        </w:tc>
      </w:tr>
      <w:tr w14:paraId="50179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100" w:type="dxa"/>
              <w:bottom w:w="80" w:type="dxa"/>
              <w:right w:w="100" w:type="dxa"/>
            </w:tcMar>
            <w:vAlign w:val="center"/>
          </w:tcPr>
          <w:p w14:paraId="314B86EA">
            <w:pPr>
              <w:spacing w:before="0" w:after="0" w:line="360" w:lineRule="auto"/>
              <w:jc w:val="both"/>
            </w:pPr>
            <w:r>
              <w:rPr>
                <w:rFonts w:ascii="Times New Roman" w:hAnsi="Times New Roman" w:eastAsia="Times New Roman"/>
                <w:b/>
                <w:sz w:val="26"/>
              </w:rPr>
              <w:t>Luồng sự kiện phụ</w:t>
            </w:r>
          </w:p>
        </w:tc>
        <w:tc>
          <w:tcPr>
            <w:tcW w:w="7239" w:type="dxa"/>
            <w:tcMar>
              <w:top w:w="80" w:type="dxa"/>
              <w:left w:w="100" w:type="dxa"/>
              <w:bottom w:w="80" w:type="dxa"/>
              <w:right w:w="100" w:type="dxa"/>
            </w:tcMar>
            <w:vAlign w:val="center"/>
          </w:tcPr>
          <w:p w14:paraId="7BA5F4D2">
            <w:pPr>
              <w:spacing w:before="0" w:after="0" w:line="360" w:lineRule="auto"/>
              <w:jc w:val="both"/>
            </w:pPr>
            <w:r>
              <w:rPr>
                <w:rFonts w:ascii="Times New Roman" w:hAnsi="Times New Roman" w:eastAsia="Times New Roman"/>
                <w:sz w:val="26"/>
              </w:rPr>
              <w:t>Không có.</w:t>
            </w:r>
          </w:p>
        </w:tc>
      </w:tr>
    </w:tbl>
    <w:p w14:paraId="0463A6D7">
      <w:pPr>
        <w:pStyle w:val="4"/>
        <w:numPr>
          <w:numId w:val="0"/>
        </w:numPr>
        <w:ind w:leftChars="0"/>
      </w:pPr>
      <w:r>
        <w:rPr>
          <w:rFonts w:ascii="Times New Roman" w:hAnsi="Times New Roman" w:eastAsia="Times New Roman"/>
          <w:sz w:val="26"/>
        </w:rPr>
        <w:t>Điều chỉnh trạng thái điểm danh thủ công</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3"/>
        <w:gridCol w:w="7239"/>
      </w:tblGrid>
      <w:tr w14:paraId="19E40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shd w:val="clear" w:color="auto" w:fill="D9EAF7"/>
            <w:tcMar>
              <w:top w:w="80" w:type="dxa"/>
              <w:left w:w="100" w:type="dxa"/>
              <w:bottom w:w="80" w:type="dxa"/>
              <w:right w:w="100" w:type="dxa"/>
            </w:tcMar>
            <w:vAlign w:val="center"/>
          </w:tcPr>
          <w:p w14:paraId="10964A70">
            <w:pPr>
              <w:spacing w:before="0" w:after="0" w:line="360" w:lineRule="auto"/>
              <w:jc w:val="center"/>
            </w:pPr>
            <w:r>
              <w:rPr>
                <w:rFonts w:ascii="Times New Roman" w:hAnsi="Times New Roman" w:eastAsia="Times New Roman"/>
                <w:b/>
                <w:sz w:val="26"/>
              </w:rPr>
              <w:t>UseCase</w:t>
            </w:r>
          </w:p>
        </w:tc>
        <w:tc>
          <w:tcPr>
            <w:tcW w:w="7239" w:type="dxa"/>
            <w:shd w:val="clear" w:color="auto" w:fill="D9EAF7"/>
            <w:tcMar>
              <w:top w:w="80" w:type="dxa"/>
              <w:left w:w="100" w:type="dxa"/>
              <w:bottom w:w="80" w:type="dxa"/>
              <w:right w:w="100" w:type="dxa"/>
            </w:tcMar>
            <w:vAlign w:val="center"/>
          </w:tcPr>
          <w:p w14:paraId="2412F021">
            <w:pPr>
              <w:spacing w:before="0" w:after="0" w:line="360" w:lineRule="auto"/>
              <w:jc w:val="center"/>
            </w:pPr>
            <w:r>
              <w:rPr>
                <w:rFonts w:ascii="Times New Roman" w:hAnsi="Times New Roman" w:eastAsia="Times New Roman"/>
                <w:b/>
                <w:sz w:val="26"/>
              </w:rPr>
              <w:t>Nội dung</w:t>
            </w:r>
          </w:p>
        </w:tc>
      </w:tr>
      <w:tr w14:paraId="75B9B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100" w:type="dxa"/>
              <w:bottom w:w="80" w:type="dxa"/>
              <w:right w:w="100" w:type="dxa"/>
            </w:tcMar>
            <w:vAlign w:val="center"/>
          </w:tcPr>
          <w:p w14:paraId="4AD383DF">
            <w:pPr>
              <w:spacing w:before="0" w:after="0" w:line="360" w:lineRule="auto"/>
              <w:jc w:val="both"/>
            </w:pPr>
            <w:r>
              <w:rPr>
                <w:rFonts w:ascii="Times New Roman" w:hAnsi="Times New Roman" w:eastAsia="Times New Roman"/>
                <w:b/>
                <w:sz w:val="26"/>
              </w:rPr>
              <w:t>Tên UseCase</w:t>
            </w:r>
          </w:p>
        </w:tc>
        <w:tc>
          <w:tcPr>
            <w:tcW w:w="7239" w:type="dxa"/>
            <w:tcMar>
              <w:top w:w="80" w:type="dxa"/>
              <w:left w:w="100" w:type="dxa"/>
              <w:bottom w:w="80" w:type="dxa"/>
              <w:right w:w="100" w:type="dxa"/>
            </w:tcMar>
            <w:vAlign w:val="center"/>
          </w:tcPr>
          <w:p w14:paraId="53760E44">
            <w:pPr>
              <w:spacing w:before="0" w:after="0" w:line="360" w:lineRule="auto"/>
              <w:jc w:val="both"/>
            </w:pPr>
            <w:r>
              <w:rPr>
                <w:rFonts w:ascii="Times New Roman" w:hAnsi="Times New Roman" w:eastAsia="Times New Roman"/>
                <w:b/>
                <w:sz w:val="26"/>
              </w:rPr>
              <w:t>Điều chỉnh trạng thái điểm danh thủ công (Giảng viên / Admin)</w:t>
            </w:r>
          </w:p>
        </w:tc>
      </w:tr>
      <w:tr w14:paraId="035F4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100" w:type="dxa"/>
              <w:bottom w:w="80" w:type="dxa"/>
              <w:right w:w="100" w:type="dxa"/>
            </w:tcMar>
            <w:vAlign w:val="center"/>
          </w:tcPr>
          <w:p w14:paraId="44A3DD28">
            <w:pPr>
              <w:spacing w:before="0" w:after="0" w:line="360" w:lineRule="auto"/>
              <w:jc w:val="both"/>
            </w:pPr>
            <w:r>
              <w:rPr>
                <w:rFonts w:ascii="Times New Roman" w:hAnsi="Times New Roman" w:eastAsia="Times New Roman"/>
                <w:b/>
                <w:sz w:val="26"/>
              </w:rPr>
              <w:t>Mô tả</w:t>
            </w:r>
          </w:p>
        </w:tc>
        <w:tc>
          <w:tcPr>
            <w:tcW w:w="7239" w:type="dxa"/>
            <w:tcMar>
              <w:top w:w="80" w:type="dxa"/>
              <w:left w:w="100" w:type="dxa"/>
              <w:bottom w:w="80" w:type="dxa"/>
              <w:right w:w="100" w:type="dxa"/>
            </w:tcMar>
            <w:vAlign w:val="center"/>
          </w:tcPr>
          <w:p w14:paraId="2DC7BF5D">
            <w:pPr>
              <w:spacing w:before="0" w:after="0" w:line="360" w:lineRule="auto"/>
              <w:jc w:val="both"/>
            </w:pPr>
            <w:r>
              <w:rPr>
                <w:rFonts w:ascii="Times New Roman" w:hAnsi="Times New Roman" w:eastAsia="Times New Roman"/>
                <w:sz w:val="26"/>
              </w:rPr>
              <w:t>Sửa đổi trạng thái điểm danh (Có mặt, Muộn, Vắng, Có phép) cho sinh viên khi có lý do chính đáng xác minh tại lớp. Bắt buộc nhập lý do.</w:t>
            </w:r>
          </w:p>
        </w:tc>
      </w:tr>
      <w:tr w14:paraId="54AFC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100" w:type="dxa"/>
              <w:bottom w:w="80" w:type="dxa"/>
              <w:right w:w="100" w:type="dxa"/>
            </w:tcMar>
            <w:vAlign w:val="center"/>
          </w:tcPr>
          <w:p w14:paraId="7A410BB8">
            <w:pPr>
              <w:spacing w:before="0" w:after="0" w:line="360" w:lineRule="auto"/>
              <w:jc w:val="both"/>
            </w:pPr>
            <w:r>
              <w:rPr>
                <w:rFonts w:ascii="Times New Roman" w:hAnsi="Times New Roman" w:eastAsia="Times New Roman"/>
                <w:b/>
                <w:sz w:val="26"/>
              </w:rPr>
              <w:t>Actor</w:t>
            </w:r>
          </w:p>
        </w:tc>
        <w:tc>
          <w:tcPr>
            <w:tcW w:w="7239" w:type="dxa"/>
            <w:tcMar>
              <w:top w:w="80" w:type="dxa"/>
              <w:left w:w="100" w:type="dxa"/>
              <w:bottom w:w="80" w:type="dxa"/>
              <w:right w:w="100" w:type="dxa"/>
            </w:tcMar>
            <w:vAlign w:val="center"/>
          </w:tcPr>
          <w:p w14:paraId="180F270E">
            <w:pPr>
              <w:spacing w:before="0" w:after="0" w:line="360" w:lineRule="auto"/>
              <w:jc w:val="both"/>
            </w:pPr>
            <w:r>
              <w:rPr>
                <w:rFonts w:ascii="Times New Roman" w:hAnsi="Times New Roman" w:eastAsia="Times New Roman"/>
                <w:sz w:val="26"/>
              </w:rPr>
              <w:t>Giảng viên, Quản trị viên.</w:t>
            </w:r>
          </w:p>
        </w:tc>
      </w:tr>
      <w:tr w14:paraId="08AC1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100" w:type="dxa"/>
              <w:bottom w:w="80" w:type="dxa"/>
              <w:right w:w="100" w:type="dxa"/>
            </w:tcMar>
            <w:vAlign w:val="center"/>
          </w:tcPr>
          <w:p w14:paraId="540E885D">
            <w:pPr>
              <w:spacing w:before="0" w:after="0" w:line="360" w:lineRule="auto"/>
              <w:jc w:val="both"/>
            </w:pPr>
            <w:r>
              <w:rPr>
                <w:rFonts w:ascii="Times New Roman" w:hAnsi="Times New Roman" w:eastAsia="Times New Roman"/>
                <w:b/>
                <w:sz w:val="26"/>
              </w:rPr>
              <w:t>Điều kiện kích hoạt</w:t>
            </w:r>
          </w:p>
        </w:tc>
        <w:tc>
          <w:tcPr>
            <w:tcW w:w="7239" w:type="dxa"/>
            <w:tcMar>
              <w:top w:w="80" w:type="dxa"/>
              <w:left w:w="100" w:type="dxa"/>
              <w:bottom w:w="80" w:type="dxa"/>
              <w:right w:w="100" w:type="dxa"/>
            </w:tcMar>
            <w:vAlign w:val="center"/>
          </w:tcPr>
          <w:p w14:paraId="7402E070">
            <w:pPr>
              <w:spacing w:before="0" w:after="0" w:line="360" w:lineRule="auto"/>
              <w:jc w:val="both"/>
            </w:pPr>
            <w:r>
              <w:rPr>
                <w:rFonts w:ascii="Times New Roman" w:hAnsi="Times New Roman" w:eastAsia="Times New Roman"/>
                <w:sz w:val="26"/>
              </w:rPr>
              <w:t>Giảng viên sửa lỗi hoặc sinh viên gặp sự cố thiết bị được xác minh tại chỗ.</w:t>
            </w:r>
          </w:p>
        </w:tc>
      </w:tr>
      <w:tr w14:paraId="5DECC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100" w:type="dxa"/>
              <w:bottom w:w="80" w:type="dxa"/>
              <w:right w:w="100" w:type="dxa"/>
            </w:tcMar>
            <w:vAlign w:val="center"/>
          </w:tcPr>
          <w:p w14:paraId="02BA7543">
            <w:pPr>
              <w:spacing w:before="0" w:after="0" w:line="360" w:lineRule="auto"/>
              <w:jc w:val="both"/>
            </w:pPr>
            <w:r>
              <w:rPr>
                <w:rFonts w:ascii="Times New Roman" w:hAnsi="Times New Roman" w:eastAsia="Times New Roman"/>
                <w:b/>
                <w:sz w:val="26"/>
              </w:rPr>
              <w:t>Tiền điều kiện</w:t>
            </w:r>
          </w:p>
        </w:tc>
        <w:tc>
          <w:tcPr>
            <w:tcW w:w="7239" w:type="dxa"/>
            <w:tcMar>
              <w:top w:w="80" w:type="dxa"/>
              <w:left w:w="100" w:type="dxa"/>
              <w:bottom w:w="80" w:type="dxa"/>
              <w:right w:w="100" w:type="dxa"/>
            </w:tcMar>
            <w:vAlign w:val="center"/>
          </w:tcPr>
          <w:p w14:paraId="3B75AB0A">
            <w:pPr>
              <w:spacing w:before="0" w:after="0" w:line="360" w:lineRule="auto"/>
              <w:jc w:val="both"/>
            </w:pPr>
            <w:r>
              <w:rPr>
                <w:rFonts w:ascii="Times New Roman" w:hAnsi="Times New Roman" w:eastAsia="Times New Roman"/>
                <w:sz w:val="26"/>
              </w:rPr>
              <w:t>Có quyền trên lớp học phần; bản ghi điểm danh đã tồn tại.</w:t>
            </w:r>
          </w:p>
        </w:tc>
      </w:tr>
      <w:tr w14:paraId="26ED0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100" w:type="dxa"/>
              <w:bottom w:w="80" w:type="dxa"/>
              <w:right w:w="100" w:type="dxa"/>
            </w:tcMar>
            <w:vAlign w:val="center"/>
          </w:tcPr>
          <w:p w14:paraId="79DAEB0E">
            <w:pPr>
              <w:spacing w:before="0" w:after="0" w:line="360" w:lineRule="auto"/>
              <w:jc w:val="both"/>
            </w:pPr>
            <w:r>
              <w:rPr>
                <w:rFonts w:ascii="Times New Roman" w:hAnsi="Times New Roman" w:eastAsia="Times New Roman"/>
                <w:b/>
                <w:sz w:val="26"/>
              </w:rPr>
              <w:t>Hậu điều kiện</w:t>
            </w:r>
          </w:p>
        </w:tc>
        <w:tc>
          <w:tcPr>
            <w:tcW w:w="7239" w:type="dxa"/>
            <w:tcMar>
              <w:top w:w="80" w:type="dxa"/>
              <w:left w:w="100" w:type="dxa"/>
              <w:bottom w:w="80" w:type="dxa"/>
              <w:right w:w="100" w:type="dxa"/>
            </w:tcMar>
            <w:vAlign w:val="center"/>
          </w:tcPr>
          <w:p w14:paraId="5D68B49E">
            <w:pPr>
              <w:spacing w:before="0" w:after="0" w:line="360" w:lineRule="auto"/>
              <w:jc w:val="both"/>
            </w:pPr>
            <w:r>
              <w:rPr>
                <w:rFonts w:ascii="Times New Roman" w:hAnsi="Times New Roman" w:eastAsia="Times New Roman"/>
                <w:sz w:val="26"/>
              </w:rPr>
              <w:t>Cập nhật trường status, updatedBy trong attendances; tự động kích hoạt UC-ATT-06.</w:t>
            </w:r>
          </w:p>
        </w:tc>
      </w:tr>
      <w:tr w14:paraId="517DD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100" w:type="dxa"/>
              <w:bottom w:w="80" w:type="dxa"/>
              <w:right w:w="100" w:type="dxa"/>
            </w:tcMar>
            <w:vAlign w:val="center"/>
          </w:tcPr>
          <w:p w14:paraId="3D166228">
            <w:pPr>
              <w:spacing w:before="0" w:after="0" w:line="360" w:lineRule="auto"/>
              <w:jc w:val="both"/>
            </w:pPr>
            <w:r>
              <w:rPr>
                <w:rFonts w:ascii="Times New Roman" w:hAnsi="Times New Roman" w:eastAsia="Times New Roman"/>
                <w:b/>
                <w:sz w:val="26"/>
              </w:rPr>
              <w:t>Luồng sự kiện chính</w:t>
            </w:r>
          </w:p>
        </w:tc>
        <w:tc>
          <w:tcPr>
            <w:tcW w:w="7239" w:type="dxa"/>
            <w:tcMar>
              <w:top w:w="80" w:type="dxa"/>
              <w:left w:w="100" w:type="dxa"/>
              <w:bottom w:w="80" w:type="dxa"/>
              <w:right w:w="100" w:type="dxa"/>
            </w:tcMar>
            <w:vAlign w:val="center"/>
          </w:tcPr>
          <w:p w14:paraId="576B8257">
            <w:pPr>
              <w:spacing w:before="0" w:after="0" w:line="360" w:lineRule="auto"/>
              <w:jc w:val="both"/>
            </w:pPr>
            <w:r>
              <w:rPr>
                <w:rFonts w:ascii="Times New Roman" w:hAnsi="Times New Roman" w:eastAsia="Times New Roman"/>
                <w:sz w:val="26"/>
              </w:rPr>
              <w:t>1. Mở Báo cáo điểm danh lớp → Bấm nút "Điều chỉnh" tại hàng của sinh viên.</w:t>
            </w:r>
            <w:r>
              <w:rPr>
                <w:rFonts w:ascii="Times New Roman" w:hAnsi="Times New Roman" w:eastAsia="Times New Roman"/>
                <w:sz w:val="26"/>
              </w:rPr>
              <w:br w:type="textWrapping"/>
            </w:r>
            <w:r>
              <w:rPr>
                <w:rFonts w:ascii="Times New Roman" w:hAnsi="Times New Roman" w:eastAsia="Times New Roman"/>
                <w:sz w:val="26"/>
              </w:rPr>
              <w:t>2. Chọn trạng thái mới (PRESENT, LATE, ABSENT, EXCUSED, EARLY_LEAVE).</w:t>
            </w:r>
            <w:r>
              <w:rPr>
                <w:rFonts w:ascii="Times New Roman" w:hAnsi="Times New Roman" w:eastAsia="Times New Roman"/>
                <w:sz w:val="26"/>
              </w:rPr>
              <w:br w:type="textWrapping"/>
            </w:r>
            <w:r>
              <w:rPr>
                <w:rFonts w:ascii="Times New Roman" w:hAnsi="Times New Roman" w:eastAsia="Times New Roman"/>
                <w:sz w:val="26"/>
              </w:rPr>
              <w:t>3. Nhập lý do điều chỉnh bắt buộc (tối thiểu 5 ký tự).</w:t>
            </w:r>
            <w:r>
              <w:rPr>
                <w:rFonts w:ascii="Times New Roman" w:hAnsi="Times New Roman" w:eastAsia="Times New Roman"/>
                <w:sz w:val="26"/>
              </w:rPr>
              <w:br w:type="textWrapping"/>
            </w:r>
            <w:r>
              <w:rPr>
                <w:rFonts w:ascii="Times New Roman" w:hAnsi="Times New Roman" w:eastAsia="Times New Roman"/>
                <w:sz w:val="26"/>
              </w:rPr>
              <w:t>4. Bấm "Xác nhận cập nhật".</w:t>
            </w:r>
            <w:r>
              <w:rPr>
                <w:rFonts w:ascii="Times New Roman" w:hAnsi="Times New Roman" w:eastAsia="Times New Roman"/>
                <w:sz w:val="26"/>
              </w:rPr>
              <w:br w:type="textWrapping"/>
            </w:r>
            <w:r>
              <w:rPr>
                <w:rFonts w:ascii="Times New Roman" w:hAnsi="Times New Roman" w:eastAsia="Times New Roman"/>
                <w:sz w:val="26"/>
              </w:rPr>
              <w:t>5. Backend lưu trạng thái mới và tính lại Điểm chuyên cần của sinh viên.</w:t>
            </w:r>
          </w:p>
        </w:tc>
      </w:tr>
      <w:tr w14:paraId="6E758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33" w:type="dxa"/>
            <w:tcMar>
              <w:top w:w="80" w:type="dxa"/>
              <w:left w:w="100" w:type="dxa"/>
              <w:bottom w:w="80" w:type="dxa"/>
              <w:right w:w="100" w:type="dxa"/>
            </w:tcMar>
            <w:vAlign w:val="center"/>
          </w:tcPr>
          <w:p w14:paraId="469561E3">
            <w:pPr>
              <w:spacing w:before="0" w:after="0" w:line="360" w:lineRule="auto"/>
              <w:jc w:val="both"/>
            </w:pPr>
            <w:r>
              <w:rPr>
                <w:rFonts w:ascii="Times New Roman" w:hAnsi="Times New Roman" w:eastAsia="Times New Roman"/>
                <w:b/>
                <w:sz w:val="26"/>
              </w:rPr>
              <w:t>Luồng sự kiện phụ</w:t>
            </w:r>
          </w:p>
        </w:tc>
        <w:tc>
          <w:tcPr>
            <w:tcW w:w="7239" w:type="dxa"/>
            <w:tcMar>
              <w:top w:w="80" w:type="dxa"/>
              <w:left w:w="100" w:type="dxa"/>
              <w:bottom w:w="80" w:type="dxa"/>
              <w:right w:w="100" w:type="dxa"/>
            </w:tcMar>
            <w:vAlign w:val="center"/>
          </w:tcPr>
          <w:p w14:paraId="626C60DA">
            <w:pPr>
              <w:spacing w:before="0" w:after="0" w:line="360" w:lineRule="auto"/>
              <w:jc w:val="both"/>
            </w:pPr>
            <w:r>
              <w:rPr>
                <w:rFonts w:ascii="Times New Roman" w:hAnsi="Times New Roman" w:eastAsia="Times New Roman"/>
                <w:sz w:val="26"/>
              </w:rPr>
              <w:t>3a. Chưa nhập lý do → Nút cập nhật bị vô hiệu hóa.</w:t>
            </w:r>
          </w:p>
        </w:tc>
      </w:tr>
    </w:tbl>
    <w:p w14:paraId="2E4E7399">
      <w:pPr>
        <w:pStyle w:val="4"/>
        <w:numPr>
          <w:numId w:val="0"/>
        </w:numPr>
        <w:ind w:leftChars="0"/>
      </w:pPr>
      <w:r>
        <w:rPr>
          <w:rFonts w:ascii="Times New Roman" w:hAnsi="Times New Roman" w:eastAsia="Times New Roman"/>
          <w:sz w:val="26"/>
        </w:rPr>
        <w:t>Xem Lịch sử Điều chỉnh điểm danh (Audit Trail)</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3"/>
        <w:gridCol w:w="7269"/>
      </w:tblGrid>
      <w:tr w14:paraId="180B9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3" w:type="dxa"/>
            <w:shd w:val="clear" w:color="auto" w:fill="D9EAF7"/>
            <w:tcMar>
              <w:top w:w="80" w:type="dxa"/>
              <w:left w:w="100" w:type="dxa"/>
              <w:bottom w:w="80" w:type="dxa"/>
              <w:right w:w="100" w:type="dxa"/>
            </w:tcMar>
            <w:vAlign w:val="center"/>
          </w:tcPr>
          <w:p w14:paraId="7A2ADBA8">
            <w:pPr>
              <w:spacing w:before="0" w:after="0" w:line="360" w:lineRule="auto"/>
              <w:jc w:val="center"/>
            </w:pPr>
            <w:r>
              <w:rPr>
                <w:rFonts w:ascii="Times New Roman" w:hAnsi="Times New Roman" w:eastAsia="Times New Roman"/>
                <w:b/>
                <w:sz w:val="26"/>
              </w:rPr>
              <w:t>UseCase</w:t>
            </w:r>
          </w:p>
        </w:tc>
        <w:tc>
          <w:tcPr>
            <w:tcW w:w="7269" w:type="dxa"/>
            <w:shd w:val="clear" w:color="auto" w:fill="D9EAF7"/>
            <w:tcMar>
              <w:top w:w="80" w:type="dxa"/>
              <w:left w:w="100" w:type="dxa"/>
              <w:bottom w:w="80" w:type="dxa"/>
              <w:right w:w="100" w:type="dxa"/>
            </w:tcMar>
            <w:vAlign w:val="center"/>
          </w:tcPr>
          <w:p w14:paraId="42AE122B">
            <w:pPr>
              <w:spacing w:before="0" w:after="0" w:line="360" w:lineRule="auto"/>
              <w:jc w:val="center"/>
            </w:pPr>
            <w:r>
              <w:rPr>
                <w:rFonts w:ascii="Times New Roman" w:hAnsi="Times New Roman" w:eastAsia="Times New Roman"/>
                <w:b/>
                <w:sz w:val="26"/>
              </w:rPr>
              <w:t>Nội dung</w:t>
            </w:r>
          </w:p>
        </w:tc>
      </w:tr>
      <w:tr w14:paraId="03374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3" w:type="dxa"/>
            <w:tcMar>
              <w:top w:w="80" w:type="dxa"/>
              <w:left w:w="100" w:type="dxa"/>
              <w:bottom w:w="80" w:type="dxa"/>
              <w:right w:w="100" w:type="dxa"/>
            </w:tcMar>
            <w:vAlign w:val="center"/>
          </w:tcPr>
          <w:p w14:paraId="2310B6B9">
            <w:pPr>
              <w:spacing w:before="0" w:after="0" w:line="360" w:lineRule="auto"/>
              <w:jc w:val="both"/>
            </w:pPr>
            <w:r>
              <w:rPr>
                <w:rFonts w:ascii="Times New Roman" w:hAnsi="Times New Roman" w:eastAsia="Times New Roman"/>
                <w:b/>
                <w:sz w:val="26"/>
              </w:rPr>
              <w:t>Tên UseCase</w:t>
            </w:r>
          </w:p>
        </w:tc>
        <w:tc>
          <w:tcPr>
            <w:tcW w:w="7269" w:type="dxa"/>
            <w:tcMar>
              <w:top w:w="80" w:type="dxa"/>
              <w:left w:w="100" w:type="dxa"/>
              <w:bottom w:w="80" w:type="dxa"/>
              <w:right w:w="100" w:type="dxa"/>
            </w:tcMar>
            <w:vAlign w:val="center"/>
          </w:tcPr>
          <w:p w14:paraId="3980DF77">
            <w:pPr>
              <w:spacing w:before="0" w:after="0" w:line="360" w:lineRule="auto"/>
              <w:jc w:val="both"/>
            </w:pPr>
            <w:r>
              <w:rPr>
                <w:rFonts w:ascii="Times New Roman" w:hAnsi="Times New Roman" w:eastAsia="Times New Roman"/>
                <w:b/>
                <w:sz w:val="26"/>
              </w:rPr>
              <w:t>Xem Lịch sử Điều chỉnh điểm danh (Audit Trail History)</w:t>
            </w:r>
          </w:p>
        </w:tc>
      </w:tr>
      <w:tr w14:paraId="38C34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3" w:type="dxa"/>
            <w:tcMar>
              <w:top w:w="80" w:type="dxa"/>
              <w:left w:w="100" w:type="dxa"/>
              <w:bottom w:w="80" w:type="dxa"/>
              <w:right w:w="100" w:type="dxa"/>
            </w:tcMar>
            <w:vAlign w:val="center"/>
          </w:tcPr>
          <w:p w14:paraId="7425C106">
            <w:pPr>
              <w:spacing w:before="0" w:after="0" w:line="360" w:lineRule="auto"/>
              <w:jc w:val="both"/>
            </w:pPr>
            <w:r>
              <w:rPr>
                <w:rFonts w:ascii="Times New Roman" w:hAnsi="Times New Roman" w:eastAsia="Times New Roman"/>
                <w:b/>
                <w:sz w:val="26"/>
              </w:rPr>
              <w:t>Mô tả</w:t>
            </w:r>
          </w:p>
        </w:tc>
        <w:tc>
          <w:tcPr>
            <w:tcW w:w="7269" w:type="dxa"/>
            <w:tcMar>
              <w:top w:w="80" w:type="dxa"/>
              <w:left w:w="100" w:type="dxa"/>
              <w:bottom w:w="80" w:type="dxa"/>
              <w:right w:w="100" w:type="dxa"/>
            </w:tcMar>
            <w:vAlign w:val="center"/>
          </w:tcPr>
          <w:p w14:paraId="70315580">
            <w:pPr>
              <w:spacing w:before="0" w:after="0" w:line="360" w:lineRule="auto"/>
              <w:jc w:val="both"/>
            </w:pPr>
            <w:r>
              <w:rPr>
                <w:rFonts w:ascii="Times New Roman" w:hAnsi="Times New Roman" w:eastAsia="Times New Roman"/>
                <w:sz w:val="26"/>
              </w:rPr>
              <w:t>Tra cứu toàn bộ lịch sử các lần sửa đổi điểm danh của một bản ghi để đảm bảo tính minh bạch, chống tiêu cực sửa điểm.</w:t>
            </w:r>
          </w:p>
        </w:tc>
      </w:tr>
      <w:tr w14:paraId="6020D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3" w:type="dxa"/>
            <w:tcMar>
              <w:top w:w="80" w:type="dxa"/>
              <w:left w:w="100" w:type="dxa"/>
              <w:bottom w:w="80" w:type="dxa"/>
              <w:right w:w="100" w:type="dxa"/>
            </w:tcMar>
            <w:vAlign w:val="center"/>
          </w:tcPr>
          <w:p w14:paraId="79760ABF">
            <w:pPr>
              <w:spacing w:before="0" w:after="0" w:line="360" w:lineRule="auto"/>
              <w:jc w:val="both"/>
            </w:pPr>
            <w:r>
              <w:rPr>
                <w:rFonts w:ascii="Times New Roman" w:hAnsi="Times New Roman" w:eastAsia="Times New Roman"/>
                <w:b/>
                <w:sz w:val="26"/>
              </w:rPr>
              <w:t>Actor</w:t>
            </w:r>
          </w:p>
        </w:tc>
        <w:tc>
          <w:tcPr>
            <w:tcW w:w="7269" w:type="dxa"/>
            <w:tcMar>
              <w:top w:w="80" w:type="dxa"/>
              <w:left w:w="100" w:type="dxa"/>
              <w:bottom w:w="80" w:type="dxa"/>
              <w:right w:w="100" w:type="dxa"/>
            </w:tcMar>
            <w:vAlign w:val="center"/>
          </w:tcPr>
          <w:p w14:paraId="3BD08432">
            <w:pPr>
              <w:spacing w:before="0" w:after="0" w:line="360" w:lineRule="auto"/>
              <w:jc w:val="both"/>
            </w:pPr>
            <w:r>
              <w:rPr>
                <w:rFonts w:ascii="Times New Roman" w:hAnsi="Times New Roman" w:eastAsia="Times New Roman"/>
                <w:sz w:val="26"/>
              </w:rPr>
              <w:t>Giảng viên, Quản trị viên.</w:t>
            </w:r>
          </w:p>
        </w:tc>
      </w:tr>
      <w:tr w14:paraId="1D6C6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3" w:type="dxa"/>
            <w:tcMar>
              <w:top w:w="80" w:type="dxa"/>
              <w:left w:w="100" w:type="dxa"/>
              <w:bottom w:w="80" w:type="dxa"/>
              <w:right w:w="100" w:type="dxa"/>
            </w:tcMar>
            <w:vAlign w:val="center"/>
          </w:tcPr>
          <w:p w14:paraId="4F8AA678">
            <w:pPr>
              <w:spacing w:before="0" w:after="0" w:line="360" w:lineRule="auto"/>
              <w:jc w:val="both"/>
            </w:pPr>
            <w:r>
              <w:rPr>
                <w:rFonts w:ascii="Times New Roman" w:hAnsi="Times New Roman" w:eastAsia="Times New Roman"/>
                <w:b/>
                <w:sz w:val="26"/>
              </w:rPr>
              <w:t>Điều kiện kích hoạt</w:t>
            </w:r>
          </w:p>
        </w:tc>
        <w:tc>
          <w:tcPr>
            <w:tcW w:w="7269" w:type="dxa"/>
            <w:tcMar>
              <w:top w:w="80" w:type="dxa"/>
              <w:left w:w="100" w:type="dxa"/>
              <w:bottom w:w="80" w:type="dxa"/>
              <w:right w:w="100" w:type="dxa"/>
            </w:tcMar>
            <w:vAlign w:val="center"/>
          </w:tcPr>
          <w:p w14:paraId="15AFEFFB">
            <w:pPr>
              <w:spacing w:before="0" w:after="0" w:line="360" w:lineRule="auto"/>
              <w:jc w:val="both"/>
            </w:pPr>
            <w:r>
              <w:rPr>
                <w:rFonts w:ascii="Times New Roman" w:hAnsi="Times New Roman" w:eastAsia="Times New Roman"/>
                <w:sz w:val="26"/>
              </w:rPr>
              <w:t>Nhấn vào biểu tượng "Lịch sử sửa" tại bản ghi điểm danh.</w:t>
            </w:r>
          </w:p>
        </w:tc>
      </w:tr>
      <w:tr w14:paraId="1CC56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3" w:type="dxa"/>
            <w:tcMar>
              <w:top w:w="80" w:type="dxa"/>
              <w:left w:w="100" w:type="dxa"/>
              <w:bottom w:w="80" w:type="dxa"/>
              <w:right w:w="100" w:type="dxa"/>
            </w:tcMar>
            <w:vAlign w:val="center"/>
          </w:tcPr>
          <w:p w14:paraId="066A06EC">
            <w:pPr>
              <w:spacing w:before="0" w:after="0" w:line="360" w:lineRule="auto"/>
              <w:jc w:val="both"/>
            </w:pPr>
            <w:r>
              <w:rPr>
                <w:rFonts w:ascii="Times New Roman" w:hAnsi="Times New Roman" w:eastAsia="Times New Roman"/>
                <w:b/>
                <w:sz w:val="26"/>
              </w:rPr>
              <w:t>Tiền điều kiện</w:t>
            </w:r>
          </w:p>
        </w:tc>
        <w:tc>
          <w:tcPr>
            <w:tcW w:w="7269" w:type="dxa"/>
            <w:tcMar>
              <w:top w:w="80" w:type="dxa"/>
              <w:left w:w="100" w:type="dxa"/>
              <w:bottom w:w="80" w:type="dxa"/>
              <w:right w:w="100" w:type="dxa"/>
            </w:tcMar>
            <w:vAlign w:val="center"/>
          </w:tcPr>
          <w:p w14:paraId="678CA917">
            <w:pPr>
              <w:spacing w:before="0" w:after="0" w:line="360" w:lineRule="auto"/>
              <w:jc w:val="both"/>
            </w:pPr>
            <w:r>
              <w:rPr>
                <w:rFonts w:ascii="Times New Roman" w:hAnsi="Times New Roman" w:eastAsia="Times New Roman"/>
                <w:sz w:val="26"/>
              </w:rPr>
              <w:t>Bản ghi đã từng có thao tác điều chỉnh.</w:t>
            </w:r>
          </w:p>
        </w:tc>
      </w:tr>
      <w:tr w14:paraId="1B070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3" w:type="dxa"/>
            <w:tcMar>
              <w:top w:w="80" w:type="dxa"/>
              <w:left w:w="100" w:type="dxa"/>
              <w:bottom w:w="80" w:type="dxa"/>
              <w:right w:w="100" w:type="dxa"/>
            </w:tcMar>
            <w:vAlign w:val="center"/>
          </w:tcPr>
          <w:p w14:paraId="00CA6D92">
            <w:pPr>
              <w:spacing w:before="0" w:after="0" w:line="360" w:lineRule="auto"/>
              <w:jc w:val="both"/>
            </w:pPr>
            <w:r>
              <w:rPr>
                <w:rFonts w:ascii="Times New Roman" w:hAnsi="Times New Roman" w:eastAsia="Times New Roman"/>
                <w:b/>
                <w:sz w:val="26"/>
              </w:rPr>
              <w:t>Hậu điều kiện</w:t>
            </w:r>
          </w:p>
        </w:tc>
        <w:tc>
          <w:tcPr>
            <w:tcW w:w="7269" w:type="dxa"/>
            <w:tcMar>
              <w:top w:w="80" w:type="dxa"/>
              <w:left w:w="100" w:type="dxa"/>
              <w:bottom w:w="80" w:type="dxa"/>
              <w:right w:w="100" w:type="dxa"/>
            </w:tcMar>
            <w:vAlign w:val="center"/>
          </w:tcPr>
          <w:p w14:paraId="4314876F">
            <w:pPr>
              <w:spacing w:before="0" w:after="0" w:line="360" w:lineRule="auto"/>
              <w:jc w:val="both"/>
            </w:pPr>
            <w:r>
              <w:rPr>
                <w:rFonts w:ascii="Times New Roman" w:hAnsi="Times New Roman" w:eastAsia="Times New Roman"/>
                <w:sz w:val="26"/>
              </w:rPr>
              <w:t>Hiển thị danh sách: Người sửa, Trạng thái cũ → mới, Lý do, Thời gian sửa.</w:t>
            </w:r>
          </w:p>
        </w:tc>
      </w:tr>
      <w:tr w14:paraId="49D0B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3" w:type="dxa"/>
            <w:tcMar>
              <w:top w:w="80" w:type="dxa"/>
              <w:left w:w="100" w:type="dxa"/>
              <w:bottom w:w="80" w:type="dxa"/>
              <w:right w:w="100" w:type="dxa"/>
            </w:tcMar>
            <w:vAlign w:val="center"/>
          </w:tcPr>
          <w:p w14:paraId="3BC43CF2">
            <w:pPr>
              <w:spacing w:before="0" w:after="0" w:line="360" w:lineRule="auto"/>
              <w:jc w:val="both"/>
            </w:pPr>
            <w:r>
              <w:rPr>
                <w:rFonts w:ascii="Times New Roman" w:hAnsi="Times New Roman" w:eastAsia="Times New Roman"/>
                <w:b/>
                <w:sz w:val="26"/>
              </w:rPr>
              <w:t>Luồng sự kiện chính</w:t>
            </w:r>
          </w:p>
        </w:tc>
        <w:tc>
          <w:tcPr>
            <w:tcW w:w="7269" w:type="dxa"/>
            <w:tcMar>
              <w:top w:w="80" w:type="dxa"/>
              <w:left w:w="100" w:type="dxa"/>
              <w:bottom w:w="80" w:type="dxa"/>
              <w:right w:w="100" w:type="dxa"/>
            </w:tcMar>
            <w:vAlign w:val="center"/>
          </w:tcPr>
          <w:p w14:paraId="416FA2F3">
            <w:pPr>
              <w:spacing w:before="0" w:after="0" w:line="360" w:lineRule="auto"/>
              <w:jc w:val="both"/>
            </w:pPr>
            <w:r>
              <w:rPr>
                <w:rFonts w:ascii="Times New Roman" w:hAnsi="Times New Roman" w:eastAsia="Times New Roman"/>
                <w:sz w:val="26"/>
              </w:rPr>
              <w:t>1. Bấm nút xem lịch sử Audit của một sinh viên.</w:t>
            </w:r>
            <w:r>
              <w:rPr>
                <w:rFonts w:ascii="Times New Roman" w:hAnsi="Times New Roman" w:eastAsia="Times New Roman"/>
                <w:sz w:val="26"/>
              </w:rPr>
              <w:br w:type="textWrapping"/>
            </w:r>
            <w:r>
              <w:rPr>
                <w:rFonts w:ascii="Times New Roman" w:hAnsi="Times New Roman" w:eastAsia="Times New Roman"/>
                <w:sz w:val="26"/>
              </w:rPr>
              <w:t>2. Gọi API GET /attendances/:id/audits.</w:t>
            </w:r>
            <w:r>
              <w:rPr>
                <w:rFonts w:ascii="Times New Roman" w:hAnsi="Times New Roman" w:eastAsia="Times New Roman"/>
                <w:sz w:val="26"/>
              </w:rPr>
              <w:br w:type="textWrapping"/>
            </w:r>
            <w:r>
              <w:rPr>
                <w:rFonts w:ascii="Times New Roman" w:hAnsi="Times New Roman" w:eastAsia="Times New Roman"/>
                <w:sz w:val="26"/>
              </w:rPr>
              <w:t>3. Hệ thống trả về danh sách các lần sửa từ collection attendance_audits.</w:t>
            </w:r>
            <w:r>
              <w:rPr>
                <w:rFonts w:ascii="Times New Roman" w:hAnsi="Times New Roman" w:eastAsia="Times New Roman"/>
                <w:sz w:val="26"/>
              </w:rPr>
              <w:br w:type="textWrapping"/>
            </w:r>
            <w:r>
              <w:rPr>
                <w:rFonts w:ascii="Times New Roman" w:hAnsi="Times New Roman" w:eastAsia="Times New Roman"/>
                <w:sz w:val="26"/>
              </w:rPr>
              <w:t>4. Hiển thị dạng Timeline trực quan.</w:t>
            </w:r>
          </w:p>
        </w:tc>
      </w:tr>
      <w:tr w14:paraId="3FD5F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3" w:type="dxa"/>
            <w:tcMar>
              <w:top w:w="80" w:type="dxa"/>
              <w:left w:w="100" w:type="dxa"/>
              <w:bottom w:w="80" w:type="dxa"/>
              <w:right w:w="100" w:type="dxa"/>
            </w:tcMar>
            <w:vAlign w:val="center"/>
          </w:tcPr>
          <w:p w14:paraId="626EB200">
            <w:pPr>
              <w:spacing w:before="0" w:after="0" w:line="360" w:lineRule="auto"/>
              <w:jc w:val="both"/>
            </w:pPr>
            <w:r>
              <w:rPr>
                <w:rFonts w:ascii="Times New Roman" w:hAnsi="Times New Roman" w:eastAsia="Times New Roman"/>
                <w:b/>
                <w:sz w:val="26"/>
              </w:rPr>
              <w:t>Luồng sự kiện phụ</w:t>
            </w:r>
          </w:p>
        </w:tc>
        <w:tc>
          <w:tcPr>
            <w:tcW w:w="7269" w:type="dxa"/>
            <w:tcMar>
              <w:top w:w="80" w:type="dxa"/>
              <w:left w:w="100" w:type="dxa"/>
              <w:bottom w:w="80" w:type="dxa"/>
              <w:right w:w="100" w:type="dxa"/>
            </w:tcMar>
            <w:vAlign w:val="center"/>
          </w:tcPr>
          <w:p w14:paraId="0613D51C">
            <w:pPr>
              <w:spacing w:before="0" w:after="0" w:line="360" w:lineRule="auto"/>
              <w:jc w:val="both"/>
            </w:pPr>
            <w:r>
              <w:rPr>
                <w:rFonts w:ascii="Times New Roman" w:hAnsi="Times New Roman" w:eastAsia="Times New Roman"/>
                <w:sz w:val="26"/>
              </w:rPr>
              <w:t xml:space="preserve">2a. Bản ghi chưa từng bị sửa → Hiển thị </w:t>
            </w:r>
            <w:r>
              <w:rPr>
                <w:rFonts w:ascii="Times New Roman" w:hAnsi="Times New Roman" w:eastAsia="Times New Roman"/>
                <w:i/>
                <w:sz w:val="26"/>
              </w:rPr>
              <w:t>"Điểm danh gốc, chưa qua chỉnh sửa"</w:t>
            </w:r>
            <w:r>
              <w:rPr>
                <w:rFonts w:ascii="Times New Roman" w:hAnsi="Times New Roman" w:eastAsia="Times New Roman"/>
                <w:sz w:val="26"/>
              </w:rPr>
              <w:t>.</w:t>
            </w:r>
          </w:p>
        </w:tc>
      </w:tr>
    </w:tbl>
    <w:p w14:paraId="3C7664A9">
      <w:pPr>
        <w:pStyle w:val="4"/>
        <w:numPr>
          <w:numId w:val="0"/>
        </w:numPr>
        <w:ind w:leftChars="0"/>
      </w:pPr>
      <w:r>
        <w:rPr>
          <w:rFonts w:ascii="Times New Roman" w:hAnsi="Times New Roman" w:eastAsia="Times New Roman"/>
          <w:sz w:val="26"/>
        </w:rPr>
        <w:t>Tra cứu Lịch sử điểm danh cá nhân</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3"/>
        <w:gridCol w:w="7259"/>
      </w:tblGrid>
      <w:tr w14:paraId="626A7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3" w:type="dxa"/>
            <w:shd w:val="clear" w:color="auto" w:fill="D9EAF7"/>
            <w:tcMar>
              <w:top w:w="80" w:type="dxa"/>
              <w:left w:w="100" w:type="dxa"/>
              <w:bottom w:w="80" w:type="dxa"/>
              <w:right w:w="100" w:type="dxa"/>
            </w:tcMar>
            <w:vAlign w:val="center"/>
          </w:tcPr>
          <w:p w14:paraId="19C5E849">
            <w:pPr>
              <w:spacing w:before="0" w:after="0" w:line="360" w:lineRule="auto"/>
              <w:jc w:val="center"/>
            </w:pPr>
            <w:r>
              <w:rPr>
                <w:rFonts w:ascii="Times New Roman" w:hAnsi="Times New Roman" w:eastAsia="Times New Roman"/>
                <w:b/>
                <w:sz w:val="26"/>
              </w:rPr>
              <w:t>UseCase</w:t>
            </w:r>
          </w:p>
        </w:tc>
        <w:tc>
          <w:tcPr>
            <w:tcW w:w="7259" w:type="dxa"/>
            <w:shd w:val="clear" w:color="auto" w:fill="D9EAF7"/>
            <w:tcMar>
              <w:top w:w="80" w:type="dxa"/>
              <w:left w:w="100" w:type="dxa"/>
              <w:bottom w:w="80" w:type="dxa"/>
              <w:right w:w="100" w:type="dxa"/>
            </w:tcMar>
            <w:vAlign w:val="center"/>
          </w:tcPr>
          <w:p w14:paraId="0B5EB906">
            <w:pPr>
              <w:spacing w:before="0" w:after="0" w:line="360" w:lineRule="auto"/>
              <w:jc w:val="center"/>
            </w:pPr>
            <w:r>
              <w:rPr>
                <w:rFonts w:ascii="Times New Roman" w:hAnsi="Times New Roman" w:eastAsia="Times New Roman"/>
                <w:b/>
                <w:sz w:val="26"/>
              </w:rPr>
              <w:t>Nội dung</w:t>
            </w:r>
          </w:p>
        </w:tc>
      </w:tr>
      <w:tr w14:paraId="73385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3" w:type="dxa"/>
            <w:tcMar>
              <w:top w:w="80" w:type="dxa"/>
              <w:left w:w="100" w:type="dxa"/>
              <w:bottom w:w="80" w:type="dxa"/>
              <w:right w:w="100" w:type="dxa"/>
            </w:tcMar>
            <w:vAlign w:val="center"/>
          </w:tcPr>
          <w:p w14:paraId="675447CE">
            <w:pPr>
              <w:spacing w:before="0" w:after="0" w:line="360" w:lineRule="auto"/>
              <w:jc w:val="both"/>
            </w:pPr>
            <w:r>
              <w:rPr>
                <w:rFonts w:ascii="Times New Roman" w:hAnsi="Times New Roman" w:eastAsia="Times New Roman"/>
                <w:b/>
                <w:sz w:val="26"/>
              </w:rPr>
              <w:t>Tên UseCase</w:t>
            </w:r>
          </w:p>
        </w:tc>
        <w:tc>
          <w:tcPr>
            <w:tcW w:w="7259" w:type="dxa"/>
            <w:tcMar>
              <w:top w:w="80" w:type="dxa"/>
              <w:left w:w="100" w:type="dxa"/>
              <w:bottom w:w="80" w:type="dxa"/>
              <w:right w:w="100" w:type="dxa"/>
            </w:tcMar>
            <w:vAlign w:val="center"/>
          </w:tcPr>
          <w:p w14:paraId="28376506">
            <w:pPr>
              <w:spacing w:before="0" w:after="0" w:line="360" w:lineRule="auto"/>
              <w:jc w:val="both"/>
            </w:pPr>
            <w:r>
              <w:rPr>
                <w:rFonts w:ascii="Times New Roman" w:hAnsi="Times New Roman" w:eastAsia="Times New Roman"/>
                <w:b/>
                <w:sz w:val="26"/>
              </w:rPr>
              <w:t>Sinh viên tra cứu Lịch sử điểm danh cá nhân</w:t>
            </w:r>
          </w:p>
        </w:tc>
      </w:tr>
      <w:tr w14:paraId="64FD0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3" w:type="dxa"/>
            <w:tcMar>
              <w:top w:w="80" w:type="dxa"/>
              <w:left w:w="100" w:type="dxa"/>
              <w:bottom w:w="80" w:type="dxa"/>
              <w:right w:w="100" w:type="dxa"/>
            </w:tcMar>
            <w:vAlign w:val="center"/>
          </w:tcPr>
          <w:p w14:paraId="4C24FA36">
            <w:pPr>
              <w:spacing w:before="0" w:after="0" w:line="360" w:lineRule="auto"/>
              <w:jc w:val="both"/>
            </w:pPr>
            <w:r>
              <w:rPr>
                <w:rFonts w:ascii="Times New Roman" w:hAnsi="Times New Roman" w:eastAsia="Times New Roman"/>
                <w:b/>
                <w:sz w:val="26"/>
              </w:rPr>
              <w:t>Mô tả</w:t>
            </w:r>
          </w:p>
        </w:tc>
        <w:tc>
          <w:tcPr>
            <w:tcW w:w="7259" w:type="dxa"/>
            <w:tcMar>
              <w:top w:w="80" w:type="dxa"/>
              <w:left w:w="100" w:type="dxa"/>
              <w:bottom w:w="80" w:type="dxa"/>
              <w:right w:w="100" w:type="dxa"/>
            </w:tcMar>
            <w:vAlign w:val="center"/>
          </w:tcPr>
          <w:p w14:paraId="671B736C">
            <w:pPr>
              <w:spacing w:before="0" w:after="0" w:line="360" w:lineRule="auto"/>
              <w:jc w:val="both"/>
            </w:pPr>
            <w:r>
              <w:rPr>
                <w:rFonts w:ascii="Times New Roman" w:hAnsi="Times New Roman" w:eastAsia="Times New Roman"/>
                <w:sz w:val="26"/>
              </w:rPr>
              <w:t>Sinh viên xem lại chi tiết tất cả các buổi học đã điểm danh, trạng thái, giờ quét mã và ghi chú.</w:t>
            </w:r>
          </w:p>
        </w:tc>
      </w:tr>
      <w:tr w14:paraId="5573B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3" w:type="dxa"/>
            <w:tcMar>
              <w:top w:w="80" w:type="dxa"/>
              <w:left w:w="100" w:type="dxa"/>
              <w:bottom w:w="80" w:type="dxa"/>
              <w:right w:w="100" w:type="dxa"/>
            </w:tcMar>
            <w:vAlign w:val="center"/>
          </w:tcPr>
          <w:p w14:paraId="17E36672">
            <w:pPr>
              <w:spacing w:before="0" w:after="0" w:line="360" w:lineRule="auto"/>
              <w:jc w:val="both"/>
            </w:pPr>
            <w:r>
              <w:rPr>
                <w:rFonts w:ascii="Times New Roman" w:hAnsi="Times New Roman" w:eastAsia="Times New Roman"/>
                <w:b/>
                <w:sz w:val="26"/>
              </w:rPr>
              <w:t>Actor</w:t>
            </w:r>
          </w:p>
        </w:tc>
        <w:tc>
          <w:tcPr>
            <w:tcW w:w="7259" w:type="dxa"/>
            <w:tcMar>
              <w:top w:w="80" w:type="dxa"/>
              <w:left w:w="100" w:type="dxa"/>
              <w:bottom w:w="80" w:type="dxa"/>
              <w:right w:w="100" w:type="dxa"/>
            </w:tcMar>
            <w:vAlign w:val="center"/>
          </w:tcPr>
          <w:p w14:paraId="1E94D540">
            <w:pPr>
              <w:spacing w:before="0" w:after="0" w:line="360" w:lineRule="auto"/>
              <w:jc w:val="both"/>
            </w:pPr>
            <w:r>
              <w:rPr>
                <w:rFonts w:ascii="Times New Roman" w:hAnsi="Times New Roman" w:eastAsia="Times New Roman"/>
                <w:sz w:val="26"/>
              </w:rPr>
              <w:t>Sinh viên.</w:t>
            </w:r>
          </w:p>
        </w:tc>
      </w:tr>
      <w:tr w14:paraId="301AF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3" w:type="dxa"/>
            <w:tcMar>
              <w:top w:w="80" w:type="dxa"/>
              <w:left w:w="100" w:type="dxa"/>
              <w:bottom w:w="80" w:type="dxa"/>
              <w:right w:w="100" w:type="dxa"/>
            </w:tcMar>
            <w:vAlign w:val="center"/>
          </w:tcPr>
          <w:p w14:paraId="4ED94122">
            <w:pPr>
              <w:spacing w:before="0" w:after="0" w:line="360" w:lineRule="auto"/>
              <w:jc w:val="both"/>
            </w:pPr>
            <w:r>
              <w:rPr>
                <w:rFonts w:ascii="Times New Roman" w:hAnsi="Times New Roman" w:eastAsia="Times New Roman"/>
                <w:b/>
                <w:sz w:val="26"/>
              </w:rPr>
              <w:t>Điều kiện kích hoạt</w:t>
            </w:r>
          </w:p>
        </w:tc>
        <w:tc>
          <w:tcPr>
            <w:tcW w:w="7259" w:type="dxa"/>
            <w:tcMar>
              <w:top w:w="80" w:type="dxa"/>
              <w:left w:w="100" w:type="dxa"/>
              <w:bottom w:w="80" w:type="dxa"/>
              <w:right w:w="100" w:type="dxa"/>
            </w:tcMar>
            <w:vAlign w:val="center"/>
          </w:tcPr>
          <w:p w14:paraId="5E9082D8">
            <w:pPr>
              <w:spacing w:before="0" w:after="0" w:line="360" w:lineRule="auto"/>
              <w:jc w:val="both"/>
            </w:pPr>
            <w:r>
              <w:rPr>
                <w:rFonts w:ascii="Times New Roman" w:hAnsi="Times New Roman" w:eastAsia="Times New Roman"/>
                <w:sz w:val="26"/>
              </w:rPr>
              <w:t>Sinh viên vào tab "Lịch sử của tôi" trên trang Điểm danh.</w:t>
            </w:r>
          </w:p>
        </w:tc>
      </w:tr>
      <w:tr w14:paraId="2D988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3" w:type="dxa"/>
            <w:tcMar>
              <w:top w:w="80" w:type="dxa"/>
              <w:left w:w="100" w:type="dxa"/>
              <w:bottom w:w="80" w:type="dxa"/>
              <w:right w:w="100" w:type="dxa"/>
            </w:tcMar>
            <w:vAlign w:val="center"/>
          </w:tcPr>
          <w:p w14:paraId="7F69866A">
            <w:pPr>
              <w:spacing w:before="0" w:after="0" w:line="360" w:lineRule="auto"/>
              <w:jc w:val="both"/>
            </w:pPr>
            <w:r>
              <w:rPr>
                <w:rFonts w:ascii="Times New Roman" w:hAnsi="Times New Roman" w:eastAsia="Times New Roman"/>
                <w:b/>
                <w:sz w:val="26"/>
              </w:rPr>
              <w:t>Tiền điều kiện</w:t>
            </w:r>
          </w:p>
        </w:tc>
        <w:tc>
          <w:tcPr>
            <w:tcW w:w="7259" w:type="dxa"/>
            <w:tcMar>
              <w:top w:w="80" w:type="dxa"/>
              <w:left w:w="100" w:type="dxa"/>
              <w:bottom w:w="80" w:type="dxa"/>
              <w:right w:w="100" w:type="dxa"/>
            </w:tcMar>
            <w:vAlign w:val="center"/>
          </w:tcPr>
          <w:p w14:paraId="3FF5668F">
            <w:pPr>
              <w:spacing w:before="0" w:after="0" w:line="360" w:lineRule="auto"/>
              <w:jc w:val="both"/>
            </w:pPr>
            <w:r>
              <w:rPr>
                <w:rFonts w:ascii="Times New Roman" w:hAnsi="Times New Roman" w:eastAsia="Times New Roman"/>
                <w:sz w:val="26"/>
              </w:rPr>
              <w:t>Sinh viên đã đăng nhập.</w:t>
            </w:r>
          </w:p>
        </w:tc>
      </w:tr>
      <w:tr w14:paraId="71ABC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3" w:type="dxa"/>
            <w:tcMar>
              <w:top w:w="80" w:type="dxa"/>
              <w:left w:w="100" w:type="dxa"/>
              <w:bottom w:w="80" w:type="dxa"/>
              <w:right w:w="100" w:type="dxa"/>
            </w:tcMar>
            <w:vAlign w:val="center"/>
          </w:tcPr>
          <w:p w14:paraId="5102FDE2">
            <w:pPr>
              <w:spacing w:before="0" w:after="0" w:line="360" w:lineRule="auto"/>
              <w:jc w:val="both"/>
            </w:pPr>
            <w:r>
              <w:rPr>
                <w:rFonts w:ascii="Times New Roman" w:hAnsi="Times New Roman" w:eastAsia="Times New Roman"/>
                <w:b/>
                <w:sz w:val="26"/>
              </w:rPr>
              <w:t>Hậu điều kiện</w:t>
            </w:r>
          </w:p>
        </w:tc>
        <w:tc>
          <w:tcPr>
            <w:tcW w:w="7259" w:type="dxa"/>
            <w:tcMar>
              <w:top w:w="80" w:type="dxa"/>
              <w:left w:w="100" w:type="dxa"/>
              <w:bottom w:w="80" w:type="dxa"/>
              <w:right w:w="100" w:type="dxa"/>
            </w:tcMar>
            <w:vAlign w:val="center"/>
          </w:tcPr>
          <w:p w14:paraId="19706FB2">
            <w:pPr>
              <w:spacing w:before="0" w:after="0" w:line="360" w:lineRule="auto"/>
              <w:jc w:val="both"/>
            </w:pPr>
            <w:r>
              <w:rPr>
                <w:rFonts w:ascii="Times New Roman" w:hAnsi="Times New Roman" w:eastAsia="Times New Roman"/>
                <w:sz w:val="26"/>
              </w:rPr>
              <w:t>Toàn bộ các lần điểm danh của bản thân được liệt kê rõ ràng.</w:t>
            </w:r>
          </w:p>
        </w:tc>
      </w:tr>
      <w:tr w14:paraId="18B86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3" w:type="dxa"/>
            <w:tcMar>
              <w:top w:w="80" w:type="dxa"/>
              <w:left w:w="100" w:type="dxa"/>
              <w:bottom w:w="80" w:type="dxa"/>
              <w:right w:w="100" w:type="dxa"/>
            </w:tcMar>
            <w:vAlign w:val="center"/>
          </w:tcPr>
          <w:p w14:paraId="22F1C9D3">
            <w:pPr>
              <w:spacing w:before="0" w:after="0" w:line="360" w:lineRule="auto"/>
              <w:jc w:val="both"/>
            </w:pPr>
            <w:r>
              <w:rPr>
                <w:rFonts w:ascii="Times New Roman" w:hAnsi="Times New Roman" w:eastAsia="Times New Roman"/>
                <w:b/>
                <w:sz w:val="26"/>
              </w:rPr>
              <w:t>Luồng sự kiện chính</w:t>
            </w:r>
          </w:p>
        </w:tc>
        <w:tc>
          <w:tcPr>
            <w:tcW w:w="7259" w:type="dxa"/>
            <w:tcMar>
              <w:top w:w="80" w:type="dxa"/>
              <w:left w:w="100" w:type="dxa"/>
              <w:bottom w:w="80" w:type="dxa"/>
              <w:right w:w="100" w:type="dxa"/>
            </w:tcMar>
            <w:vAlign w:val="center"/>
          </w:tcPr>
          <w:p w14:paraId="19164CD2">
            <w:pPr>
              <w:spacing w:before="0" w:after="0" w:line="360" w:lineRule="auto"/>
              <w:jc w:val="both"/>
            </w:pPr>
            <w:r>
              <w:rPr>
                <w:rFonts w:ascii="Times New Roman" w:hAnsi="Times New Roman" w:eastAsia="Times New Roman"/>
                <w:sz w:val="26"/>
              </w:rPr>
              <w:t>1. Sinh viên vào /dashboard/attendance → chọn "Lịch sử của tôi".</w:t>
            </w:r>
            <w:r>
              <w:rPr>
                <w:rFonts w:ascii="Times New Roman" w:hAnsi="Times New Roman" w:eastAsia="Times New Roman"/>
                <w:sz w:val="26"/>
              </w:rPr>
              <w:br w:type="textWrapping"/>
            </w:r>
            <w:r>
              <w:rPr>
                <w:rFonts w:ascii="Times New Roman" w:hAnsi="Times New Roman" w:eastAsia="Times New Roman"/>
                <w:sz w:val="26"/>
              </w:rPr>
              <w:t>2. Backend lọc bản ghi theo studentId.</w:t>
            </w:r>
            <w:r>
              <w:rPr>
                <w:rFonts w:ascii="Times New Roman" w:hAnsi="Times New Roman" w:eastAsia="Times New Roman"/>
                <w:sz w:val="26"/>
              </w:rPr>
              <w:br w:type="textWrapping"/>
            </w:r>
            <w:r>
              <w:rPr>
                <w:rFonts w:ascii="Times New Roman" w:hAnsi="Times New Roman" w:eastAsia="Times New Roman"/>
                <w:sz w:val="26"/>
              </w:rPr>
              <w:t>3. Hiển thị bảng: Ngày, Môn học, Trạng thái (Đúng giờ, Muộn, Vắng), Giờ check-in.</w:t>
            </w:r>
          </w:p>
        </w:tc>
      </w:tr>
      <w:tr w14:paraId="23BAE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3" w:type="dxa"/>
            <w:tcMar>
              <w:top w:w="80" w:type="dxa"/>
              <w:left w:w="100" w:type="dxa"/>
              <w:bottom w:w="80" w:type="dxa"/>
              <w:right w:w="100" w:type="dxa"/>
            </w:tcMar>
            <w:vAlign w:val="center"/>
          </w:tcPr>
          <w:p w14:paraId="4657138A">
            <w:pPr>
              <w:spacing w:before="0" w:after="0" w:line="360" w:lineRule="auto"/>
              <w:jc w:val="both"/>
            </w:pPr>
            <w:r>
              <w:rPr>
                <w:rFonts w:ascii="Times New Roman" w:hAnsi="Times New Roman" w:eastAsia="Times New Roman"/>
                <w:b/>
                <w:sz w:val="26"/>
              </w:rPr>
              <w:t>Luồng sự kiện phụ</w:t>
            </w:r>
          </w:p>
        </w:tc>
        <w:tc>
          <w:tcPr>
            <w:tcW w:w="7259" w:type="dxa"/>
            <w:tcMar>
              <w:top w:w="80" w:type="dxa"/>
              <w:left w:w="100" w:type="dxa"/>
              <w:bottom w:w="80" w:type="dxa"/>
              <w:right w:w="100" w:type="dxa"/>
            </w:tcMar>
            <w:vAlign w:val="center"/>
          </w:tcPr>
          <w:p w14:paraId="1D558D56">
            <w:pPr>
              <w:spacing w:before="0" w:after="0" w:line="360" w:lineRule="auto"/>
              <w:jc w:val="both"/>
            </w:pPr>
            <w:r>
              <w:rPr>
                <w:rFonts w:ascii="Times New Roman" w:hAnsi="Times New Roman" w:eastAsia="Times New Roman"/>
                <w:sz w:val="26"/>
              </w:rPr>
              <w:t>Không có.</w:t>
            </w:r>
          </w:p>
        </w:tc>
      </w:tr>
    </w:tbl>
    <w:p w14:paraId="2B94AD49">
      <w:pPr>
        <w:pStyle w:val="4"/>
        <w:numPr>
          <w:numId w:val="0"/>
        </w:numPr>
        <w:ind w:leftChars="0"/>
      </w:pPr>
      <w:r>
        <w:rPr>
          <w:rFonts w:ascii="Times New Roman" w:hAnsi="Times New Roman" w:eastAsia="Times New Roman"/>
          <w:sz w:val="26"/>
        </w:rPr>
        <w:t>Cấu hình Tham số điểm danh</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3"/>
        <w:gridCol w:w="7299"/>
      </w:tblGrid>
      <w:tr w14:paraId="73716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3" w:type="dxa"/>
            <w:shd w:val="clear" w:color="auto" w:fill="D9EAF7"/>
            <w:tcMar>
              <w:top w:w="80" w:type="dxa"/>
              <w:left w:w="100" w:type="dxa"/>
              <w:bottom w:w="80" w:type="dxa"/>
              <w:right w:w="100" w:type="dxa"/>
            </w:tcMar>
            <w:vAlign w:val="center"/>
          </w:tcPr>
          <w:p w14:paraId="1F6E6696">
            <w:pPr>
              <w:spacing w:before="0" w:after="0" w:line="360" w:lineRule="auto"/>
              <w:jc w:val="center"/>
            </w:pPr>
            <w:r>
              <w:rPr>
                <w:rFonts w:ascii="Times New Roman" w:hAnsi="Times New Roman" w:eastAsia="Times New Roman"/>
                <w:b/>
                <w:sz w:val="26"/>
              </w:rPr>
              <w:t>UseCase</w:t>
            </w:r>
          </w:p>
        </w:tc>
        <w:tc>
          <w:tcPr>
            <w:tcW w:w="7299" w:type="dxa"/>
            <w:shd w:val="clear" w:color="auto" w:fill="D9EAF7"/>
            <w:tcMar>
              <w:top w:w="80" w:type="dxa"/>
              <w:left w:w="100" w:type="dxa"/>
              <w:bottom w:w="80" w:type="dxa"/>
              <w:right w:w="100" w:type="dxa"/>
            </w:tcMar>
            <w:vAlign w:val="center"/>
          </w:tcPr>
          <w:p w14:paraId="50037EBB">
            <w:pPr>
              <w:spacing w:before="0" w:after="0" w:line="360" w:lineRule="auto"/>
              <w:jc w:val="center"/>
            </w:pPr>
            <w:r>
              <w:rPr>
                <w:rFonts w:ascii="Times New Roman" w:hAnsi="Times New Roman" w:eastAsia="Times New Roman"/>
                <w:b/>
                <w:sz w:val="26"/>
              </w:rPr>
              <w:t>Nội dung</w:t>
            </w:r>
          </w:p>
        </w:tc>
      </w:tr>
      <w:tr w14:paraId="2850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3" w:type="dxa"/>
            <w:tcMar>
              <w:top w:w="80" w:type="dxa"/>
              <w:left w:w="100" w:type="dxa"/>
              <w:bottom w:w="80" w:type="dxa"/>
              <w:right w:w="100" w:type="dxa"/>
            </w:tcMar>
            <w:vAlign w:val="center"/>
          </w:tcPr>
          <w:p w14:paraId="210A6179">
            <w:pPr>
              <w:spacing w:before="0" w:after="0" w:line="360" w:lineRule="auto"/>
              <w:jc w:val="both"/>
            </w:pPr>
            <w:r>
              <w:rPr>
                <w:rFonts w:ascii="Times New Roman" w:hAnsi="Times New Roman" w:eastAsia="Times New Roman"/>
                <w:b/>
                <w:sz w:val="26"/>
              </w:rPr>
              <w:t>Tên UseCase</w:t>
            </w:r>
          </w:p>
        </w:tc>
        <w:tc>
          <w:tcPr>
            <w:tcW w:w="7299" w:type="dxa"/>
            <w:tcMar>
              <w:top w:w="80" w:type="dxa"/>
              <w:left w:w="100" w:type="dxa"/>
              <w:bottom w:w="80" w:type="dxa"/>
              <w:right w:w="100" w:type="dxa"/>
            </w:tcMar>
            <w:vAlign w:val="center"/>
          </w:tcPr>
          <w:p w14:paraId="5D6B5168">
            <w:pPr>
              <w:spacing w:before="0" w:after="0" w:line="360" w:lineRule="auto"/>
              <w:jc w:val="both"/>
            </w:pPr>
            <w:r>
              <w:rPr>
                <w:rFonts w:ascii="Times New Roman" w:hAnsi="Times New Roman" w:eastAsia="Times New Roman"/>
                <w:b/>
                <w:sz w:val="26"/>
              </w:rPr>
              <w:t>Cấu hình tham số điểm danh &amp; An ninh mốc GPS/Wi-Fi</w:t>
            </w:r>
          </w:p>
        </w:tc>
      </w:tr>
      <w:tr w14:paraId="63BC8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3" w:type="dxa"/>
            <w:tcMar>
              <w:top w:w="80" w:type="dxa"/>
              <w:left w:w="100" w:type="dxa"/>
              <w:bottom w:w="80" w:type="dxa"/>
              <w:right w:w="100" w:type="dxa"/>
            </w:tcMar>
            <w:vAlign w:val="center"/>
          </w:tcPr>
          <w:p w14:paraId="36C6B2ED">
            <w:pPr>
              <w:spacing w:before="0" w:after="0" w:line="360" w:lineRule="auto"/>
              <w:jc w:val="both"/>
            </w:pPr>
            <w:r>
              <w:rPr>
                <w:rFonts w:ascii="Times New Roman" w:hAnsi="Times New Roman" w:eastAsia="Times New Roman"/>
                <w:b/>
                <w:sz w:val="26"/>
              </w:rPr>
              <w:t>Mô tả</w:t>
            </w:r>
          </w:p>
        </w:tc>
        <w:tc>
          <w:tcPr>
            <w:tcW w:w="7299" w:type="dxa"/>
            <w:tcMar>
              <w:top w:w="80" w:type="dxa"/>
              <w:left w:w="100" w:type="dxa"/>
              <w:bottom w:w="80" w:type="dxa"/>
              <w:right w:w="100" w:type="dxa"/>
            </w:tcMar>
            <w:vAlign w:val="center"/>
          </w:tcPr>
          <w:p w14:paraId="361926A0">
            <w:pPr>
              <w:spacing w:before="0" w:after="0" w:line="360" w:lineRule="auto"/>
              <w:jc w:val="both"/>
            </w:pPr>
            <w:r>
              <w:rPr>
                <w:rFonts w:ascii="Times New Roman" w:hAnsi="Times New Roman" w:eastAsia="Times New Roman"/>
                <w:sz w:val="26"/>
              </w:rPr>
              <w:t>Quản trị viên cài đặt tọa độ GPS trường, bán kính hợp lệ (mét), danh sách IP Wi-Fi và thời gian cho phép trễ.</w:t>
            </w:r>
          </w:p>
        </w:tc>
      </w:tr>
      <w:tr w14:paraId="24DAD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3" w:type="dxa"/>
            <w:tcMar>
              <w:top w:w="80" w:type="dxa"/>
              <w:left w:w="100" w:type="dxa"/>
              <w:bottom w:w="80" w:type="dxa"/>
              <w:right w:w="100" w:type="dxa"/>
            </w:tcMar>
            <w:vAlign w:val="center"/>
          </w:tcPr>
          <w:p w14:paraId="28A690FC">
            <w:pPr>
              <w:spacing w:before="0" w:after="0" w:line="360" w:lineRule="auto"/>
              <w:jc w:val="both"/>
            </w:pPr>
            <w:r>
              <w:rPr>
                <w:rFonts w:ascii="Times New Roman" w:hAnsi="Times New Roman" w:eastAsia="Times New Roman"/>
                <w:b/>
                <w:sz w:val="26"/>
              </w:rPr>
              <w:t>Actor</w:t>
            </w:r>
          </w:p>
        </w:tc>
        <w:tc>
          <w:tcPr>
            <w:tcW w:w="7299" w:type="dxa"/>
            <w:tcMar>
              <w:top w:w="80" w:type="dxa"/>
              <w:left w:w="100" w:type="dxa"/>
              <w:bottom w:w="80" w:type="dxa"/>
              <w:right w:w="100" w:type="dxa"/>
            </w:tcMar>
            <w:vAlign w:val="center"/>
          </w:tcPr>
          <w:p w14:paraId="37675EB8">
            <w:pPr>
              <w:spacing w:before="0" w:after="0" w:line="360" w:lineRule="auto"/>
              <w:jc w:val="both"/>
            </w:pPr>
            <w:r>
              <w:rPr>
                <w:rFonts w:ascii="Times New Roman" w:hAnsi="Times New Roman" w:eastAsia="Times New Roman"/>
                <w:sz w:val="26"/>
              </w:rPr>
              <w:t>Quản trị viên (Admin).</w:t>
            </w:r>
          </w:p>
        </w:tc>
      </w:tr>
      <w:tr w14:paraId="20B06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3" w:type="dxa"/>
            <w:tcMar>
              <w:top w:w="80" w:type="dxa"/>
              <w:left w:w="100" w:type="dxa"/>
              <w:bottom w:w="80" w:type="dxa"/>
              <w:right w:w="100" w:type="dxa"/>
            </w:tcMar>
            <w:vAlign w:val="center"/>
          </w:tcPr>
          <w:p w14:paraId="739248BC">
            <w:pPr>
              <w:spacing w:before="0" w:after="0" w:line="360" w:lineRule="auto"/>
              <w:jc w:val="both"/>
            </w:pPr>
            <w:r>
              <w:rPr>
                <w:rFonts w:ascii="Times New Roman" w:hAnsi="Times New Roman" w:eastAsia="Times New Roman"/>
                <w:b/>
                <w:sz w:val="26"/>
              </w:rPr>
              <w:t>Điều kiện kích hoạt</w:t>
            </w:r>
          </w:p>
        </w:tc>
        <w:tc>
          <w:tcPr>
            <w:tcW w:w="7299" w:type="dxa"/>
            <w:tcMar>
              <w:top w:w="80" w:type="dxa"/>
              <w:left w:w="100" w:type="dxa"/>
              <w:bottom w:w="80" w:type="dxa"/>
              <w:right w:w="100" w:type="dxa"/>
            </w:tcMar>
            <w:vAlign w:val="center"/>
          </w:tcPr>
          <w:p w14:paraId="137A4329">
            <w:pPr>
              <w:spacing w:before="0" w:after="0" w:line="360" w:lineRule="auto"/>
              <w:jc w:val="both"/>
            </w:pPr>
            <w:r>
              <w:rPr>
                <w:rFonts w:ascii="Times New Roman" w:hAnsi="Times New Roman" w:eastAsia="Times New Roman"/>
                <w:sz w:val="26"/>
              </w:rPr>
              <w:t>Thay đổi địa điểm đào tạo hoặc cấu hình mạng mới.</w:t>
            </w:r>
          </w:p>
        </w:tc>
      </w:tr>
      <w:tr w14:paraId="63A53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3" w:type="dxa"/>
            <w:tcMar>
              <w:top w:w="80" w:type="dxa"/>
              <w:left w:w="100" w:type="dxa"/>
              <w:bottom w:w="80" w:type="dxa"/>
              <w:right w:w="100" w:type="dxa"/>
            </w:tcMar>
            <w:vAlign w:val="center"/>
          </w:tcPr>
          <w:p w14:paraId="310C82C9">
            <w:pPr>
              <w:spacing w:before="0" w:after="0" w:line="360" w:lineRule="auto"/>
              <w:jc w:val="both"/>
            </w:pPr>
            <w:r>
              <w:rPr>
                <w:rFonts w:ascii="Times New Roman" w:hAnsi="Times New Roman" w:eastAsia="Times New Roman"/>
                <w:b/>
                <w:sz w:val="26"/>
              </w:rPr>
              <w:t>Tiền điều kiện</w:t>
            </w:r>
          </w:p>
        </w:tc>
        <w:tc>
          <w:tcPr>
            <w:tcW w:w="7299" w:type="dxa"/>
            <w:tcMar>
              <w:top w:w="80" w:type="dxa"/>
              <w:left w:w="100" w:type="dxa"/>
              <w:bottom w:w="80" w:type="dxa"/>
              <w:right w:w="100" w:type="dxa"/>
            </w:tcMar>
            <w:vAlign w:val="center"/>
          </w:tcPr>
          <w:p w14:paraId="369707CC">
            <w:pPr>
              <w:spacing w:before="0" w:after="0" w:line="360" w:lineRule="auto"/>
              <w:jc w:val="both"/>
            </w:pPr>
            <w:r>
              <w:rPr>
                <w:rFonts w:ascii="Times New Roman" w:hAnsi="Times New Roman" w:eastAsia="Times New Roman"/>
                <w:sz w:val="26"/>
              </w:rPr>
              <w:t>Tài khoản Admin sở hữu quyền system.settings.</w:t>
            </w:r>
          </w:p>
        </w:tc>
      </w:tr>
      <w:tr w14:paraId="45526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3" w:type="dxa"/>
            <w:tcMar>
              <w:top w:w="80" w:type="dxa"/>
              <w:left w:w="100" w:type="dxa"/>
              <w:bottom w:w="80" w:type="dxa"/>
              <w:right w:w="100" w:type="dxa"/>
            </w:tcMar>
            <w:vAlign w:val="center"/>
          </w:tcPr>
          <w:p w14:paraId="626B7A27">
            <w:pPr>
              <w:spacing w:before="0" w:after="0" w:line="360" w:lineRule="auto"/>
              <w:jc w:val="both"/>
            </w:pPr>
            <w:r>
              <w:rPr>
                <w:rFonts w:ascii="Times New Roman" w:hAnsi="Times New Roman" w:eastAsia="Times New Roman"/>
                <w:b/>
                <w:sz w:val="26"/>
              </w:rPr>
              <w:t>Hậu điều kiện</w:t>
            </w:r>
          </w:p>
        </w:tc>
        <w:tc>
          <w:tcPr>
            <w:tcW w:w="7299" w:type="dxa"/>
            <w:tcMar>
              <w:top w:w="80" w:type="dxa"/>
              <w:left w:w="100" w:type="dxa"/>
              <w:bottom w:w="80" w:type="dxa"/>
              <w:right w:w="100" w:type="dxa"/>
            </w:tcMar>
            <w:vAlign w:val="center"/>
          </w:tcPr>
          <w:p w14:paraId="5B21AEF4">
            <w:pPr>
              <w:spacing w:before="0" w:after="0" w:line="360" w:lineRule="auto"/>
              <w:jc w:val="both"/>
            </w:pPr>
            <w:r>
              <w:rPr>
                <w:rFonts w:ascii="Times New Roman" w:hAnsi="Times New Roman" w:eastAsia="Times New Roman"/>
                <w:sz w:val="26"/>
              </w:rPr>
              <w:t>Cấu hình mới được lưu vào attendance_configs và áp dụng tức thì.</w:t>
            </w:r>
          </w:p>
        </w:tc>
      </w:tr>
      <w:tr w14:paraId="4DF54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3" w:type="dxa"/>
            <w:tcMar>
              <w:top w:w="80" w:type="dxa"/>
              <w:left w:w="100" w:type="dxa"/>
              <w:bottom w:w="80" w:type="dxa"/>
              <w:right w:w="100" w:type="dxa"/>
            </w:tcMar>
            <w:vAlign w:val="center"/>
          </w:tcPr>
          <w:p w14:paraId="24BDDEE2">
            <w:pPr>
              <w:spacing w:before="0" w:after="0" w:line="360" w:lineRule="auto"/>
              <w:jc w:val="both"/>
            </w:pPr>
            <w:r>
              <w:rPr>
                <w:rFonts w:ascii="Times New Roman" w:hAnsi="Times New Roman" w:eastAsia="Times New Roman"/>
                <w:b/>
                <w:sz w:val="26"/>
              </w:rPr>
              <w:t>Luồng sự kiện chính</w:t>
            </w:r>
          </w:p>
        </w:tc>
        <w:tc>
          <w:tcPr>
            <w:tcW w:w="7299" w:type="dxa"/>
            <w:tcMar>
              <w:top w:w="80" w:type="dxa"/>
              <w:left w:w="100" w:type="dxa"/>
              <w:bottom w:w="80" w:type="dxa"/>
              <w:right w:w="100" w:type="dxa"/>
            </w:tcMar>
            <w:vAlign w:val="center"/>
          </w:tcPr>
          <w:p w14:paraId="20643A16">
            <w:pPr>
              <w:spacing w:before="0" w:after="0" w:line="360" w:lineRule="auto"/>
              <w:jc w:val="both"/>
            </w:pPr>
            <w:r>
              <w:rPr>
                <w:rFonts w:ascii="Times New Roman" w:hAnsi="Times New Roman" w:eastAsia="Times New Roman"/>
                <w:sz w:val="26"/>
              </w:rPr>
              <w:t>1. Vào Cấu hình hệ thống → Cấu hình điểm danh.</w:t>
            </w:r>
            <w:r>
              <w:rPr>
                <w:rFonts w:ascii="Times New Roman" w:hAnsi="Times New Roman" w:eastAsia="Times New Roman"/>
                <w:sz w:val="26"/>
              </w:rPr>
              <w:br w:type="textWrapping"/>
            </w:r>
            <w:r>
              <w:rPr>
                <w:rFonts w:ascii="Times New Roman" w:hAnsi="Times New Roman" w:eastAsia="Times New Roman"/>
                <w:sz w:val="26"/>
              </w:rPr>
              <w:t>2. Nhập tọa độ GPS mốc, bán kính cho phép (vd: 50m), thời gian ân hạn (15 phút).</w:t>
            </w:r>
            <w:r>
              <w:rPr>
                <w:rFonts w:ascii="Times New Roman" w:hAnsi="Times New Roman" w:eastAsia="Times New Roman"/>
                <w:sz w:val="26"/>
              </w:rPr>
              <w:br w:type="textWrapping"/>
            </w:r>
            <w:r>
              <w:rPr>
                <w:rFonts w:ascii="Times New Roman" w:hAnsi="Times New Roman" w:eastAsia="Times New Roman"/>
                <w:sz w:val="26"/>
              </w:rPr>
              <w:t>3. Nhập dải IP Wi-Fi trường học.</w:t>
            </w:r>
            <w:r>
              <w:rPr>
                <w:rFonts w:ascii="Times New Roman" w:hAnsi="Times New Roman" w:eastAsia="Times New Roman"/>
                <w:sz w:val="26"/>
              </w:rPr>
              <w:br w:type="textWrapping"/>
            </w:r>
            <w:r>
              <w:rPr>
                <w:rFonts w:ascii="Times New Roman" w:hAnsi="Times New Roman" w:eastAsia="Times New Roman"/>
                <w:sz w:val="26"/>
              </w:rPr>
              <w:t>4. Nhấn "Lưu cấu hình".</w:t>
            </w:r>
          </w:p>
        </w:tc>
      </w:tr>
      <w:tr w14:paraId="27429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3" w:type="dxa"/>
            <w:tcMar>
              <w:top w:w="80" w:type="dxa"/>
              <w:left w:w="100" w:type="dxa"/>
              <w:bottom w:w="80" w:type="dxa"/>
              <w:right w:w="100" w:type="dxa"/>
            </w:tcMar>
            <w:vAlign w:val="center"/>
          </w:tcPr>
          <w:p w14:paraId="7953B880">
            <w:pPr>
              <w:spacing w:before="0" w:after="0" w:line="360" w:lineRule="auto"/>
              <w:jc w:val="both"/>
            </w:pPr>
            <w:r>
              <w:rPr>
                <w:rFonts w:ascii="Times New Roman" w:hAnsi="Times New Roman" w:eastAsia="Times New Roman"/>
                <w:b/>
                <w:sz w:val="26"/>
              </w:rPr>
              <w:t>Luồng sự kiện phụ</w:t>
            </w:r>
          </w:p>
        </w:tc>
        <w:tc>
          <w:tcPr>
            <w:tcW w:w="7299" w:type="dxa"/>
            <w:tcMar>
              <w:top w:w="80" w:type="dxa"/>
              <w:left w:w="100" w:type="dxa"/>
              <w:bottom w:w="80" w:type="dxa"/>
              <w:right w:w="100" w:type="dxa"/>
            </w:tcMar>
            <w:vAlign w:val="center"/>
          </w:tcPr>
          <w:p w14:paraId="7A1004B1">
            <w:pPr>
              <w:spacing w:before="0" w:after="0" w:line="360" w:lineRule="auto"/>
              <w:jc w:val="both"/>
            </w:pPr>
            <w:r>
              <w:rPr>
                <w:rFonts w:ascii="Times New Roman" w:hAnsi="Times New Roman" w:eastAsia="Times New Roman"/>
                <w:sz w:val="26"/>
              </w:rPr>
              <w:t>2a. Tọa độ GPS không hợp lệ → Cảnh báo kinh độ/vĩ độ sai quy chuẩn.</w:t>
            </w:r>
          </w:p>
        </w:tc>
      </w:tr>
    </w:tbl>
    <w:p w14:paraId="20BCB9FB">
      <w:pPr>
        <w:pStyle w:val="4"/>
        <w:numPr>
          <w:numId w:val="0"/>
        </w:numPr>
        <w:ind w:leftChars="0"/>
      </w:pPr>
      <w:r>
        <w:rPr>
          <w:rFonts w:ascii="Times New Roman" w:hAnsi="Times New Roman" w:eastAsia="Times New Roman"/>
          <w:sz w:val="26"/>
        </w:rPr>
        <w:t>Tạo Đơn xin nghỉ phép kèm minh chứng</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3"/>
        <w:gridCol w:w="7319"/>
      </w:tblGrid>
      <w:tr w14:paraId="17B20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53" w:type="dxa"/>
            <w:shd w:val="clear" w:color="auto" w:fill="D9EAF7"/>
            <w:tcMar>
              <w:top w:w="80" w:type="dxa"/>
              <w:left w:w="100" w:type="dxa"/>
              <w:bottom w:w="80" w:type="dxa"/>
              <w:right w:w="100" w:type="dxa"/>
            </w:tcMar>
            <w:vAlign w:val="center"/>
          </w:tcPr>
          <w:p w14:paraId="542FEBCE">
            <w:pPr>
              <w:spacing w:before="0" w:after="0" w:line="360" w:lineRule="auto"/>
              <w:jc w:val="center"/>
            </w:pPr>
            <w:r>
              <w:rPr>
                <w:rFonts w:ascii="Times New Roman" w:hAnsi="Times New Roman" w:eastAsia="Times New Roman"/>
                <w:b/>
                <w:sz w:val="26"/>
              </w:rPr>
              <w:t>UseCase</w:t>
            </w:r>
          </w:p>
        </w:tc>
        <w:tc>
          <w:tcPr>
            <w:tcW w:w="7319" w:type="dxa"/>
            <w:shd w:val="clear" w:color="auto" w:fill="D9EAF7"/>
            <w:tcMar>
              <w:top w:w="80" w:type="dxa"/>
              <w:left w:w="100" w:type="dxa"/>
              <w:bottom w:w="80" w:type="dxa"/>
              <w:right w:w="100" w:type="dxa"/>
            </w:tcMar>
            <w:vAlign w:val="center"/>
          </w:tcPr>
          <w:p w14:paraId="18DA469A">
            <w:pPr>
              <w:spacing w:before="0" w:after="0" w:line="360" w:lineRule="auto"/>
              <w:jc w:val="center"/>
            </w:pPr>
            <w:r>
              <w:rPr>
                <w:rFonts w:ascii="Times New Roman" w:hAnsi="Times New Roman" w:eastAsia="Times New Roman"/>
                <w:b/>
                <w:sz w:val="26"/>
              </w:rPr>
              <w:t>Nội dung</w:t>
            </w:r>
          </w:p>
        </w:tc>
      </w:tr>
      <w:tr w14:paraId="24958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53" w:type="dxa"/>
            <w:tcMar>
              <w:top w:w="80" w:type="dxa"/>
              <w:left w:w="100" w:type="dxa"/>
              <w:bottom w:w="80" w:type="dxa"/>
              <w:right w:w="100" w:type="dxa"/>
            </w:tcMar>
            <w:vAlign w:val="center"/>
          </w:tcPr>
          <w:p w14:paraId="35794604">
            <w:pPr>
              <w:spacing w:before="0" w:after="0" w:line="360" w:lineRule="auto"/>
              <w:jc w:val="both"/>
            </w:pPr>
            <w:r>
              <w:rPr>
                <w:rFonts w:ascii="Times New Roman" w:hAnsi="Times New Roman" w:eastAsia="Times New Roman"/>
                <w:b/>
                <w:sz w:val="26"/>
              </w:rPr>
              <w:t>Tên UseCase</w:t>
            </w:r>
          </w:p>
        </w:tc>
        <w:tc>
          <w:tcPr>
            <w:tcW w:w="7319" w:type="dxa"/>
            <w:tcMar>
              <w:top w:w="80" w:type="dxa"/>
              <w:left w:w="100" w:type="dxa"/>
              <w:bottom w:w="80" w:type="dxa"/>
              <w:right w:w="100" w:type="dxa"/>
            </w:tcMar>
            <w:vAlign w:val="center"/>
          </w:tcPr>
          <w:p w14:paraId="129E4DA2">
            <w:pPr>
              <w:spacing w:before="0" w:after="0" w:line="360" w:lineRule="auto"/>
              <w:jc w:val="both"/>
            </w:pPr>
            <w:r>
              <w:rPr>
                <w:rFonts w:ascii="Times New Roman" w:hAnsi="Times New Roman" w:eastAsia="Times New Roman"/>
                <w:b/>
                <w:sz w:val="26"/>
              </w:rPr>
              <w:t>Sinh viên tạo Đơn xin nghỉ phép</w:t>
            </w:r>
          </w:p>
        </w:tc>
      </w:tr>
      <w:tr w14:paraId="47640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53" w:type="dxa"/>
            <w:tcMar>
              <w:top w:w="80" w:type="dxa"/>
              <w:left w:w="100" w:type="dxa"/>
              <w:bottom w:w="80" w:type="dxa"/>
              <w:right w:w="100" w:type="dxa"/>
            </w:tcMar>
            <w:vAlign w:val="center"/>
          </w:tcPr>
          <w:p w14:paraId="732F40FA">
            <w:pPr>
              <w:spacing w:before="0" w:after="0" w:line="360" w:lineRule="auto"/>
              <w:jc w:val="both"/>
            </w:pPr>
            <w:r>
              <w:rPr>
                <w:rFonts w:ascii="Times New Roman" w:hAnsi="Times New Roman" w:eastAsia="Times New Roman"/>
                <w:b/>
                <w:sz w:val="26"/>
              </w:rPr>
              <w:t>Mô tả</w:t>
            </w:r>
          </w:p>
        </w:tc>
        <w:tc>
          <w:tcPr>
            <w:tcW w:w="7319" w:type="dxa"/>
            <w:tcMar>
              <w:top w:w="80" w:type="dxa"/>
              <w:left w:w="100" w:type="dxa"/>
              <w:bottom w:w="80" w:type="dxa"/>
              <w:right w:w="100" w:type="dxa"/>
            </w:tcMar>
            <w:vAlign w:val="center"/>
          </w:tcPr>
          <w:p w14:paraId="2C112B60">
            <w:pPr>
              <w:spacing w:before="0" w:after="0" w:line="360" w:lineRule="auto"/>
              <w:jc w:val="both"/>
            </w:pPr>
            <w:r>
              <w:rPr>
                <w:rFonts w:ascii="Times New Roman" w:hAnsi="Times New Roman" w:eastAsia="Times New Roman"/>
                <w:sz w:val="26"/>
              </w:rPr>
              <w:t>Sinh viên chọn buổi học cần nghỉ, nhập lý do và tải lên hình ảnh minh chứng để xin nghỉ học có phép.</w:t>
            </w:r>
          </w:p>
        </w:tc>
      </w:tr>
      <w:tr w14:paraId="6858F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53" w:type="dxa"/>
            <w:tcMar>
              <w:top w:w="80" w:type="dxa"/>
              <w:left w:w="100" w:type="dxa"/>
              <w:bottom w:w="80" w:type="dxa"/>
              <w:right w:w="100" w:type="dxa"/>
            </w:tcMar>
            <w:vAlign w:val="center"/>
          </w:tcPr>
          <w:p w14:paraId="47FEC92F">
            <w:pPr>
              <w:spacing w:before="0" w:after="0" w:line="360" w:lineRule="auto"/>
              <w:jc w:val="both"/>
            </w:pPr>
            <w:r>
              <w:rPr>
                <w:rFonts w:ascii="Times New Roman" w:hAnsi="Times New Roman" w:eastAsia="Times New Roman"/>
                <w:b/>
                <w:sz w:val="26"/>
              </w:rPr>
              <w:t>Actor</w:t>
            </w:r>
          </w:p>
        </w:tc>
        <w:tc>
          <w:tcPr>
            <w:tcW w:w="7319" w:type="dxa"/>
            <w:tcMar>
              <w:top w:w="80" w:type="dxa"/>
              <w:left w:w="100" w:type="dxa"/>
              <w:bottom w:w="80" w:type="dxa"/>
              <w:right w:w="100" w:type="dxa"/>
            </w:tcMar>
            <w:vAlign w:val="center"/>
          </w:tcPr>
          <w:p w14:paraId="7BF31F23">
            <w:pPr>
              <w:spacing w:before="0" w:after="0" w:line="360" w:lineRule="auto"/>
              <w:jc w:val="both"/>
            </w:pPr>
            <w:r>
              <w:rPr>
                <w:rFonts w:ascii="Times New Roman" w:hAnsi="Times New Roman" w:eastAsia="Times New Roman"/>
                <w:sz w:val="26"/>
              </w:rPr>
              <w:t>Sinh viên.</w:t>
            </w:r>
          </w:p>
        </w:tc>
      </w:tr>
      <w:tr w14:paraId="67F8C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53" w:type="dxa"/>
            <w:tcMar>
              <w:top w:w="80" w:type="dxa"/>
              <w:left w:w="100" w:type="dxa"/>
              <w:bottom w:w="80" w:type="dxa"/>
              <w:right w:w="100" w:type="dxa"/>
            </w:tcMar>
            <w:vAlign w:val="center"/>
          </w:tcPr>
          <w:p w14:paraId="4F6FC881">
            <w:pPr>
              <w:spacing w:before="0" w:after="0" w:line="360" w:lineRule="auto"/>
              <w:jc w:val="both"/>
            </w:pPr>
            <w:r>
              <w:rPr>
                <w:rFonts w:ascii="Times New Roman" w:hAnsi="Times New Roman" w:eastAsia="Times New Roman"/>
                <w:b/>
                <w:sz w:val="26"/>
              </w:rPr>
              <w:t>Điều kiện kích hoạt</w:t>
            </w:r>
          </w:p>
        </w:tc>
        <w:tc>
          <w:tcPr>
            <w:tcW w:w="7319" w:type="dxa"/>
            <w:tcMar>
              <w:top w:w="80" w:type="dxa"/>
              <w:left w:w="100" w:type="dxa"/>
              <w:bottom w:w="80" w:type="dxa"/>
              <w:right w:w="100" w:type="dxa"/>
            </w:tcMar>
            <w:vAlign w:val="center"/>
          </w:tcPr>
          <w:p w14:paraId="7BE8E72E">
            <w:pPr>
              <w:spacing w:before="0" w:after="0" w:line="360" w:lineRule="auto"/>
              <w:jc w:val="both"/>
            </w:pPr>
            <w:r>
              <w:rPr>
                <w:rFonts w:ascii="Times New Roman" w:hAnsi="Times New Roman" w:eastAsia="Times New Roman"/>
                <w:sz w:val="26"/>
              </w:rPr>
              <w:t>Sinh viên có việc bận hoặc vấn đề sức khỏe cần nghỉ học.</w:t>
            </w:r>
          </w:p>
        </w:tc>
      </w:tr>
      <w:tr w14:paraId="02571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53" w:type="dxa"/>
            <w:tcMar>
              <w:top w:w="80" w:type="dxa"/>
              <w:left w:w="100" w:type="dxa"/>
              <w:bottom w:w="80" w:type="dxa"/>
              <w:right w:w="100" w:type="dxa"/>
            </w:tcMar>
            <w:vAlign w:val="center"/>
          </w:tcPr>
          <w:p w14:paraId="58AF5453">
            <w:pPr>
              <w:spacing w:before="0" w:after="0" w:line="360" w:lineRule="auto"/>
              <w:jc w:val="both"/>
            </w:pPr>
            <w:r>
              <w:rPr>
                <w:rFonts w:ascii="Times New Roman" w:hAnsi="Times New Roman" w:eastAsia="Times New Roman"/>
                <w:b/>
                <w:sz w:val="26"/>
              </w:rPr>
              <w:t>Tiền điều kiện</w:t>
            </w:r>
          </w:p>
        </w:tc>
        <w:tc>
          <w:tcPr>
            <w:tcW w:w="7319" w:type="dxa"/>
            <w:tcMar>
              <w:top w:w="80" w:type="dxa"/>
              <w:left w:w="100" w:type="dxa"/>
              <w:bottom w:w="80" w:type="dxa"/>
              <w:right w:w="100" w:type="dxa"/>
            </w:tcMar>
            <w:vAlign w:val="center"/>
          </w:tcPr>
          <w:p w14:paraId="01FCA5E9">
            <w:pPr>
              <w:spacing w:before="0" w:after="0" w:line="360" w:lineRule="auto"/>
              <w:jc w:val="both"/>
            </w:pPr>
            <w:r>
              <w:rPr>
                <w:rFonts w:ascii="Times New Roman" w:hAnsi="Times New Roman" w:eastAsia="Times New Roman"/>
                <w:sz w:val="26"/>
              </w:rPr>
              <w:t>Sinh viên được ghi danh trong lớp học phần.</w:t>
            </w:r>
          </w:p>
        </w:tc>
      </w:tr>
      <w:tr w14:paraId="4E9F7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53" w:type="dxa"/>
            <w:tcMar>
              <w:top w:w="80" w:type="dxa"/>
              <w:left w:w="100" w:type="dxa"/>
              <w:bottom w:w="80" w:type="dxa"/>
              <w:right w:w="100" w:type="dxa"/>
            </w:tcMar>
            <w:vAlign w:val="center"/>
          </w:tcPr>
          <w:p w14:paraId="0F4EF85F">
            <w:pPr>
              <w:spacing w:before="0" w:after="0" w:line="360" w:lineRule="auto"/>
              <w:jc w:val="both"/>
            </w:pPr>
            <w:r>
              <w:rPr>
                <w:rFonts w:ascii="Times New Roman" w:hAnsi="Times New Roman" w:eastAsia="Times New Roman"/>
                <w:b/>
                <w:sz w:val="26"/>
              </w:rPr>
              <w:t>Hậu điều kiện</w:t>
            </w:r>
          </w:p>
        </w:tc>
        <w:tc>
          <w:tcPr>
            <w:tcW w:w="7319" w:type="dxa"/>
            <w:tcMar>
              <w:top w:w="80" w:type="dxa"/>
              <w:left w:w="100" w:type="dxa"/>
              <w:bottom w:w="80" w:type="dxa"/>
              <w:right w:w="100" w:type="dxa"/>
            </w:tcMar>
            <w:vAlign w:val="center"/>
          </w:tcPr>
          <w:p w14:paraId="48511CF5">
            <w:pPr>
              <w:spacing w:before="0" w:after="0" w:line="360" w:lineRule="auto"/>
              <w:jc w:val="both"/>
            </w:pPr>
            <w:r>
              <w:rPr>
                <w:rFonts w:ascii="Times New Roman" w:hAnsi="Times New Roman" w:eastAsia="Times New Roman"/>
                <w:sz w:val="26"/>
              </w:rPr>
              <w:t>Đơn được lưu vào leave_requests với trạng thái PENDING.</w:t>
            </w:r>
          </w:p>
        </w:tc>
      </w:tr>
      <w:tr w14:paraId="75E4D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53" w:type="dxa"/>
            <w:tcMar>
              <w:top w:w="80" w:type="dxa"/>
              <w:left w:w="100" w:type="dxa"/>
              <w:bottom w:w="80" w:type="dxa"/>
              <w:right w:w="100" w:type="dxa"/>
            </w:tcMar>
            <w:vAlign w:val="center"/>
          </w:tcPr>
          <w:p w14:paraId="409C476C">
            <w:pPr>
              <w:spacing w:before="0" w:after="0" w:line="360" w:lineRule="auto"/>
              <w:jc w:val="both"/>
            </w:pPr>
            <w:r>
              <w:rPr>
                <w:rFonts w:ascii="Times New Roman" w:hAnsi="Times New Roman" w:eastAsia="Times New Roman"/>
                <w:b/>
                <w:sz w:val="26"/>
              </w:rPr>
              <w:t>Luồng sự kiện chính</w:t>
            </w:r>
          </w:p>
        </w:tc>
        <w:tc>
          <w:tcPr>
            <w:tcW w:w="7319" w:type="dxa"/>
            <w:tcMar>
              <w:top w:w="80" w:type="dxa"/>
              <w:left w:w="100" w:type="dxa"/>
              <w:bottom w:w="80" w:type="dxa"/>
              <w:right w:w="100" w:type="dxa"/>
            </w:tcMar>
            <w:vAlign w:val="center"/>
          </w:tcPr>
          <w:p w14:paraId="324E74B3">
            <w:pPr>
              <w:spacing w:before="0" w:after="0" w:line="360" w:lineRule="auto"/>
              <w:jc w:val="both"/>
            </w:pPr>
            <w:r>
              <w:rPr>
                <w:rFonts w:ascii="Times New Roman" w:hAnsi="Times New Roman" w:eastAsia="Times New Roman"/>
                <w:sz w:val="26"/>
              </w:rPr>
              <w:t>1. Vào trang Xin nghỉ phép → Nhấn "Tạo đơn mới".</w:t>
            </w:r>
            <w:r>
              <w:rPr>
                <w:rFonts w:ascii="Times New Roman" w:hAnsi="Times New Roman" w:eastAsia="Times New Roman"/>
                <w:sz w:val="26"/>
              </w:rPr>
              <w:br w:type="textWrapping"/>
            </w:r>
            <w:r>
              <w:rPr>
                <w:rFonts w:ascii="Times New Roman" w:hAnsi="Times New Roman" w:eastAsia="Times New Roman"/>
                <w:sz w:val="26"/>
              </w:rPr>
              <w:t>2. Chọn Lớp học phần và chọn Buổi học cần nghỉ.</w:t>
            </w:r>
            <w:r>
              <w:rPr>
                <w:rFonts w:ascii="Times New Roman" w:hAnsi="Times New Roman" w:eastAsia="Times New Roman"/>
                <w:sz w:val="26"/>
              </w:rPr>
              <w:br w:type="textWrapping"/>
            </w:r>
            <w:r>
              <w:rPr>
                <w:rFonts w:ascii="Times New Roman" w:hAnsi="Times New Roman" w:eastAsia="Times New Roman"/>
                <w:sz w:val="26"/>
              </w:rPr>
              <w:t>3. Nhập lý do nghỉ học.</w:t>
            </w:r>
            <w:r>
              <w:rPr>
                <w:rFonts w:ascii="Times New Roman" w:hAnsi="Times New Roman" w:eastAsia="Times New Roman"/>
                <w:sz w:val="26"/>
              </w:rPr>
              <w:br w:type="textWrapping"/>
            </w:r>
            <w:r>
              <w:rPr>
                <w:rFonts w:ascii="Times New Roman" w:hAnsi="Times New Roman" w:eastAsia="Times New Roman"/>
                <w:sz w:val="26"/>
              </w:rPr>
              <w:t>4. Tải lên hình ảnh minh chứng (giấy viện, đơn xin phép).</w:t>
            </w:r>
            <w:r>
              <w:rPr>
                <w:rFonts w:ascii="Times New Roman" w:hAnsi="Times New Roman" w:eastAsia="Times New Roman"/>
                <w:sz w:val="26"/>
              </w:rPr>
              <w:br w:type="textWrapping"/>
            </w:r>
            <w:r>
              <w:rPr>
                <w:rFonts w:ascii="Times New Roman" w:hAnsi="Times New Roman" w:eastAsia="Times New Roman"/>
                <w:sz w:val="26"/>
              </w:rPr>
              <w:t>5. Bấm "Gửi đơn xin nghỉ".</w:t>
            </w:r>
            <w:r>
              <w:rPr>
                <w:rFonts w:ascii="Times New Roman" w:hAnsi="Times New Roman" w:eastAsia="Times New Roman"/>
                <w:sz w:val="26"/>
              </w:rPr>
              <w:br w:type="textWrapping"/>
            </w:r>
            <w:r>
              <w:rPr>
                <w:rFonts w:ascii="Times New Roman" w:hAnsi="Times New Roman" w:eastAsia="Times New Roman"/>
                <w:sz w:val="26"/>
              </w:rPr>
              <w:t>6. Hệ thống lưu đơn và gửi thông báo tới Giảng viên.</w:t>
            </w:r>
          </w:p>
        </w:tc>
      </w:tr>
      <w:tr w14:paraId="3436A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53" w:type="dxa"/>
            <w:tcMar>
              <w:top w:w="80" w:type="dxa"/>
              <w:left w:w="100" w:type="dxa"/>
              <w:bottom w:w="80" w:type="dxa"/>
              <w:right w:w="100" w:type="dxa"/>
            </w:tcMar>
            <w:vAlign w:val="center"/>
          </w:tcPr>
          <w:p w14:paraId="7F1164C1">
            <w:pPr>
              <w:spacing w:before="0" w:after="0" w:line="360" w:lineRule="auto"/>
              <w:jc w:val="both"/>
            </w:pPr>
            <w:r>
              <w:rPr>
                <w:rFonts w:ascii="Times New Roman" w:hAnsi="Times New Roman" w:eastAsia="Times New Roman"/>
                <w:b/>
                <w:sz w:val="26"/>
              </w:rPr>
              <w:t>Luồng sự kiện phụ</w:t>
            </w:r>
          </w:p>
        </w:tc>
        <w:tc>
          <w:tcPr>
            <w:tcW w:w="7319" w:type="dxa"/>
            <w:tcMar>
              <w:top w:w="80" w:type="dxa"/>
              <w:left w:w="100" w:type="dxa"/>
              <w:bottom w:w="80" w:type="dxa"/>
              <w:right w:w="100" w:type="dxa"/>
            </w:tcMar>
            <w:vAlign w:val="center"/>
          </w:tcPr>
          <w:p w14:paraId="398C23F4">
            <w:pPr>
              <w:spacing w:before="0" w:after="0" w:line="360" w:lineRule="auto"/>
              <w:jc w:val="both"/>
            </w:pPr>
            <w:r>
              <w:rPr>
                <w:rFonts w:ascii="Times New Roman" w:hAnsi="Times New Roman" w:eastAsia="Times New Roman"/>
                <w:sz w:val="26"/>
              </w:rPr>
              <w:t>2a. Buổi học này đã có đơn gửi trước đó → Cảnh báo không gửi trùng lặp.</w:t>
            </w:r>
          </w:p>
        </w:tc>
      </w:tr>
    </w:tbl>
    <w:p w14:paraId="7E581079">
      <w:pPr>
        <w:pStyle w:val="4"/>
        <w:numPr>
          <w:numId w:val="0"/>
        </w:numPr>
        <w:ind w:leftChars="0"/>
      </w:pPr>
      <w:r>
        <w:rPr>
          <w:rFonts w:ascii="Times New Roman" w:hAnsi="Times New Roman" w:eastAsia="Times New Roman"/>
          <w:sz w:val="26"/>
        </w:rPr>
        <w:t>Hủy Đơn xin nghỉ phép</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3"/>
        <w:gridCol w:w="7329"/>
      </w:tblGrid>
      <w:tr w14:paraId="4F61E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3" w:type="dxa"/>
            <w:shd w:val="clear" w:color="auto" w:fill="D9EAF7"/>
            <w:tcMar>
              <w:top w:w="80" w:type="dxa"/>
              <w:left w:w="100" w:type="dxa"/>
              <w:bottom w:w="80" w:type="dxa"/>
              <w:right w:w="100" w:type="dxa"/>
            </w:tcMar>
            <w:vAlign w:val="center"/>
          </w:tcPr>
          <w:p w14:paraId="608C639A">
            <w:pPr>
              <w:spacing w:before="0" w:after="0" w:line="360" w:lineRule="auto"/>
              <w:jc w:val="center"/>
            </w:pPr>
            <w:r>
              <w:rPr>
                <w:rFonts w:ascii="Times New Roman" w:hAnsi="Times New Roman" w:eastAsia="Times New Roman"/>
                <w:b/>
                <w:sz w:val="26"/>
              </w:rPr>
              <w:t>UseCase</w:t>
            </w:r>
          </w:p>
        </w:tc>
        <w:tc>
          <w:tcPr>
            <w:tcW w:w="7329" w:type="dxa"/>
            <w:shd w:val="clear" w:color="auto" w:fill="D9EAF7"/>
            <w:tcMar>
              <w:top w:w="80" w:type="dxa"/>
              <w:left w:w="100" w:type="dxa"/>
              <w:bottom w:w="80" w:type="dxa"/>
              <w:right w:w="100" w:type="dxa"/>
            </w:tcMar>
            <w:vAlign w:val="center"/>
          </w:tcPr>
          <w:p w14:paraId="147A7564">
            <w:pPr>
              <w:spacing w:before="0" w:after="0" w:line="360" w:lineRule="auto"/>
              <w:jc w:val="center"/>
            </w:pPr>
            <w:r>
              <w:rPr>
                <w:rFonts w:ascii="Times New Roman" w:hAnsi="Times New Roman" w:eastAsia="Times New Roman"/>
                <w:b/>
                <w:sz w:val="26"/>
              </w:rPr>
              <w:t>Nội dung</w:t>
            </w:r>
          </w:p>
        </w:tc>
      </w:tr>
      <w:tr w14:paraId="3DA31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3" w:type="dxa"/>
            <w:tcMar>
              <w:top w:w="80" w:type="dxa"/>
              <w:left w:w="100" w:type="dxa"/>
              <w:bottom w:w="80" w:type="dxa"/>
              <w:right w:w="100" w:type="dxa"/>
            </w:tcMar>
            <w:vAlign w:val="center"/>
          </w:tcPr>
          <w:p w14:paraId="7C91E5E9">
            <w:pPr>
              <w:spacing w:before="0" w:after="0" w:line="360" w:lineRule="auto"/>
              <w:jc w:val="both"/>
            </w:pPr>
            <w:r>
              <w:rPr>
                <w:rFonts w:ascii="Times New Roman" w:hAnsi="Times New Roman" w:eastAsia="Times New Roman"/>
                <w:b/>
                <w:sz w:val="26"/>
              </w:rPr>
              <w:t>Tên UseCase</w:t>
            </w:r>
          </w:p>
        </w:tc>
        <w:tc>
          <w:tcPr>
            <w:tcW w:w="7329" w:type="dxa"/>
            <w:tcMar>
              <w:top w:w="80" w:type="dxa"/>
              <w:left w:w="100" w:type="dxa"/>
              <w:bottom w:w="80" w:type="dxa"/>
              <w:right w:w="100" w:type="dxa"/>
            </w:tcMar>
            <w:vAlign w:val="center"/>
          </w:tcPr>
          <w:p w14:paraId="1A60325C">
            <w:pPr>
              <w:spacing w:before="0" w:after="0" w:line="360" w:lineRule="auto"/>
              <w:jc w:val="both"/>
            </w:pPr>
            <w:r>
              <w:rPr>
                <w:rFonts w:ascii="Times New Roman" w:hAnsi="Times New Roman" w:eastAsia="Times New Roman"/>
                <w:b/>
                <w:sz w:val="26"/>
              </w:rPr>
              <w:t>Sinh viên hủy Đơn xin nghỉ phép</w:t>
            </w:r>
          </w:p>
        </w:tc>
      </w:tr>
      <w:tr w14:paraId="6EEF7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3" w:type="dxa"/>
            <w:tcMar>
              <w:top w:w="80" w:type="dxa"/>
              <w:left w:w="100" w:type="dxa"/>
              <w:bottom w:w="80" w:type="dxa"/>
              <w:right w:w="100" w:type="dxa"/>
            </w:tcMar>
            <w:vAlign w:val="center"/>
          </w:tcPr>
          <w:p w14:paraId="3AF2F7CA">
            <w:pPr>
              <w:spacing w:before="0" w:after="0" w:line="360" w:lineRule="auto"/>
              <w:jc w:val="both"/>
            </w:pPr>
            <w:r>
              <w:rPr>
                <w:rFonts w:ascii="Times New Roman" w:hAnsi="Times New Roman" w:eastAsia="Times New Roman"/>
                <w:b/>
                <w:sz w:val="26"/>
              </w:rPr>
              <w:t>Mô tả</w:t>
            </w:r>
          </w:p>
        </w:tc>
        <w:tc>
          <w:tcPr>
            <w:tcW w:w="7329" w:type="dxa"/>
            <w:tcMar>
              <w:top w:w="80" w:type="dxa"/>
              <w:left w:w="100" w:type="dxa"/>
              <w:bottom w:w="80" w:type="dxa"/>
              <w:right w:w="100" w:type="dxa"/>
            </w:tcMar>
            <w:vAlign w:val="center"/>
          </w:tcPr>
          <w:p w14:paraId="02ACB249">
            <w:pPr>
              <w:spacing w:before="0" w:after="0" w:line="360" w:lineRule="auto"/>
              <w:jc w:val="both"/>
            </w:pPr>
            <w:r>
              <w:rPr>
                <w:rFonts w:ascii="Times New Roman" w:hAnsi="Times New Roman" w:eastAsia="Times New Roman"/>
                <w:sz w:val="26"/>
              </w:rPr>
              <w:t>Cho phép sinh viên hủy đơn xin nghỉ đã nộp nếu đơn vẫn đang chờ duyệt.</w:t>
            </w:r>
          </w:p>
        </w:tc>
      </w:tr>
      <w:tr w14:paraId="19FF3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3" w:type="dxa"/>
            <w:tcMar>
              <w:top w:w="80" w:type="dxa"/>
              <w:left w:w="100" w:type="dxa"/>
              <w:bottom w:w="80" w:type="dxa"/>
              <w:right w:w="100" w:type="dxa"/>
            </w:tcMar>
            <w:vAlign w:val="center"/>
          </w:tcPr>
          <w:p w14:paraId="6FD39BD5">
            <w:pPr>
              <w:spacing w:before="0" w:after="0" w:line="360" w:lineRule="auto"/>
              <w:jc w:val="both"/>
            </w:pPr>
            <w:r>
              <w:rPr>
                <w:rFonts w:ascii="Times New Roman" w:hAnsi="Times New Roman" w:eastAsia="Times New Roman"/>
                <w:b/>
                <w:sz w:val="26"/>
              </w:rPr>
              <w:t>Actor</w:t>
            </w:r>
          </w:p>
        </w:tc>
        <w:tc>
          <w:tcPr>
            <w:tcW w:w="7329" w:type="dxa"/>
            <w:tcMar>
              <w:top w:w="80" w:type="dxa"/>
              <w:left w:w="100" w:type="dxa"/>
              <w:bottom w:w="80" w:type="dxa"/>
              <w:right w:w="100" w:type="dxa"/>
            </w:tcMar>
            <w:vAlign w:val="center"/>
          </w:tcPr>
          <w:p w14:paraId="7044FBCD">
            <w:pPr>
              <w:spacing w:before="0" w:after="0" w:line="360" w:lineRule="auto"/>
              <w:jc w:val="both"/>
            </w:pPr>
            <w:r>
              <w:rPr>
                <w:rFonts w:ascii="Times New Roman" w:hAnsi="Times New Roman" w:eastAsia="Times New Roman"/>
                <w:sz w:val="26"/>
              </w:rPr>
              <w:t>Sinh viên.</w:t>
            </w:r>
          </w:p>
        </w:tc>
      </w:tr>
      <w:tr w14:paraId="73D61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3" w:type="dxa"/>
            <w:tcMar>
              <w:top w:w="80" w:type="dxa"/>
              <w:left w:w="100" w:type="dxa"/>
              <w:bottom w:w="80" w:type="dxa"/>
              <w:right w:w="100" w:type="dxa"/>
            </w:tcMar>
            <w:vAlign w:val="center"/>
          </w:tcPr>
          <w:p w14:paraId="1CDCCB93">
            <w:pPr>
              <w:spacing w:before="0" w:after="0" w:line="360" w:lineRule="auto"/>
              <w:jc w:val="both"/>
            </w:pPr>
            <w:r>
              <w:rPr>
                <w:rFonts w:ascii="Times New Roman" w:hAnsi="Times New Roman" w:eastAsia="Times New Roman"/>
                <w:b/>
                <w:sz w:val="26"/>
              </w:rPr>
              <w:t>Điều kiện kích hoạt</w:t>
            </w:r>
          </w:p>
        </w:tc>
        <w:tc>
          <w:tcPr>
            <w:tcW w:w="7329" w:type="dxa"/>
            <w:tcMar>
              <w:top w:w="80" w:type="dxa"/>
              <w:left w:w="100" w:type="dxa"/>
              <w:bottom w:w="80" w:type="dxa"/>
              <w:right w:w="100" w:type="dxa"/>
            </w:tcMar>
            <w:vAlign w:val="center"/>
          </w:tcPr>
          <w:p w14:paraId="11FA8534">
            <w:pPr>
              <w:spacing w:before="0" w:after="0" w:line="360" w:lineRule="auto"/>
              <w:jc w:val="both"/>
            </w:pPr>
            <w:r>
              <w:rPr>
                <w:rFonts w:ascii="Times New Roman" w:hAnsi="Times New Roman" w:eastAsia="Times New Roman"/>
                <w:sz w:val="26"/>
              </w:rPr>
              <w:t>Sinh viên thay đổi kế hoạch và có thể đi học lại bình thường.</w:t>
            </w:r>
          </w:p>
        </w:tc>
      </w:tr>
      <w:tr w14:paraId="6BFD0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3" w:type="dxa"/>
            <w:tcMar>
              <w:top w:w="80" w:type="dxa"/>
              <w:left w:w="100" w:type="dxa"/>
              <w:bottom w:w="80" w:type="dxa"/>
              <w:right w:w="100" w:type="dxa"/>
            </w:tcMar>
            <w:vAlign w:val="center"/>
          </w:tcPr>
          <w:p w14:paraId="6A142A79">
            <w:pPr>
              <w:spacing w:before="0" w:after="0" w:line="360" w:lineRule="auto"/>
              <w:jc w:val="both"/>
            </w:pPr>
            <w:r>
              <w:rPr>
                <w:rFonts w:ascii="Times New Roman" w:hAnsi="Times New Roman" w:eastAsia="Times New Roman"/>
                <w:b/>
                <w:sz w:val="26"/>
              </w:rPr>
              <w:t>Tiền điều kiện</w:t>
            </w:r>
          </w:p>
        </w:tc>
        <w:tc>
          <w:tcPr>
            <w:tcW w:w="7329" w:type="dxa"/>
            <w:tcMar>
              <w:top w:w="80" w:type="dxa"/>
              <w:left w:w="100" w:type="dxa"/>
              <w:bottom w:w="80" w:type="dxa"/>
              <w:right w:w="100" w:type="dxa"/>
            </w:tcMar>
            <w:vAlign w:val="center"/>
          </w:tcPr>
          <w:p w14:paraId="4307FED6">
            <w:pPr>
              <w:spacing w:before="0" w:after="0" w:line="360" w:lineRule="auto"/>
              <w:jc w:val="both"/>
            </w:pPr>
            <w:r>
              <w:rPr>
                <w:rFonts w:ascii="Times New Roman" w:hAnsi="Times New Roman" w:eastAsia="Times New Roman"/>
                <w:sz w:val="26"/>
              </w:rPr>
              <w:t>Đơn xin nghỉ đang ở trạng thái PENDING.</w:t>
            </w:r>
          </w:p>
        </w:tc>
      </w:tr>
      <w:tr w14:paraId="35EB2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3" w:type="dxa"/>
            <w:tcMar>
              <w:top w:w="80" w:type="dxa"/>
              <w:left w:w="100" w:type="dxa"/>
              <w:bottom w:w="80" w:type="dxa"/>
              <w:right w:w="100" w:type="dxa"/>
            </w:tcMar>
            <w:vAlign w:val="center"/>
          </w:tcPr>
          <w:p w14:paraId="6AA76CF5">
            <w:pPr>
              <w:spacing w:before="0" w:after="0" w:line="360" w:lineRule="auto"/>
              <w:jc w:val="both"/>
            </w:pPr>
            <w:r>
              <w:rPr>
                <w:rFonts w:ascii="Times New Roman" w:hAnsi="Times New Roman" w:eastAsia="Times New Roman"/>
                <w:b/>
                <w:sz w:val="26"/>
              </w:rPr>
              <w:t>Hậu điều kiện</w:t>
            </w:r>
          </w:p>
        </w:tc>
        <w:tc>
          <w:tcPr>
            <w:tcW w:w="7329" w:type="dxa"/>
            <w:tcMar>
              <w:top w:w="80" w:type="dxa"/>
              <w:left w:w="100" w:type="dxa"/>
              <w:bottom w:w="80" w:type="dxa"/>
              <w:right w:w="100" w:type="dxa"/>
            </w:tcMar>
            <w:vAlign w:val="center"/>
          </w:tcPr>
          <w:p w14:paraId="470CB903">
            <w:pPr>
              <w:spacing w:before="0" w:after="0" w:line="360" w:lineRule="auto"/>
              <w:jc w:val="both"/>
            </w:pPr>
            <w:r>
              <w:rPr>
                <w:rFonts w:ascii="Times New Roman" w:hAnsi="Times New Roman" w:eastAsia="Times New Roman"/>
                <w:sz w:val="26"/>
              </w:rPr>
              <w:t>Đơn chuyển sang trạng thái CANCELLED.</w:t>
            </w:r>
          </w:p>
        </w:tc>
      </w:tr>
      <w:tr w14:paraId="58EFB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3" w:type="dxa"/>
            <w:tcMar>
              <w:top w:w="80" w:type="dxa"/>
              <w:left w:w="100" w:type="dxa"/>
              <w:bottom w:w="80" w:type="dxa"/>
              <w:right w:w="100" w:type="dxa"/>
            </w:tcMar>
            <w:vAlign w:val="center"/>
          </w:tcPr>
          <w:p w14:paraId="0C1AD196">
            <w:pPr>
              <w:spacing w:before="0" w:after="0" w:line="360" w:lineRule="auto"/>
              <w:jc w:val="both"/>
            </w:pPr>
            <w:r>
              <w:rPr>
                <w:rFonts w:ascii="Times New Roman" w:hAnsi="Times New Roman" w:eastAsia="Times New Roman"/>
                <w:b/>
                <w:sz w:val="26"/>
              </w:rPr>
              <w:t>Luồng sự kiện chính</w:t>
            </w:r>
          </w:p>
        </w:tc>
        <w:tc>
          <w:tcPr>
            <w:tcW w:w="7329" w:type="dxa"/>
            <w:tcMar>
              <w:top w:w="80" w:type="dxa"/>
              <w:left w:w="100" w:type="dxa"/>
              <w:bottom w:w="80" w:type="dxa"/>
              <w:right w:w="100" w:type="dxa"/>
            </w:tcMar>
            <w:vAlign w:val="center"/>
          </w:tcPr>
          <w:p w14:paraId="4348180C">
            <w:pPr>
              <w:spacing w:before="0" w:after="0" w:line="360" w:lineRule="auto"/>
              <w:jc w:val="both"/>
            </w:pPr>
            <w:r>
              <w:rPr>
                <w:rFonts w:ascii="Times New Roman" w:hAnsi="Times New Roman" w:eastAsia="Times New Roman"/>
                <w:sz w:val="26"/>
              </w:rPr>
              <w:t>1. Sinh viên xem danh sách đơn cá nhân.</w:t>
            </w:r>
            <w:r>
              <w:rPr>
                <w:rFonts w:ascii="Times New Roman" w:hAnsi="Times New Roman" w:eastAsia="Times New Roman"/>
                <w:sz w:val="26"/>
              </w:rPr>
              <w:br w:type="textWrapping"/>
            </w:r>
            <w:r>
              <w:rPr>
                <w:rFonts w:ascii="Times New Roman" w:hAnsi="Times New Roman" w:eastAsia="Times New Roman"/>
                <w:sz w:val="26"/>
              </w:rPr>
              <w:t>2. Bấm nút "Hủy đơn" tại đơn đang chờ duyệt.</w:t>
            </w:r>
            <w:r>
              <w:rPr>
                <w:rFonts w:ascii="Times New Roman" w:hAnsi="Times New Roman" w:eastAsia="Times New Roman"/>
                <w:sz w:val="26"/>
              </w:rPr>
              <w:br w:type="textWrapping"/>
            </w:r>
            <w:r>
              <w:rPr>
                <w:rFonts w:ascii="Times New Roman" w:hAnsi="Times New Roman" w:eastAsia="Times New Roman"/>
                <w:sz w:val="26"/>
              </w:rPr>
              <w:t>3. Xác nhận hủy → Trạng thái chuyển thành CANCELLED.</w:t>
            </w:r>
          </w:p>
        </w:tc>
      </w:tr>
      <w:tr w14:paraId="4FA51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3" w:type="dxa"/>
            <w:tcMar>
              <w:top w:w="80" w:type="dxa"/>
              <w:left w:w="100" w:type="dxa"/>
              <w:bottom w:w="80" w:type="dxa"/>
              <w:right w:w="100" w:type="dxa"/>
            </w:tcMar>
            <w:vAlign w:val="center"/>
          </w:tcPr>
          <w:p w14:paraId="49890C5F">
            <w:pPr>
              <w:spacing w:before="0" w:after="0" w:line="360" w:lineRule="auto"/>
              <w:jc w:val="both"/>
            </w:pPr>
            <w:r>
              <w:rPr>
                <w:rFonts w:ascii="Times New Roman" w:hAnsi="Times New Roman" w:eastAsia="Times New Roman"/>
                <w:b/>
                <w:sz w:val="26"/>
              </w:rPr>
              <w:t>Luồng sự kiện phụ</w:t>
            </w:r>
          </w:p>
        </w:tc>
        <w:tc>
          <w:tcPr>
            <w:tcW w:w="7329" w:type="dxa"/>
            <w:tcMar>
              <w:top w:w="80" w:type="dxa"/>
              <w:left w:w="100" w:type="dxa"/>
              <w:bottom w:w="80" w:type="dxa"/>
              <w:right w:w="100" w:type="dxa"/>
            </w:tcMar>
            <w:vAlign w:val="center"/>
          </w:tcPr>
          <w:p w14:paraId="3DB648A0">
            <w:pPr>
              <w:spacing w:before="0" w:after="0" w:line="360" w:lineRule="auto"/>
              <w:jc w:val="both"/>
            </w:pPr>
            <w:r>
              <w:rPr>
                <w:rFonts w:ascii="Times New Roman" w:hAnsi="Times New Roman" w:eastAsia="Times New Roman"/>
                <w:sz w:val="26"/>
              </w:rPr>
              <w:t>1a. Đơn đã được Giảng viên duyệt hoặc từ chối → Không cho phép hủy.</w:t>
            </w:r>
          </w:p>
        </w:tc>
      </w:tr>
    </w:tbl>
    <w:p w14:paraId="7C78E725">
      <w:pPr>
        <w:pStyle w:val="4"/>
        <w:numPr>
          <w:numId w:val="0"/>
        </w:numPr>
        <w:ind w:leftChars="0"/>
      </w:pPr>
      <w:r>
        <w:rPr>
          <w:rFonts w:ascii="Times New Roman" w:hAnsi="Times New Roman" w:eastAsia="Times New Roman"/>
          <w:sz w:val="26"/>
        </w:rPr>
        <w:t>Xem Danh sách Đơn nghỉ cá nhân</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3"/>
        <w:gridCol w:w="7349"/>
      </w:tblGrid>
      <w:tr w14:paraId="39E9A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3" w:type="dxa"/>
            <w:shd w:val="clear" w:color="auto" w:fill="D9EAF7"/>
            <w:tcMar>
              <w:top w:w="80" w:type="dxa"/>
              <w:left w:w="100" w:type="dxa"/>
              <w:bottom w:w="80" w:type="dxa"/>
              <w:right w:w="100" w:type="dxa"/>
            </w:tcMar>
            <w:vAlign w:val="center"/>
          </w:tcPr>
          <w:p w14:paraId="2AE856B4">
            <w:pPr>
              <w:spacing w:before="0" w:after="0" w:line="360" w:lineRule="auto"/>
              <w:jc w:val="center"/>
            </w:pPr>
            <w:r>
              <w:rPr>
                <w:rFonts w:ascii="Times New Roman" w:hAnsi="Times New Roman" w:eastAsia="Times New Roman"/>
                <w:b/>
                <w:sz w:val="26"/>
              </w:rPr>
              <w:t>UseCase</w:t>
            </w:r>
          </w:p>
        </w:tc>
        <w:tc>
          <w:tcPr>
            <w:tcW w:w="7349" w:type="dxa"/>
            <w:shd w:val="clear" w:color="auto" w:fill="D9EAF7"/>
            <w:tcMar>
              <w:top w:w="80" w:type="dxa"/>
              <w:left w:w="100" w:type="dxa"/>
              <w:bottom w:w="80" w:type="dxa"/>
              <w:right w:w="100" w:type="dxa"/>
            </w:tcMar>
            <w:vAlign w:val="center"/>
          </w:tcPr>
          <w:p w14:paraId="2D4459E4">
            <w:pPr>
              <w:spacing w:before="0" w:after="0" w:line="360" w:lineRule="auto"/>
              <w:jc w:val="center"/>
            </w:pPr>
            <w:r>
              <w:rPr>
                <w:rFonts w:ascii="Times New Roman" w:hAnsi="Times New Roman" w:eastAsia="Times New Roman"/>
                <w:b/>
                <w:sz w:val="26"/>
              </w:rPr>
              <w:t>Nội dung</w:t>
            </w:r>
          </w:p>
        </w:tc>
      </w:tr>
      <w:tr w14:paraId="488A7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3" w:type="dxa"/>
            <w:tcMar>
              <w:top w:w="80" w:type="dxa"/>
              <w:left w:w="100" w:type="dxa"/>
              <w:bottom w:w="80" w:type="dxa"/>
              <w:right w:w="100" w:type="dxa"/>
            </w:tcMar>
            <w:vAlign w:val="center"/>
          </w:tcPr>
          <w:p w14:paraId="5BB53186">
            <w:pPr>
              <w:spacing w:before="0" w:after="0" w:line="360" w:lineRule="auto"/>
              <w:jc w:val="both"/>
            </w:pPr>
            <w:r>
              <w:rPr>
                <w:rFonts w:ascii="Times New Roman" w:hAnsi="Times New Roman" w:eastAsia="Times New Roman"/>
                <w:b/>
                <w:sz w:val="26"/>
              </w:rPr>
              <w:t>Tên UseCase</w:t>
            </w:r>
          </w:p>
        </w:tc>
        <w:tc>
          <w:tcPr>
            <w:tcW w:w="7349" w:type="dxa"/>
            <w:tcMar>
              <w:top w:w="80" w:type="dxa"/>
              <w:left w:w="100" w:type="dxa"/>
              <w:bottom w:w="80" w:type="dxa"/>
              <w:right w:w="100" w:type="dxa"/>
            </w:tcMar>
            <w:vAlign w:val="center"/>
          </w:tcPr>
          <w:p w14:paraId="41261FCF">
            <w:pPr>
              <w:spacing w:before="0" w:after="0" w:line="360" w:lineRule="auto"/>
              <w:jc w:val="both"/>
            </w:pPr>
            <w:r>
              <w:rPr>
                <w:rFonts w:ascii="Times New Roman" w:hAnsi="Times New Roman" w:eastAsia="Times New Roman"/>
                <w:b/>
                <w:sz w:val="26"/>
              </w:rPr>
              <w:t>Xem Danh sách và Tiến độ Đơn nghỉ phép cá nhân</w:t>
            </w:r>
          </w:p>
        </w:tc>
      </w:tr>
      <w:tr w14:paraId="3E576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3" w:type="dxa"/>
            <w:tcMar>
              <w:top w:w="80" w:type="dxa"/>
              <w:left w:w="100" w:type="dxa"/>
              <w:bottom w:w="80" w:type="dxa"/>
              <w:right w:w="100" w:type="dxa"/>
            </w:tcMar>
            <w:vAlign w:val="center"/>
          </w:tcPr>
          <w:p w14:paraId="46DD7E0F">
            <w:pPr>
              <w:spacing w:before="0" w:after="0" w:line="360" w:lineRule="auto"/>
              <w:jc w:val="both"/>
            </w:pPr>
            <w:r>
              <w:rPr>
                <w:rFonts w:ascii="Times New Roman" w:hAnsi="Times New Roman" w:eastAsia="Times New Roman"/>
                <w:b/>
                <w:sz w:val="26"/>
              </w:rPr>
              <w:t>Mô tả</w:t>
            </w:r>
          </w:p>
        </w:tc>
        <w:tc>
          <w:tcPr>
            <w:tcW w:w="7349" w:type="dxa"/>
            <w:tcMar>
              <w:top w:w="80" w:type="dxa"/>
              <w:left w:w="100" w:type="dxa"/>
              <w:bottom w:w="80" w:type="dxa"/>
              <w:right w:w="100" w:type="dxa"/>
            </w:tcMar>
            <w:vAlign w:val="center"/>
          </w:tcPr>
          <w:p w14:paraId="41D5C2E6">
            <w:pPr>
              <w:spacing w:before="0" w:after="0" w:line="360" w:lineRule="auto"/>
              <w:jc w:val="both"/>
            </w:pPr>
            <w:r>
              <w:rPr>
                <w:rFonts w:ascii="Times New Roman" w:hAnsi="Times New Roman" w:eastAsia="Times New Roman"/>
                <w:sz w:val="26"/>
              </w:rPr>
              <w:t>Sinh viên theo dõi trạng thái các đơn nghỉ phép đã nộp và phản hồi từ giảng viên.</w:t>
            </w:r>
          </w:p>
        </w:tc>
      </w:tr>
      <w:tr w14:paraId="30FD3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3" w:type="dxa"/>
            <w:tcMar>
              <w:top w:w="80" w:type="dxa"/>
              <w:left w:w="100" w:type="dxa"/>
              <w:bottom w:w="80" w:type="dxa"/>
              <w:right w:w="100" w:type="dxa"/>
            </w:tcMar>
            <w:vAlign w:val="center"/>
          </w:tcPr>
          <w:p w14:paraId="1E4E3178">
            <w:pPr>
              <w:spacing w:before="0" w:after="0" w:line="360" w:lineRule="auto"/>
              <w:jc w:val="both"/>
            </w:pPr>
            <w:r>
              <w:rPr>
                <w:rFonts w:ascii="Times New Roman" w:hAnsi="Times New Roman" w:eastAsia="Times New Roman"/>
                <w:b/>
                <w:sz w:val="26"/>
              </w:rPr>
              <w:t>Actor</w:t>
            </w:r>
          </w:p>
        </w:tc>
        <w:tc>
          <w:tcPr>
            <w:tcW w:w="7349" w:type="dxa"/>
            <w:tcMar>
              <w:top w:w="80" w:type="dxa"/>
              <w:left w:w="100" w:type="dxa"/>
              <w:bottom w:w="80" w:type="dxa"/>
              <w:right w:w="100" w:type="dxa"/>
            </w:tcMar>
            <w:vAlign w:val="center"/>
          </w:tcPr>
          <w:p w14:paraId="65FA1F27">
            <w:pPr>
              <w:spacing w:before="0" w:after="0" w:line="360" w:lineRule="auto"/>
              <w:jc w:val="both"/>
            </w:pPr>
            <w:r>
              <w:rPr>
                <w:rFonts w:ascii="Times New Roman" w:hAnsi="Times New Roman" w:eastAsia="Times New Roman"/>
                <w:sz w:val="26"/>
              </w:rPr>
              <w:t>Sinh viên.</w:t>
            </w:r>
          </w:p>
        </w:tc>
      </w:tr>
      <w:tr w14:paraId="65D99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3" w:type="dxa"/>
            <w:tcMar>
              <w:top w:w="80" w:type="dxa"/>
              <w:left w:w="100" w:type="dxa"/>
              <w:bottom w:w="80" w:type="dxa"/>
              <w:right w:w="100" w:type="dxa"/>
            </w:tcMar>
            <w:vAlign w:val="center"/>
          </w:tcPr>
          <w:p w14:paraId="7435DDD9">
            <w:pPr>
              <w:spacing w:before="0" w:after="0" w:line="360" w:lineRule="auto"/>
              <w:jc w:val="both"/>
            </w:pPr>
            <w:r>
              <w:rPr>
                <w:rFonts w:ascii="Times New Roman" w:hAnsi="Times New Roman" w:eastAsia="Times New Roman"/>
                <w:b/>
                <w:sz w:val="26"/>
              </w:rPr>
              <w:t>Điều kiện kích hoạt</w:t>
            </w:r>
          </w:p>
        </w:tc>
        <w:tc>
          <w:tcPr>
            <w:tcW w:w="7349" w:type="dxa"/>
            <w:tcMar>
              <w:top w:w="80" w:type="dxa"/>
              <w:left w:w="100" w:type="dxa"/>
              <w:bottom w:w="80" w:type="dxa"/>
              <w:right w:w="100" w:type="dxa"/>
            </w:tcMar>
            <w:vAlign w:val="center"/>
          </w:tcPr>
          <w:p w14:paraId="552C243F">
            <w:pPr>
              <w:spacing w:before="0" w:after="0" w:line="360" w:lineRule="auto"/>
              <w:jc w:val="both"/>
            </w:pPr>
            <w:r>
              <w:rPr>
                <w:rFonts w:ascii="Times New Roman" w:hAnsi="Times New Roman" w:eastAsia="Times New Roman"/>
                <w:sz w:val="26"/>
              </w:rPr>
              <w:t>Sinh viên truy cập trang /dashboard/leave-requests.</w:t>
            </w:r>
          </w:p>
        </w:tc>
      </w:tr>
      <w:tr w14:paraId="34C84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3" w:type="dxa"/>
            <w:tcMar>
              <w:top w:w="80" w:type="dxa"/>
              <w:left w:w="100" w:type="dxa"/>
              <w:bottom w:w="80" w:type="dxa"/>
              <w:right w:w="100" w:type="dxa"/>
            </w:tcMar>
            <w:vAlign w:val="center"/>
          </w:tcPr>
          <w:p w14:paraId="2EF54F94">
            <w:pPr>
              <w:spacing w:before="0" w:after="0" w:line="360" w:lineRule="auto"/>
              <w:jc w:val="both"/>
            </w:pPr>
            <w:r>
              <w:rPr>
                <w:rFonts w:ascii="Times New Roman" w:hAnsi="Times New Roman" w:eastAsia="Times New Roman"/>
                <w:b/>
                <w:sz w:val="26"/>
              </w:rPr>
              <w:t>Tiền điều kiện</w:t>
            </w:r>
          </w:p>
        </w:tc>
        <w:tc>
          <w:tcPr>
            <w:tcW w:w="7349" w:type="dxa"/>
            <w:tcMar>
              <w:top w:w="80" w:type="dxa"/>
              <w:left w:w="100" w:type="dxa"/>
              <w:bottom w:w="80" w:type="dxa"/>
              <w:right w:w="100" w:type="dxa"/>
            </w:tcMar>
            <w:vAlign w:val="center"/>
          </w:tcPr>
          <w:p w14:paraId="3EFBAABB">
            <w:pPr>
              <w:spacing w:before="0" w:after="0" w:line="360" w:lineRule="auto"/>
              <w:jc w:val="both"/>
            </w:pPr>
            <w:r>
              <w:rPr>
                <w:rFonts w:ascii="Times New Roman" w:hAnsi="Times New Roman" w:eastAsia="Times New Roman"/>
                <w:sz w:val="26"/>
              </w:rPr>
              <w:t>Đã đăng nhập.</w:t>
            </w:r>
          </w:p>
        </w:tc>
      </w:tr>
      <w:tr w14:paraId="300CE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3" w:type="dxa"/>
            <w:tcMar>
              <w:top w:w="80" w:type="dxa"/>
              <w:left w:w="100" w:type="dxa"/>
              <w:bottom w:w="80" w:type="dxa"/>
              <w:right w:w="100" w:type="dxa"/>
            </w:tcMar>
            <w:vAlign w:val="center"/>
          </w:tcPr>
          <w:p w14:paraId="56FFB2FB">
            <w:pPr>
              <w:spacing w:before="0" w:after="0" w:line="360" w:lineRule="auto"/>
              <w:jc w:val="both"/>
            </w:pPr>
            <w:r>
              <w:rPr>
                <w:rFonts w:ascii="Times New Roman" w:hAnsi="Times New Roman" w:eastAsia="Times New Roman"/>
                <w:b/>
                <w:sz w:val="26"/>
              </w:rPr>
              <w:t>Hậu điều kiện</w:t>
            </w:r>
          </w:p>
        </w:tc>
        <w:tc>
          <w:tcPr>
            <w:tcW w:w="7349" w:type="dxa"/>
            <w:tcMar>
              <w:top w:w="80" w:type="dxa"/>
              <w:left w:w="100" w:type="dxa"/>
              <w:bottom w:w="80" w:type="dxa"/>
              <w:right w:w="100" w:type="dxa"/>
            </w:tcMar>
            <w:vAlign w:val="center"/>
          </w:tcPr>
          <w:p w14:paraId="0296C847">
            <w:pPr>
              <w:spacing w:before="0" w:after="0" w:line="360" w:lineRule="auto"/>
              <w:jc w:val="both"/>
            </w:pPr>
            <w:r>
              <w:rPr>
                <w:rFonts w:ascii="Times New Roman" w:hAnsi="Times New Roman" w:eastAsia="Times New Roman"/>
                <w:sz w:val="26"/>
              </w:rPr>
              <w:t>Hiển thị bảng danh sách đơn kèm huy hiệu: PENDING, APPROVED, REJECTED.</w:t>
            </w:r>
          </w:p>
        </w:tc>
      </w:tr>
      <w:tr w14:paraId="4659A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3" w:type="dxa"/>
            <w:tcMar>
              <w:top w:w="80" w:type="dxa"/>
              <w:left w:w="100" w:type="dxa"/>
              <w:bottom w:w="80" w:type="dxa"/>
              <w:right w:w="100" w:type="dxa"/>
            </w:tcMar>
            <w:vAlign w:val="center"/>
          </w:tcPr>
          <w:p w14:paraId="0759C958">
            <w:pPr>
              <w:spacing w:before="0" w:after="0" w:line="360" w:lineRule="auto"/>
              <w:jc w:val="both"/>
            </w:pPr>
            <w:r>
              <w:rPr>
                <w:rFonts w:ascii="Times New Roman" w:hAnsi="Times New Roman" w:eastAsia="Times New Roman"/>
                <w:b/>
                <w:sz w:val="26"/>
              </w:rPr>
              <w:t>Luồng sự kiện chính</w:t>
            </w:r>
          </w:p>
        </w:tc>
        <w:tc>
          <w:tcPr>
            <w:tcW w:w="7349" w:type="dxa"/>
            <w:tcMar>
              <w:top w:w="80" w:type="dxa"/>
              <w:left w:w="100" w:type="dxa"/>
              <w:bottom w:w="80" w:type="dxa"/>
              <w:right w:w="100" w:type="dxa"/>
            </w:tcMar>
            <w:vAlign w:val="center"/>
          </w:tcPr>
          <w:p w14:paraId="353B1DE9">
            <w:pPr>
              <w:spacing w:before="0" w:after="0" w:line="360" w:lineRule="auto"/>
              <w:jc w:val="both"/>
            </w:pPr>
            <w:r>
              <w:rPr>
                <w:rFonts w:ascii="Times New Roman" w:hAnsi="Times New Roman" w:eastAsia="Times New Roman"/>
                <w:sz w:val="26"/>
              </w:rPr>
              <w:t>1. Mở trang đơn nghỉ phép.</w:t>
            </w:r>
            <w:r>
              <w:rPr>
                <w:rFonts w:ascii="Times New Roman" w:hAnsi="Times New Roman" w:eastAsia="Times New Roman"/>
                <w:sz w:val="26"/>
              </w:rPr>
              <w:br w:type="textWrapping"/>
            </w:r>
            <w:r>
              <w:rPr>
                <w:rFonts w:ascii="Times New Roman" w:hAnsi="Times New Roman" w:eastAsia="Times New Roman"/>
                <w:sz w:val="26"/>
              </w:rPr>
              <w:t>2. Hệ thống hiển thị các đơn đã nộp kèm: Ngày nộp, Buổi học, Trạng thái, Lý do phản hồi của Giảng viên.</w:t>
            </w:r>
          </w:p>
        </w:tc>
      </w:tr>
      <w:tr w14:paraId="775D5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3" w:type="dxa"/>
            <w:tcMar>
              <w:top w:w="80" w:type="dxa"/>
              <w:left w:w="100" w:type="dxa"/>
              <w:bottom w:w="80" w:type="dxa"/>
              <w:right w:w="100" w:type="dxa"/>
            </w:tcMar>
            <w:vAlign w:val="center"/>
          </w:tcPr>
          <w:p w14:paraId="5F56CAC8">
            <w:pPr>
              <w:spacing w:before="0" w:after="0" w:line="360" w:lineRule="auto"/>
              <w:jc w:val="both"/>
            </w:pPr>
            <w:r>
              <w:rPr>
                <w:rFonts w:ascii="Times New Roman" w:hAnsi="Times New Roman" w:eastAsia="Times New Roman"/>
                <w:b/>
                <w:sz w:val="26"/>
              </w:rPr>
              <w:t>Luồng sự kiện phụ</w:t>
            </w:r>
          </w:p>
        </w:tc>
        <w:tc>
          <w:tcPr>
            <w:tcW w:w="7349" w:type="dxa"/>
            <w:tcMar>
              <w:top w:w="80" w:type="dxa"/>
              <w:left w:w="100" w:type="dxa"/>
              <w:bottom w:w="80" w:type="dxa"/>
              <w:right w:w="100" w:type="dxa"/>
            </w:tcMar>
            <w:vAlign w:val="center"/>
          </w:tcPr>
          <w:p w14:paraId="531732A8">
            <w:pPr>
              <w:spacing w:before="0" w:after="0" w:line="360" w:lineRule="auto"/>
              <w:jc w:val="both"/>
            </w:pPr>
            <w:r>
              <w:rPr>
                <w:rFonts w:ascii="Times New Roman" w:hAnsi="Times New Roman" w:eastAsia="Times New Roman"/>
                <w:sz w:val="26"/>
              </w:rPr>
              <w:t>Không có.</w:t>
            </w:r>
          </w:p>
        </w:tc>
      </w:tr>
    </w:tbl>
    <w:p w14:paraId="2C13F540">
      <w:pPr>
        <w:pStyle w:val="4"/>
        <w:numPr>
          <w:numId w:val="0"/>
        </w:numPr>
        <w:ind w:leftChars="0"/>
      </w:pPr>
      <w:r>
        <w:rPr>
          <w:rFonts w:ascii="Times New Roman" w:hAnsi="Times New Roman" w:eastAsia="Times New Roman"/>
          <w:sz w:val="26"/>
        </w:rPr>
        <w:t>Xét duyệt Đơn xin nghỉ phép &amp; Đồng bộ điểm danh</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3"/>
        <w:gridCol w:w="7339"/>
      </w:tblGrid>
      <w:tr w14:paraId="4996D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33" w:type="dxa"/>
            <w:shd w:val="clear" w:color="auto" w:fill="D9EAF7"/>
            <w:tcMar>
              <w:top w:w="80" w:type="dxa"/>
              <w:left w:w="100" w:type="dxa"/>
              <w:bottom w:w="80" w:type="dxa"/>
              <w:right w:w="100" w:type="dxa"/>
            </w:tcMar>
            <w:vAlign w:val="center"/>
          </w:tcPr>
          <w:p w14:paraId="47747A2E">
            <w:pPr>
              <w:spacing w:before="0" w:after="0" w:line="360" w:lineRule="auto"/>
              <w:jc w:val="center"/>
            </w:pPr>
            <w:r>
              <w:rPr>
                <w:rFonts w:ascii="Times New Roman" w:hAnsi="Times New Roman" w:eastAsia="Times New Roman"/>
                <w:b/>
                <w:sz w:val="26"/>
              </w:rPr>
              <w:t>UseCase</w:t>
            </w:r>
          </w:p>
        </w:tc>
        <w:tc>
          <w:tcPr>
            <w:tcW w:w="7339" w:type="dxa"/>
            <w:shd w:val="clear" w:color="auto" w:fill="D9EAF7"/>
            <w:tcMar>
              <w:top w:w="80" w:type="dxa"/>
              <w:left w:w="100" w:type="dxa"/>
              <w:bottom w:w="80" w:type="dxa"/>
              <w:right w:w="100" w:type="dxa"/>
            </w:tcMar>
            <w:vAlign w:val="center"/>
          </w:tcPr>
          <w:p w14:paraId="6B793856">
            <w:pPr>
              <w:spacing w:before="0" w:after="0" w:line="360" w:lineRule="auto"/>
              <w:jc w:val="center"/>
            </w:pPr>
            <w:r>
              <w:rPr>
                <w:rFonts w:ascii="Times New Roman" w:hAnsi="Times New Roman" w:eastAsia="Times New Roman"/>
                <w:b/>
                <w:sz w:val="26"/>
              </w:rPr>
              <w:t>Nội dung</w:t>
            </w:r>
          </w:p>
        </w:tc>
      </w:tr>
      <w:tr w14:paraId="7BB3A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33" w:type="dxa"/>
            <w:tcMar>
              <w:top w:w="80" w:type="dxa"/>
              <w:left w:w="100" w:type="dxa"/>
              <w:bottom w:w="80" w:type="dxa"/>
              <w:right w:w="100" w:type="dxa"/>
            </w:tcMar>
            <w:vAlign w:val="center"/>
          </w:tcPr>
          <w:p w14:paraId="7AAF780C">
            <w:pPr>
              <w:spacing w:before="0" w:after="0" w:line="360" w:lineRule="auto"/>
              <w:jc w:val="both"/>
            </w:pPr>
            <w:r>
              <w:rPr>
                <w:rFonts w:ascii="Times New Roman" w:hAnsi="Times New Roman" w:eastAsia="Times New Roman"/>
                <w:b/>
                <w:sz w:val="26"/>
              </w:rPr>
              <w:t>Tên UseCase</w:t>
            </w:r>
          </w:p>
        </w:tc>
        <w:tc>
          <w:tcPr>
            <w:tcW w:w="7339" w:type="dxa"/>
            <w:tcMar>
              <w:top w:w="80" w:type="dxa"/>
              <w:left w:w="100" w:type="dxa"/>
              <w:bottom w:w="80" w:type="dxa"/>
              <w:right w:w="100" w:type="dxa"/>
            </w:tcMar>
            <w:vAlign w:val="center"/>
          </w:tcPr>
          <w:p w14:paraId="2BA9145F">
            <w:pPr>
              <w:spacing w:before="0" w:after="0" w:line="360" w:lineRule="auto"/>
              <w:jc w:val="both"/>
            </w:pPr>
            <w:r>
              <w:rPr>
                <w:rFonts w:ascii="Times New Roman" w:hAnsi="Times New Roman" w:eastAsia="Times New Roman"/>
                <w:b/>
                <w:sz w:val="26"/>
              </w:rPr>
              <w:t>Giảng viên / Admin xét duyệt Đơn xin nghỉ phép</w:t>
            </w:r>
          </w:p>
        </w:tc>
      </w:tr>
      <w:tr w14:paraId="1687F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33" w:type="dxa"/>
            <w:tcMar>
              <w:top w:w="80" w:type="dxa"/>
              <w:left w:w="100" w:type="dxa"/>
              <w:bottom w:w="80" w:type="dxa"/>
              <w:right w:w="100" w:type="dxa"/>
            </w:tcMar>
            <w:vAlign w:val="center"/>
          </w:tcPr>
          <w:p w14:paraId="3C45A26F">
            <w:pPr>
              <w:spacing w:before="0" w:after="0" w:line="360" w:lineRule="auto"/>
              <w:jc w:val="both"/>
            </w:pPr>
            <w:r>
              <w:rPr>
                <w:rFonts w:ascii="Times New Roman" w:hAnsi="Times New Roman" w:eastAsia="Times New Roman"/>
                <w:b/>
                <w:sz w:val="26"/>
              </w:rPr>
              <w:t>Mô tả</w:t>
            </w:r>
          </w:p>
        </w:tc>
        <w:tc>
          <w:tcPr>
            <w:tcW w:w="7339" w:type="dxa"/>
            <w:tcMar>
              <w:top w:w="80" w:type="dxa"/>
              <w:left w:w="100" w:type="dxa"/>
              <w:bottom w:w="80" w:type="dxa"/>
              <w:right w:w="100" w:type="dxa"/>
            </w:tcMar>
            <w:vAlign w:val="center"/>
          </w:tcPr>
          <w:p w14:paraId="3711DE57">
            <w:pPr>
              <w:spacing w:before="0" w:after="0" w:line="360" w:lineRule="auto"/>
              <w:jc w:val="both"/>
            </w:pPr>
            <w:r>
              <w:rPr>
                <w:rFonts w:ascii="Times New Roman" w:hAnsi="Times New Roman" w:eastAsia="Times New Roman"/>
                <w:sz w:val="26"/>
              </w:rPr>
              <w:t>Giảng viên xem đơn + ảnh minh chứng; chọn Phê duyệt hoặc Từ chối. Khi duyệt, tự động chuyển điểm danh buổi đó sang EXCUSED.</w:t>
            </w:r>
          </w:p>
        </w:tc>
      </w:tr>
      <w:tr w14:paraId="2B915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33" w:type="dxa"/>
            <w:tcMar>
              <w:top w:w="80" w:type="dxa"/>
              <w:left w:w="100" w:type="dxa"/>
              <w:bottom w:w="80" w:type="dxa"/>
              <w:right w:w="100" w:type="dxa"/>
            </w:tcMar>
            <w:vAlign w:val="center"/>
          </w:tcPr>
          <w:p w14:paraId="152EB60C">
            <w:pPr>
              <w:spacing w:before="0" w:after="0" w:line="360" w:lineRule="auto"/>
              <w:jc w:val="both"/>
            </w:pPr>
            <w:r>
              <w:rPr>
                <w:rFonts w:ascii="Times New Roman" w:hAnsi="Times New Roman" w:eastAsia="Times New Roman"/>
                <w:b/>
                <w:sz w:val="26"/>
              </w:rPr>
              <w:t>Actor</w:t>
            </w:r>
          </w:p>
        </w:tc>
        <w:tc>
          <w:tcPr>
            <w:tcW w:w="7339" w:type="dxa"/>
            <w:tcMar>
              <w:top w:w="80" w:type="dxa"/>
              <w:left w:w="100" w:type="dxa"/>
              <w:bottom w:w="80" w:type="dxa"/>
              <w:right w:w="100" w:type="dxa"/>
            </w:tcMar>
            <w:vAlign w:val="center"/>
          </w:tcPr>
          <w:p w14:paraId="21ECE278">
            <w:pPr>
              <w:spacing w:before="0" w:after="0" w:line="360" w:lineRule="auto"/>
              <w:jc w:val="both"/>
            </w:pPr>
            <w:r>
              <w:rPr>
                <w:rFonts w:ascii="Times New Roman" w:hAnsi="Times New Roman" w:eastAsia="Times New Roman"/>
                <w:sz w:val="26"/>
              </w:rPr>
              <w:t>Giảng viên phụ trách lớp, Quản trị viên.</w:t>
            </w:r>
          </w:p>
        </w:tc>
      </w:tr>
      <w:tr w14:paraId="1EE97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33" w:type="dxa"/>
            <w:tcMar>
              <w:top w:w="80" w:type="dxa"/>
              <w:left w:w="100" w:type="dxa"/>
              <w:bottom w:w="80" w:type="dxa"/>
              <w:right w:w="100" w:type="dxa"/>
            </w:tcMar>
            <w:vAlign w:val="center"/>
          </w:tcPr>
          <w:p w14:paraId="3F2F6F84">
            <w:pPr>
              <w:spacing w:before="0" w:after="0" w:line="360" w:lineRule="auto"/>
              <w:jc w:val="both"/>
            </w:pPr>
            <w:r>
              <w:rPr>
                <w:rFonts w:ascii="Times New Roman" w:hAnsi="Times New Roman" w:eastAsia="Times New Roman"/>
                <w:b/>
                <w:sz w:val="26"/>
              </w:rPr>
              <w:t>Điều kiện kích hoạt</w:t>
            </w:r>
          </w:p>
        </w:tc>
        <w:tc>
          <w:tcPr>
            <w:tcW w:w="7339" w:type="dxa"/>
            <w:tcMar>
              <w:top w:w="80" w:type="dxa"/>
              <w:left w:w="100" w:type="dxa"/>
              <w:bottom w:w="80" w:type="dxa"/>
              <w:right w:w="100" w:type="dxa"/>
            </w:tcMar>
            <w:vAlign w:val="center"/>
          </w:tcPr>
          <w:p w14:paraId="59818A10">
            <w:pPr>
              <w:spacing w:before="0" w:after="0" w:line="360" w:lineRule="auto"/>
              <w:jc w:val="both"/>
            </w:pPr>
            <w:r>
              <w:rPr>
                <w:rFonts w:ascii="Times New Roman" w:hAnsi="Times New Roman" w:eastAsia="Times New Roman"/>
                <w:sz w:val="26"/>
              </w:rPr>
              <w:t>Có đơn nghỉ phép mới chờ xử lý.</w:t>
            </w:r>
          </w:p>
        </w:tc>
      </w:tr>
      <w:tr w14:paraId="36344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33" w:type="dxa"/>
            <w:tcMar>
              <w:top w:w="80" w:type="dxa"/>
              <w:left w:w="100" w:type="dxa"/>
              <w:bottom w:w="80" w:type="dxa"/>
              <w:right w:w="100" w:type="dxa"/>
            </w:tcMar>
            <w:vAlign w:val="center"/>
          </w:tcPr>
          <w:p w14:paraId="12BF815C">
            <w:pPr>
              <w:spacing w:before="0" w:after="0" w:line="360" w:lineRule="auto"/>
              <w:jc w:val="both"/>
            </w:pPr>
            <w:r>
              <w:rPr>
                <w:rFonts w:ascii="Times New Roman" w:hAnsi="Times New Roman" w:eastAsia="Times New Roman"/>
                <w:b/>
                <w:sz w:val="26"/>
              </w:rPr>
              <w:t>Tiền điều kiện</w:t>
            </w:r>
          </w:p>
        </w:tc>
        <w:tc>
          <w:tcPr>
            <w:tcW w:w="7339" w:type="dxa"/>
            <w:tcMar>
              <w:top w:w="80" w:type="dxa"/>
              <w:left w:w="100" w:type="dxa"/>
              <w:bottom w:w="80" w:type="dxa"/>
              <w:right w:w="100" w:type="dxa"/>
            </w:tcMar>
            <w:vAlign w:val="center"/>
          </w:tcPr>
          <w:p w14:paraId="17B0BAE2">
            <w:pPr>
              <w:spacing w:before="0" w:after="0" w:line="360" w:lineRule="auto"/>
              <w:jc w:val="both"/>
            </w:pPr>
            <w:r>
              <w:rPr>
                <w:rFonts w:ascii="Times New Roman" w:hAnsi="Times New Roman" w:eastAsia="Times New Roman"/>
                <w:sz w:val="26"/>
              </w:rPr>
              <w:t>Đơn đang ở trạng thái PENDING.</w:t>
            </w:r>
          </w:p>
        </w:tc>
      </w:tr>
      <w:tr w14:paraId="7A660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33" w:type="dxa"/>
            <w:tcMar>
              <w:top w:w="80" w:type="dxa"/>
              <w:left w:w="100" w:type="dxa"/>
              <w:bottom w:w="80" w:type="dxa"/>
              <w:right w:w="100" w:type="dxa"/>
            </w:tcMar>
            <w:vAlign w:val="center"/>
          </w:tcPr>
          <w:p w14:paraId="21F2E396">
            <w:pPr>
              <w:spacing w:before="0" w:after="0" w:line="360" w:lineRule="auto"/>
              <w:jc w:val="both"/>
            </w:pPr>
            <w:r>
              <w:rPr>
                <w:rFonts w:ascii="Times New Roman" w:hAnsi="Times New Roman" w:eastAsia="Times New Roman"/>
                <w:b/>
                <w:sz w:val="26"/>
              </w:rPr>
              <w:t>Hậu điều kiện</w:t>
            </w:r>
          </w:p>
        </w:tc>
        <w:tc>
          <w:tcPr>
            <w:tcW w:w="7339" w:type="dxa"/>
            <w:tcMar>
              <w:top w:w="80" w:type="dxa"/>
              <w:left w:w="100" w:type="dxa"/>
              <w:bottom w:w="80" w:type="dxa"/>
              <w:right w:w="100" w:type="dxa"/>
            </w:tcMar>
            <w:vAlign w:val="center"/>
          </w:tcPr>
          <w:p w14:paraId="4ED77B71">
            <w:pPr>
              <w:spacing w:before="0" w:after="0" w:line="360" w:lineRule="auto"/>
              <w:jc w:val="both"/>
            </w:pPr>
            <w:r>
              <w:rPr>
                <w:rFonts w:ascii="Times New Roman" w:hAnsi="Times New Roman" w:eastAsia="Times New Roman"/>
                <w:sz w:val="26"/>
              </w:rPr>
              <w:t>Đơn chuyển APPROVED/REJECTED; điểm danh buổi đó chuyển sang EXCUSED nếu duyệt.</w:t>
            </w:r>
          </w:p>
        </w:tc>
      </w:tr>
      <w:tr w14:paraId="5001A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33" w:type="dxa"/>
            <w:tcMar>
              <w:top w:w="80" w:type="dxa"/>
              <w:left w:w="100" w:type="dxa"/>
              <w:bottom w:w="80" w:type="dxa"/>
              <w:right w:w="100" w:type="dxa"/>
            </w:tcMar>
            <w:vAlign w:val="center"/>
          </w:tcPr>
          <w:p w14:paraId="0DB8869A">
            <w:pPr>
              <w:spacing w:before="0" w:after="0" w:line="360" w:lineRule="auto"/>
              <w:jc w:val="both"/>
            </w:pPr>
            <w:r>
              <w:rPr>
                <w:rFonts w:ascii="Times New Roman" w:hAnsi="Times New Roman" w:eastAsia="Times New Roman"/>
                <w:b/>
                <w:sz w:val="26"/>
              </w:rPr>
              <w:t>Luồng sự kiện chính</w:t>
            </w:r>
          </w:p>
        </w:tc>
        <w:tc>
          <w:tcPr>
            <w:tcW w:w="7339" w:type="dxa"/>
            <w:tcMar>
              <w:top w:w="80" w:type="dxa"/>
              <w:left w:w="100" w:type="dxa"/>
              <w:bottom w:w="80" w:type="dxa"/>
              <w:right w:w="100" w:type="dxa"/>
            </w:tcMar>
            <w:vAlign w:val="center"/>
          </w:tcPr>
          <w:p w14:paraId="243FE631">
            <w:pPr>
              <w:spacing w:before="0" w:after="0" w:line="360" w:lineRule="auto"/>
              <w:jc w:val="both"/>
            </w:pPr>
            <w:r>
              <w:rPr>
                <w:rFonts w:ascii="Times New Roman" w:hAnsi="Times New Roman" w:eastAsia="Times New Roman"/>
                <w:sz w:val="26"/>
              </w:rPr>
              <w:t>1. Giảng viên mở danh sách đơn chờ duyệt của lớp phụ trách.</w:t>
            </w:r>
            <w:r>
              <w:rPr>
                <w:rFonts w:ascii="Times New Roman" w:hAnsi="Times New Roman" w:eastAsia="Times New Roman"/>
                <w:sz w:val="26"/>
              </w:rPr>
              <w:br w:type="textWrapping"/>
            </w:r>
            <w:r>
              <w:rPr>
                <w:rFonts w:ascii="Times New Roman" w:hAnsi="Times New Roman" w:eastAsia="Times New Roman"/>
                <w:sz w:val="26"/>
              </w:rPr>
              <w:t>2. Mở xem chi tiết đơn và phóng to ảnh minh chứng.</w:t>
            </w:r>
            <w:r>
              <w:rPr>
                <w:rFonts w:ascii="Times New Roman" w:hAnsi="Times New Roman" w:eastAsia="Times New Roman"/>
                <w:sz w:val="26"/>
              </w:rPr>
              <w:br w:type="textWrapping"/>
            </w:r>
            <w:r>
              <w:rPr>
                <w:rFonts w:ascii="Times New Roman" w:hAnsi="Times New Roman" w:eastAsia="Times New Roman"/>
                <w:sz w:val="26"/>
              </w:rPr>
              <w:t>3. Giảng viên quyết định:</w:t>
            </w:r>
            <w:r>
              <w:rPr>
                <w:rFonts w:ascii="Times New Roman" w:hAnsi="Times New Roman" w:eastAsia="Times New Roman"/>
                <w:sz w:val="26"/>
              </w:rPr>
              <w:br w:type="textWrapping"/>
            </w:r>
            <w:r>
              <w:rPr>
                <w:rFonts w:ascii="Times New Roman" w:hAnsi="Times New Roman" w:eastAsia="Times New Roman"/>
                <w:sz w:val="26"/>
              </w:rPr>
              <w:t xml:space="preserve">    - Bấm "Phê duyệt" → Cập nhật đơn APPROVED → Tự động tìm bản ghi attendances của buổi học đó và cập nhật status = 'EXCUSED'.</w:t>
            </w:r>
            <w:r>
              <w:rPr>
                <w:rFonts w:ascii="Times New Roman" w:hAnsi="Times New Roman" w:eastAsia="Times New Roman"/>
                <w:sz w:val="26"/>
              </w:rPr>
              <w:br w:type="textWrapping"/>
            </w:r>
            <w:r>
              <w:rPr>
                <w:rFonts w:ascii="Times New Roman" w:hAnsi="Times New Roman" w:eastAsia="Times New Roman"/>
                <w:sz w:val="26"/>
              </w:rPr>
              <w:t xml:space="preserve">    - Bấm "Từ chối" → Nhập lý do từ chối → Cập nhật đơn REJECTED.</w:t>
            </w:r>
            <w:r>
              <w:rPr>
                <w:rFonts w:ascii="Times New Roman" w:hAnsi="Times New Roman" w:eastAsia="Times New Roman"/>
                <w:sz w:val="26"/>
              </w:rPr>
              <w:br w:type="textWrapping"/>
            </w:r>
            <w:r>
              <w:rPr>
                <w:rFonts w:ascii="Times New Roman" w:hAnsi="Times New Roman" w:eastAsia="Times New Roman"/>
                <w:sz w:val="26"/>
              </w:rPr>
              <w:t>4. Hệ thống bắn thông báo kết quả cho Sinh viên.</w:t>
            </w:r>
          </w:p>
        </w:tc>
      </w:tr>
      <w:tr w14:paraId="4651A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33" w:type="dxa"/>
            <w:tcMar>
              <w:top w:w="80" w:type="dxa"/>
              <w:left w:w="100" w:type="dxa"/>
              <w:bottom w:w="80" w:type="dxa"/>
              <w:right w:w="100" w:type="dxa"/>
            </w:tcMar>
            <w:vAlign w:val="center"/>
          </w:tcPr>
          <w:p w14:paraId="44D03B7F">
            <w:pPr>
              <w:spacing w:before="0" w:after="0" w:line="360" w:lineRule="auto"/>
              <w:jc w:val="both"/>
            </w:pPr>
            <w:r>
              <w:rPr>
                <w:rFonts w:ascii="Times New Roman" w:hAnsi="Times New Roman" w:eastAsia="Times New Roman"/>
                <w:b/>
                <w:sz w:val="26"/>
              </w:rPr>
              <w:t>Luồng sự kiện phụ</w:t>
            </w:r>
          </w:p>
        </w:tc>
        <w:tc>
          <w:tcPr>
            <w:tcW w:w="7339" w:type="dxa"/>
            <w:tcMar>
              <w:top w:w="80" w:type="dxa"/>
              <w:left w:w="100" w:type="dxa"/>
              <w:bottom w:w="80" w:type="dxa"/>
              <w:right w:w="100" w:type="dxa"/>
            </w:tcMar>
            <w:vAlign w:val="center"/>
          </w:tcPr>
          <w:p w14:paraId="43B33F25">
            <w:pPr>
              <w:spacing w:before="0" w:after="0" w:line="360" w:lineRule="auto"/>
              <w:jc w:val="both"/>
            </w:pPr>
            <w:r>
              <w:rPr>
                <w:rFonts w:ascii="Times New Roman" w:hAnsi="Times New Roman" w:eastAsia="Times New Roman"/>
                <w:sz w:val="26"/>
              </w:rPr>
              <w:t>3a. Sinh viên đã tự hủy đơn trước đó → Báo lỗi đơn đã bị hủy.</w:t>
            </w:r>
          </w:p>
        </w:tc>
      </w:tr>
    </w:tbl>
    <w:p w14:paraId="3C5B16DB">
      <w:pPr>
        <w:pStyle w:val="4"/>
        <w:numPr>
          <w:numId w:val="0"/>
        </w:numPr>
        <w:ind w:leftChars="0"/>
      </w:pPr>
      <w:r>
        <w:rPr>
          <w:rFonts w:ascii="Times New Roman" w:hAnsi="Times New Roman" w:eastAsia="Times New Roman"/>
          <w:sz w:val="26"/>
        </w:rPr>
        <w:t>Quản lý Đơn nghỉ phép toàn trường</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3"/>
        <w:gridCol w:w="7329"/>
      </w:tblGrid>
      <w:tr w14:paraId="11461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3" w:type="dxa"/>
            <w:shd w:val="clear" w:color="auto" w:fill="D9EAF7"/>
            <w:tcMar>
              <w:top w:w="80" w:type="dxa"/>
              <w:left w:w="100" w:type="dxa"/>
              <w:bottom w:w="80" w:type="dxa"/>
              <w:right w:w="100" w:type="dxa"/>
            </w:tcMar>
            <w:vAlign w:val="center"/>
          </w:tcPr>
          <w:p w14:paraId="51FCE479">
            <w:pPr>
              <w:spacing w:before="0" w:after="0" w:line="360" w:lineRule="auto"/>
              <w:jc w:val="center"/>
            </w:pPr>
            <w:r>
              <w:rPr>
                <w:rFonts w:ascii="Times New Roman" w:hAnsi="Times New Roman" w:eastAsia="Times New Roman"/>
                <w:b/>
                <w:sz w:val="26"/>
              </w:rPr>
              <w:t>UseCase</w:t>
            </w:r>
          </w:p>
        </w:tc>
        <w:tc>
          <w:tcPr>
            <w:tcW w:w="7329" w:type="dxa"/>
            <w:shd w:val="clear" w:color="auto" w:fill="D9EAF7"/>
            <w:tcMar>
              <w:top w:w="80" w:type="dxa"/>
              <w:left w:w="100" w:type="dxa"/>
              <w:bottom w:w="80" w:type="dxa"/>
              <w:right w:w="100" w:type="dxa"/>
            </w:tcMar>
            <w:vAlign w:val="center"/>
          </w:tcPr>
          <w:p w14:paraId="05396EFD">
            <w:pPr>
              <w:spacing w:before="0" w:after="0" w:line="360" w:lineRule="auto"/>
              <w:jc w:val="center"/>
            </w:pPr>
            <w:r>
              <w:rPr>
                <w:rFonts w:ascii="Times New Roman" w:hAnsi="Times New Roman" w:eastAsia="Times New Roman"/>
                <w:b/>
                <w:sz w:val="26"/>
              </w:rPr>
              <w:t>Nội dung</w:t>
            </w:r>
          </w:p>
        </w:tc>
      </w:tr>
      <w:tr w14:paraId="59AA0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3" w:type="dxa"/>
            <w:tcMar>
              <w:top w:w="80" w:type="dxa"/>
              <w:left w:w="100" w:type="dxa"/>
              <w:bottom w:w="80" w:type="dxa"/>
              <w:right w:w="100" w:type="dxa"/>
            </w:tcMar>
            <w:vAlign w:val="center"/>
          </w:tcPr>
          <w:p w14:paraId="1BD7F1F1">
            <w:pPr>
              <w:spacing w:before="0" w:after="0" w:line="360" w:lineRule="auto"/>
              <w:jc w:val="both"/>
            </w:pPr>
            <w:r>
              <w:rPr>
                <w:rFonts w:ascii="Times New Roman" w:hAnsi="Times New Roman" w:eastAsia="Times New Roman"/>
                <w:b/>
                <w:sz w:val="26"/>
              </w:rPr>
              <w:t>Tên UseCase</w:t>
            </w:r>
          </w:p>
        </w:tc>
        <w:tc>
          <w:tcPr>
            <w:tcW w:w="7329" w:type="dxa"/>
            <w:tcMar>
              <w:top w:w="80" w:type="dxa"/>
              <w:left w:w="100" w:type="dxa"/>
              <w:bottom w:w="80" w:type="dxa"/>
              <w:right w:w="100" w:type="dxa"/>
            </w:tcMar>
            <w:vAlign w:val="center"/>
          </w:tcPr>
          <w:p w14:paraId="7B34C4DC">
            <w:pPr>
              <w:spacing w:before="0" w:after="0" w:line="360" w:lineRule="auto"/>
              <w:jc w:val="both"/>
            </w:pPr>
            <w:r>
              <w:rPr>
                <w:rFonts w:ascii="Times New Roman" w:hAnsi="Times New Roman" w:eastAsia="Times New Roman"/>
                <w:b/>
                <w:sz w:val="26"/>
              </w:rPr>
              <w:t>Giám sát Đơn nghỉ phép toàn trường (Admin)</w:t>
            </w:r>
          </w:p>
        </w:tc>
      </w:tr>
      <w:tr w14:paraId="40C6E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3" w:type="dxa"/>
            <w:tcMar>
              <w:top w:w="80" w:type="dxa"/>
              <w:left w:w="100" w:type="dxa"/>
              <w:bottom w:w="80" w:type="dxa"/>
              <w:right w:w="100" w:type="dxa"/>
            </w:tcMar>
            <w:vAlign w:val="center"/>
          </w:tcPr>
          <w:p w14:paraId="63050F3F">
            <w:pPr>
              <w:spacing w:before="0" w:after="0" w:line="360" w:lineRule="auto"/>
              <w:jc w:val="both"/>
            </w:pPr>
            <w:r>
              <w:rPr>
                <w:rFonts w:ascii="Times New Roman" w:hAnsi="Times New Roman" w:eastAsia="Times New Roman"/>
                <w:b/>
                <w:sz w:val="26"/>
              </w:rPr>
              <w:t>Mô tả</w:t>
            </w:r>
          </w:p>
        </w:tc>
        <w:tc>
          <w:tcPr>
            <w:tcW w:w="7329" w:type="dxa"/>
            <w:tcMar>
              <w:top w:w="80" w:type="dxa"/>
              <w:left w:w="100" w:type="dxa"/>
              <w:bottom w:w="80" w:type="dxa"/>
              <w:right w:w="100" w:type="dxa"/>
            </w:tcMar>
            <w:vAlign w:val="center"/>
          </w:tcPr>
          <w:p w14:paraId="0061A896">
            <w:pPr>
              <w:spacing w:before="0" w:after="0" w:line="360" w:lineRule="auto"/>
              <w:jc w:val="both"/>
            </w:pPr>
            <w:r>
              <w:rPr>
                <w:rFonts w:ascii="Times New Roman" w:hAnsi="Times New Roman" w:eastAsia="Times New Roman"/>
                <w:sz w:val="26"/>
              </w:rPr>
              <w:t>Quản trị viên tra cứu, thống kê và can thiệp xét duyệt đơn nghỉ phép của mọi lớp học phần trong toàn trường.</w:t>
            </w:r>
          </w:p>
        </w:tc>
      </w:tr>
      <w:tr w14:paraId="2817D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3" w:type="dxa"/>
            <w:tcMar>
              <w:top w:w="80" w:type="dxa"/>
              <w:left w:w="100" w:type="dxa"/>
              <w:bottom w:w="80" w:type="dxa"/>
              <w:right w:w="100" w:type="dxa"/>
            </w:tcMar>
            <w:vAlign w:val="center"/>
          </w:tcPr>
          <w:p w14:paraId="5A64B974">
            <w:pPr>
              <w:spacing w:before="0" w:after="0" w:line="360" w:lineRule="auto"/>
              <w:jc w:val="both"/>
            </w:pPr>
            <w:r>
              <w:rPr>
                <w:rFonts w:ascii="Times New Roman" w:hAnsi="Times New Roman" w:eastAsia="Times New Roman"/>
                <w:b/>
                <w:sz w:val="26"/>
              </w:rPr>
              <w:t>Actor</w:t>
            </w:r>
          </w:p>
        </w:tc>
        <w:tc>
          <w:tcPr>
            <w:tcW w:w="7329" w:type="dxa"/>
            <w:tcMar>
              <w:top w:w="80" w:type="dxa"/>
              <w:left w:w="100" w:type="dxa"/>
              <w:bottom w:w="80" w:type="dxa"/>
              <w:right w:w="100" w:type="dxa"/>
            </w:tcMar>
            <w:vAlign w:val="center"/>
          </w:tcPr>
          <w:p w14:paraId="4E3C826F">
            <w:pPr>
              <w:spacing w:before="0" w:after="0" w:line="360" w:lineRule="auto"/>
              <w:jc w:val="both"/>
            </w:pPr>
            <w:r>
              <w:rPr>
                <w:rFonts w:ascii="Times New Roman" w:hAnsi="Times New Roman" w:eastAsia="Times New Roman"/>
                <w:sz w:val="26"/>
              </w:rPr>
              <w:t>Quản trị viên (Admin).</w:t>
            </w:r>
          </w:p>
        </w:tc>
      </w:tr>
      <w:tr w14:paraId="2B965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3" w:type="dxa"/>
            <w:tcMar>
              <w:top w:w="80" w:type="dxa"/>
              <w:left w:w="100" w:type="dxa"/>
              <w:bottom w:w="80" w:type="dxa"/>
              <w:right w:w="100" w:type="dxa"/>
            </w:tcMar>
            <w:vAlign w:val="center"/>
          </w:tcPr>
          <w:p w14:paraId="0571DBD1">
            <w:pPr>
              <w:spacing w:before="0" w:after="0" w:line="360" w:lineRule="auto"/>
              <w:jc w:val="both"/>
            </w:pPr>
            <w:r>
              <w:rPr>
                <w:rFonts w:ascii="Times New Roman" w:hAnsi="Times New Roman" w:eastAsia="Times New Roman"/>
                <w:b/>
                <w:sz w:val="26"/>
              </w:rPr>
              <w:t>Điều kiện kích hoạt</w:t>
            </w:r>
          </w:p>
        </w:tc>
        <w:tc>
          <w:tcPr>
            <w:tcW w:w="7329" w:type="dxa"/>
            <w:tcMar>
              <w:top w:w="80" w:type="dxa"/>
              <w:left w:w="100" w:type="dxa"/>
              <w:bottom w:w="80" w:type="dxa"/>
              <w:right w:w="100" w:type="dxa"/>
            </w:tcMar>
            <w:vAlign w:val="center"/>
          </w:tcPr>
          <w:p w14:paraId="4D014407">
            <w:pPr>
              <w:spacing w:before="0" w:after="0" w:line="360" w:lineRule="auto"/>
              <w:jc w:val="both"/>
            </w:pPr>
            <w:r>
              <w:rPr>
                <w:rFonts w:ascii="Times New Roman" w:hAnsi="Times New Roman" w:eastAsia="Times New Roman"/>
                <w:sz w:val="26"/>
              </w:rPr>
              <w:t>Quản trị viên kiểm tra tình hình nghỉ học hoặc giải quyết khiếu nại.</w:t>
            </w:r>
          </w:p>
        </w:tc>
      </w:tr>
      <w:tr w14:paraId="46F95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3" w:type="dxa"/>
            <w:tcMar>
              <w:top w:w="80" w:type="dxa"/>
              <w:left w:w="100" w:type="dxa"/>
              <w:bottom w:w="80" w:type="dxa"/>
              <w:right w:w="100" w:type="dxa"/>
            </w:tcMar>
            <w:vAlign w:val="center"/>
          </w:tcPr>
          <w:p w14:paraId="0483AD0B">
            <w:pPr>
              <w:spacing w:before="0" w:after="0" w:line="360" w:lineRule="auto"/>
              <w:jc w:val="both"/>
            </w:pPr>
            <w:r>
              <w:rPr>
                <w:rFonts w:ascii="Times New Roman" w:hAnsi="Times New Roman" w:eastAsia="Times New Roman"/>
                <w:b/>
                <w:sz w:val="26"/>
              </w:rPr>
              <w:t>Tiền điều kiện</w:t>
            </w:r>
          </w:p>
        </w:tc>
        <w:tc>
          <w:tcPr>
            <w:tcW w:w="7329" w:type="dxa"/>
            <w:tcMar>
              <w:top w:w="80" w:type="dxa"/>
              <w:left w:w="100" w:type="dxa"/>
              <w:bottom w:w="80" w:type="dxa"/>
              <w:right w:w="100" w:type="dxa"/>
            </w:tcMar>
            <w:vAlign w:val="center"/>
          </w:tcPr>
          <w:p w14:paraId="1EDCF4C6">
            <w:pPr>
              <w:spacing w:before="0" w:after="0" w:line="360" w:lineRule="auto"/>
              <w:jc w:val="both"/>
            </w:pPr>
            <w:r>
              <w:rPr>
                <w:rFonts w:ascii="Times New Roman" w:hAnsi="Times New Roman" w:eastAsia="Times New Roman"/>
                <w:sz w:val="26"/>
              </w:rPr>
              <w:t>Sở hữu quyền Admin.</w:t>
            </w:r>
          </w:p>
        </w:tc>
      </w:tr>
      <w:tr w14:paraId="741A3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3" w:type="dxa"/>
            <w:tcMar>
              <w:top w:w="80" w:type="dxa"/>
              <w:left w:w="100" w:type="dxa"/>
              <w:bottom w:w="80" w:type="dxa"/>
              <w:right w:w="100" w:type="dxa"/>
            </w:tcMar>
            <w:vAlign w:val="center"/>
          </w:tcPr>
          <w:p w14:paraId="4596AC1C">
            <w:pPr>
              <w:spacing w:before="0" w:after="0" w:line="360" w:lineRule="auto"/>
              <w:jc w:val="both"/>
            </w:pPr>
            <w:r>
              <w:rPr>
                <w:rFonts w:ascii="Times New Roman" w:hAnsi="Times New Roman" w:eastAsia="Times New Roman"/>
                <w:b/>
                <w:sz w:val="26"/>
              </w:rPr>
              <w:t>Hậu điều kiện</w:t>
            </w:r>
          </w:p>
        </w:tc>
        <w:tc>
          <w:tcPr>
            <w:tcW w:w="7329" w:type="dxa"/>
            <w:tcMar>
              <w:top w:w="80" w:type="dxa"/>
              <w:left w:w="100" w:type="dxa"/>
              <w:bottom w:w="80" w:type="dxa"/>
              <w:right w:w="100" w:type="dxa"/>
            </w:tcMar>
            <w:vAlign w:val="center"/>
          </w:tcPr>
          <w:p w14:paraId="1FE644F9">
            <w:pPr>
              <w:spacing w:before="0" w:after="0" w:line="360" w:lineRule="auto"/>
              <w:jc w:val="both"/>
            </w:pPr>
            <w:r>
              <w:rPr>
                <w:rFonts w:ascii="Times New Roman" w:hAnsi="Times New Roman" w:eastAsia="Times New Roman"/>
                <w:sz w:val="26"/>
              </w:rPr>
              <w:t>Dữ liệu lọc đơn toàn trường được hiển thị đầy đủ.</w:t>
            </w:r>
          </w:p>
        </w:tc>
      </w:tr>
      <w:tr w14:paraId="69849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3" w:type="dxa"/>
            <w:tcMar>
              <w:top w:w="80" w:type="dxa"/>
              <w:left w:w="100" w:type="dxa"/>
              <w:bottom w:w="80" w:type="dxa"/>
              <w:right w:w="100" w:type="dxa"/>
            </w:tcMar>
            <w:vAlign w:val="center"/>
          </w:tcPr>
          <w:p w14:paraId="605D8FD8">
            <w:pPr>
              <w:spacing w:before="0" w:after="0" w:line="360" w:lineRule="auto"/>
              <w:jc w:val="both"/>
            </w:pPr>
            <w:r>
              <w:rPr>
                <w:rFonts w:ascii="Times New Roman" w:hAnsi="Times New Roman" w:eastAsia="Times New Roman"/>
                <w:b/>
                <w:sz w:val="26"/>
              </w:rPr>
              <w:t>Luồng sự kiện chính</w:t>
            </w:r>
          </w:p>
        </w:tc>
        <w:tc>
          <w:tcPr>
            <w:tcW w:w="7329" w:type="dxa"/>
            <w:tcMar>
              <w:top w:w="80" w:type="dxa"/>
              <w:left w:w="100" w:type="dxa"/>
              <w:bottom w:w="80" w:type="dxa"/>
              <w:right w:w="100" w:type="dxa"/>
            </w:tcMar>
            <w:vAlign w:val="center"/>
          </w:tcPr>
          <w:p w14:paraId="5C38508C">
            <w:pPr>
              <w:spacing w:before="0" w:after="0" w:line="360" w:lineRule="auto"/>
              <w:jc w:val="both"/>
            </w:pPr>
            <w:r>
              <w:rPr>
                <w:rFonts w:ascii="Times New Roman" w:hAnsi="Times New Roman" w:eastAsia="Times New Roman"/>
                <w:sz w:val="26"/>
              </w:rPr>
              <w:t>1. Admin vào mục Đơn nghỉ phép → chọn tab "Tất cả đơn toàn trường".</w:t>
            </w:r>
            <w:r>
              <w:rPr>
                <w:rFonts w:ascii="Times New Roman" w:hAnsi="Times New Roman" w:eastAsia="Times New Roman"/>
                <w:sz w:val="26"/>
              </w:rPr>
              <w:br w:type="textWrapping"/>
            </w:r>
            <w:r>
              <w:rPr>
                <w:rFonts w:ascii="Times New Roman" w:hAnsi="Times New Roman" w:eastAsia="Times New Roman"/>
                <w:sz w:val="26"/>
              </w:rPr>
              <w:t>2. Lọc theo: Học kỳ, Khoa, Môn học, Trạng thái duyệt.</w:t>
            </w:r>
            <w:r>
              <w:rPr>
                <w:rFonts w:ascii="Times New Roman" w:hAnsi="Times New Roman" w:eastAsia="Times New Roman"/>
                <w:sz w:val="26"/>
              </w:rPr>
              <w:br w:type="textWrapping"/>
            </w:r>
            <w:r>
              <w:rPr>
                <w:rFonts w:ascii="Times New Roman" w:hAnsi="Times New Roman" w:eastAsia="Times New Roman"/>
                <w:sz w:val="26"/>
              </w:rPr>
              <w:t>3. Admin có thể xem chi tiết và thực hiện duyệt/từ chối thay cho Giảng viên nếu cần.</w:t>
            </w:r>
          </w:p>
        </w:tc>
      </w:tr>
      <w:tr w14:paraId="5434F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3" w:type="dxa"/>
            <w:tcMar>
              <w:top w:w="80" w:type="dxa"/>
              <w:left w:w="100" w:type="dxa"/>
              <w:bottom w:w="80" w:type="dxa"/>
              <w:right w:w="100" w:type="dxa"/>
            </w:tcMar>
            <w:vAlign w:val="center"/>
          </w:tcPr>
          <w:p w14:paraId="7470A2FE">
            <w:pPr>
              <w:spacing w:before="0" w:after="0" w:line="360" w:lineRule="auto"/>
              <w:jc w:val="both"/>
            </w:pPr>
            <w:r>
              <w:rPr>
                <w:rFonts w:ascii="Times New Roman" w:hAnsi="Times New Roman" w:eastAsia="Times New Roman"/>
                <w:b/>
                <w:sz w:val="26"/>
              </w:rPr>
              <w:t>Luồng sự kiện phụ</w:t>
            </w:r>
          </w:p>
        </w:tc>
        <w:tc>
          <w:tcPr>
            <w:tcW w:w="7329" w:type="dxa"/>
            <w:tcMar>
              <w:top w:w="80" w:type="dxa"/>
              <w:left w:w="100" w:type="dxa"/>
              <w:bottom w:w="80" w:type="dxa"/>
              <w:right w:w="100" w:type="dxa"/>
            </w:tcMar>
            <w:vAlign w:val="center"/>
          </w:tcPr>
          <w:p w14:paraId="24AC4AE5">
            <w:pPr>
              <w:spacing w:before="0" w:after="0" w:line="360" w:lineRule="auto"/>
              <w:jc w:val="both"/>
            </w:pPr>
            <w:r>
              <w:rPr>
                <w:rFonts w:ascii="Times New Roman" w:hAnsi="Times New Roman" w:eastAsia="Times New Roman"/>
                <w:sz w:val="26"/>
              </w:rPr>
              <w:t>Không có.</w:t>
            </w:r>
          </w:p>
        </w:tc>
      </w:tr>
    </w:tbl>
    <w:p w14:paraId="4F58503E">
      <w:pPr>
        <w:pStyle w:val="4"/>
        <w:numPr>
          <w:numId w:val="0"/>
        </w:numPr>
        <w:ind w:leftChars="0"/>
      </w:pPr>
      <w:r>
        <w:rPr>
          <w:rFonts w:ascii="Times New Roman" w:hAnsi="Times New Roman" w:eastAsia="Times New Roman"/>
          <w:sz w:val="26"/>
        </w:rPr>
        <w:t>Gắn kết Thiết bị tự động (Device Binding)</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3"/>
        <w:gridCol w:w="7329"/>
      </w:tblGrid>
      <w:tr w14:paraId="0F86E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3" w:type="dxa"/>
            <w:shd w:val="clear" w:color="auto" w:fill="D9EAF7"/>
            <w:tcMar>
              <w:top w:w="80" w:type="dxa"/>
              <w:left w:w="100" w:type="dxa"/>
              <w:bottom w:w="80" w:type="dxa"/>
              <w:right w:w="100" w:type="dxa"/>
            </w:tcMar>
            <w:vAlign w:val="center"/>
          </w:tcPr>
          <w:p w14:paraId="75DC3ABF">
            <w:pPr>
              <w:spacing w:before="0" w:after="0" w:line="360" w:lineRule="auto"/>
              <w:jc w:val="center"/>
            </w:pPr>
            <w:r>
              <w:rPr>
                <w:rFonts w:ascii="Times New Roman" w:hAnsi="Times New Roman" w:eastAsia="Times New Roman"/>
                <w:b/>
                <w:sz w:val="26"/>
              </w:rPr>
              <w:t>UseCase</w:t>
            </w:r>
          </w:p>
        </w:tc>
        <w:tc>
          <w:tcPr>
            <w:tcW w:w="7329" w:type="dxa"/>
            <w:shd w:val="clear" w:color="auto" w:fill="D9EAF7"/>
            <w:tcMar>
              <w:top w:w="80" w:type="dxa"/>
              <w:left w:w="100" w:type="dxa"/>
              <w:bottom w:w="80" w:type="dxa"/>
              <w:right w:w="100" w:type="dxa"/>
            </w:tcMar>
            <w:vAlign w:val="center"/>
          </w:tcPr>
          <w:p w14:paraId="6296838F">
            <w:pPr>
              <w:spacing w:before="0" w:after="0" w:line="360" w:lineRule="auto"/>
              <w:jc w:val="center"/>
            </w:pPr>
            <w:r>
              <w:rPr>
                <w:rFonts w:ascii="Times New Roman" w:hAnsi="Times New Roman" w:eastAsia="Times New Roman"/>
                <w:b/>
                <w:sz w:val="26"/>
              </w:rPr>
              <w:t>Nội dung</w:t>
            </w:r>
          </w:p>
        </w:tc>
      </w:tr>
      <w:tr w14:paraId="313BD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3" w:type="dxa"/>
            <w:tcMar>
              <w:top w:w="80" w:type="dxa"/>
              <w:left w:w="100" w:type="dxa"/>
              <w:bottom w:w="80" w:type="dxa"/>
              <w:right w:w="100" w:type="dxa"/>
            </w:tcMar>
            <w:vAlign w:val="center"/>
          </w:tcPr>
          <w:p w14:paraId="2ED44ACD">
            <w:pPr>
              <w:spacing w:before="0" w:after="0" w:line="360" w:lineRule="auto"/>
              <w:jc w:val="both"/>
            </w:pPr>
            <w:r>
              <w:rPr>
                <w:rFonts w:ascii="Times New Roman" w:hAnsi="Times New Roman" w:eastAsia="Times New Roman"/>
                <w:b/>
                <w:sz w:val="26"/>
              </w:rPr>
              <w:t>Tên UseCase</w:t>
            </w:r>
          </w:p>
        </w:tc>
        <w:tc>
          <w:tcPr>
            <w:tcW w:w="7329" w:type="dxa"/>
            <w:tcMar>
              <w:top w:w="80" w:type="dxa"/>
              <w:left w:w="100" w:type="dxa"/>
              <w:bottom w:w="80" w:type="dxa"/>
              <w:right w:w="100" w:type="dxa"/>
            </w:tcMar>
            <w:vAlign w:val="center"/>
          </w:tcPr>
          <w:p w14:paraId="54044B1C">
            <w:pPr>
              <w:spacing w:before="0" w:after="0" w:line="360" w:lineRule="auto"/>
              <w:jc w:val="both"/>
            </w:pPr>
            <w:r>
              <w:rPr>
                <w:rFonts w:ascii="Times New Roman" w:hAnsi="Times New Roman" w:eastAsia="Times New Roman"/>
                <w:b/>
                <w:sz w:val="26"/>
              </w:rPr>
              <w:t>Gắn kết thiết bị điểm danh tự động (Device Binding)</w:t>
            </w:r>
          </w:p>
        </w:tc>
      </w:tr>
      <w:tr w14:paraId="1DB93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3" w:type="dxa"/>
            <w:tcMar>
              <w:top w:w="80" w:type="dxa"/>
              <w:left w:w="100" w:type="dxa"/>
              <w:bottom w:w="80" w:type="dxa"/>
              <w:right w:w="100" w:type="dxa"/>
            </w:tcMar>
            <w:vAlign w:val="center"/>
          </w:tcPr>
          <w:p w14:paraId="5D63B0B2">
            <w:pPr>
              <w:spacing w:before="0" w:after="0" w:line="360" w:lineRule="auto"/>
              <w:jc w:val="both"/>
            </w:pPr>
            <w:r>
              <w:rPr>
                <w:rFonts w:ascii="Times New Roman" w:hAnsi="Times New Roman" w:eastAsia="Times New Roman"/>
                <w:b/>
                <w:sz w:val="26"/>
              </w:rPr>
              <w:t>Mô tả</w:t>
            </w:r>
          </w:p>
        </w:tc>
        <w:tc>
          <w:tcPr>
            <w:tcW w:w="7329" w:type="dxa"/>
            <w:tcMar>
              <w:top w:w="80" w:type="dxa"/>
              <w:left w:w="100" w:type="dxa"/>
              <w:bottom w:w="80" w:type="dxa"/>
              <w:right w:w="100" w:type="dxa"/>
            </w:tcMar>
            <w:vAlign w:val="center"/>
          </w:tcPr>
          <w:p w14:paraId="5F1BAB62">
            <w:pPr>
              <w:spacing w:before="0" w:after="0" w:line="360" w:lineRule="auto"/>
              <w:jc w:val="both"/>
            </w:pPr>
            <w:r>
              <w:rPr>
                <w:rFonts w:ascii="Times New Roman" w:hAnsi="Times New Roman" w:eastAsia="Times New Roman"/>
                <w:sz w:val="26"/>
              </w:rPr>
              <w:t>Sinh viên điểm danh lần đầu, hệ thống lấy Canvas Fingerprint + User-Agent gán làm thiết bị duy nhất để chống đăng nhập máy người khác điểm danh hộ.</w:t>
            </w:r>
          </w:p>
        </w:tc>
      </w:tr>
      <w:tr w14:paraId="50B46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3" w:type="dxa"/>
            <w:tcMar>
              <w:top w:w="80" w:type="dxa"/>
              <w:left w:w="100" w:type="dxa"/>
              <w:bottom w:w="80" w:type="dxa"/>
              <w:right w:w="100" w:type="dxa"/>
            </w:tcMar>
            <w:vAlign w:val="center"/>
          </w:tcPr>
          <w:p w14:paraId="2247AFFE">
            <w:pPr>
              <w:spacing w:before="0" w:after="0" w:line="360" w:lineRule="auto"/>
              <w:jc w:val="both"/>
            </w:pPr>
            <w:r>
              <w:rPr>
                <w:rFonts w:ascii="Times New Roman" w:hAnsi="Times New Roman" w:eastAsia="Times New Roman"/>
                <w:b/>
                <w:sz w:val="26"/>
              </w:rPr>
              <w:t>Actor</w:t>
            </w:r>
          </w:p>
        </w:tc>
        <w:tc>
          <w:tcPr>
            <w:tcW w:w="7329" w:type="dxa"/>
            <w:tcMar>
              <w:top w:w="80" w:type="dxa"/>
              <w:left w:w="100" w:type="dxa"/>
              <w:bottom w:w="80" w:type="dxa"/>
              <w:right w:w="100" w:type="dxa"/>
            </w:tcMar>
            <w:vAlign w:val="center"/>
          </w:tcPr>
          <w:p w14:paraId="146567B2">
            <w:pPr>
              <w:spacing w:before="0" w:after="0" w:line="360" w:lineRule="auto"/>
              <w:jc w:val="both"/>
            </w:pPr>
            <w:r>
              <w:rPr>
                <w:rFonts w:ascii="Times New Roman" w:hAnsi="Times New Roman" w:eastAsia="Times New Roman"/>
                <w:sz w:val="26"/>
              </w:rPr>
              <w:t>Sinh viên, Hệ thống nhận dạng thiết bị.</w:t>
            </w:r>
          </w:p>
        </w:tc>
      </w:tr>
      <w:tr w14:paraId="01979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3" w:type="dxa"/>
            <w:tcMar>
              <w:top w:w="80" w:type="dxa"/>
              <w:left w:w="100" w:type="dxa"/>
              <w:bottom w:w="80" w:type="dxa"/>
              <w:right w:w="100" w:type="dxa"/>
            </w:tcMar>
            <w:vAlign w:val="center"/>
          </w:tcPr>
          <w:p w14:paraId="7CB1C88F">
            <w:pPr>
              <w:spacing w:before="0" w:after="0" w:line="360" w:lineRule="auto"/>
              <w:jc w:val="both"/>
            </w:pPr>
            <w:r>
              <w:rPr>
                <w:rFonts w:ascii="Times New Roman" w:hAnsi="Times New Roman" w:eastAsia="Times New Roman"/>
                <w:b/>
                <w:sz w:val="26"/>
              </w:rPr>
              <w:t>Điều kiện kích hoạt</w:t>
            </w:r>
          </w:p>
        </w:tc>
        <w:tc>
          <w:tcPr>
            <w:tcW w:w="7329" w:type="dxa"/>
            <w:tcMar>
              <w:top w:w="80" w:type="dxa"/>
              <w:left w:w="100" w:type="dxa"/>
              <w:bottom w:w="80" w:type="dxa"/>
              <w:right w:w="100" w:type="dxa"/>
            </w:tcMar>
            <w:vAlign w:val="center"/>
          </w:tcPr>
          <w:p w14:paraId="1A9BF4C3">
            <w:pPr>
              <w:spacing w:before="0" w:after="0" w:line="360" w:lineRule="auto"/>
              <w:jc w:val="both"/>
            </w:pPr>
            <w:r>
              <w:rPr>
                <w:rFonts w:ascii="Times New Roman" w:hAnsi="Times New Roman" w:eastAsia="Times New Roman"/>
                <w:sz w:val="26"/>
              </w:rPr>
              <w:t>Sinh viên quét mã QR điểm danh lần đầu tiên.</w:t>
            </w:r>
          </w:p>
        </w:tc>
      </w:tr>
      <w:tr w14:paraId="67C84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3" w:type="dxa"/>
            <w:tcMar>
              <w:top w:w="80" w:type="dxa"/>
              <w:left w:w="100" w:type="dxa"/>
              <w:bottom w:w="80" w:type="dxa"/>
              <w:right w:w="100" w:type="dxa"/>
            </w:tcMar>
            <w:vAlign w:val="center"/>
          </w:tcPr>
          <w:p w14:paraId="2B1A39DC">
            <w:pPr>
              <w:spacing w:before="0" w:after="0" w:line="360" w:lineRule="auto"/>
              <w:jc w:val="both"/>
            </w:pPr>
            <w:r>
              <w:rPr>
                <w:rFonts w:ascii="Times New Roman" w:hAnsi="Times New Roman" w:eastAsia="Times New Roman"/>
                <w:b/>
                <w:sz w:val="26"/>
              </w:rPr>
              <w:t>Tiền điều kiện</w:t>
            </w:r>
          </w:p>
        </w:tc>
        <w:tc>
          <w:tcPr>
            <w:tcW w:w="7329" w:type="dxa"/>
            <w:tcMar>
              <w:top w:w="80" w:type="dxa"/>
              <w:left w:w="100" w:type="dxa"/>
              <w:bottom w:w="80" w:type="dxa"/>
              <w:right w:w="100" w:type="dxa"/>
            </w:tcMar>
            <w:vAlign w:val="center"/>
          </w:tcPr>
          <w:p w14:paraId="172C9985">
            <w:pPr>
              <w:spacing w:before="0" w:after="0" w:line="360" w:lineRule="auto"/>
              <w:jc w:val="both"/>
            </w:pPr>
            <w:r>
              <w:rPr>
                <w:rFonts w:ascii="Times New Roman" w:hAnsi="Times New Roman" w:eastAsia="Times New Roman"/>
                <w:sz w:val="26"/>
              </w:rPr>
              <w:t>Tài khoản chưa có thiết bị nào kích hoạt trong collection devices.</w:t>
            </w:r>
          </w:p>
        </w:tc>
      </w:tr>
      <w:tr w14:paraId="462E8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3" w:type="dxa"/>
            <w:tcMar>
              <w:top w:w="80" w:type="dxa"/>
              <w:left w:w="100" w:type="dxa"/>
              <w:bottom w:w="80" w:type="dxa"/>
              <w:right w:w="100" w:type="dxa"/>
            </w:tcMar>
            <w:vAlign w:val="center"/>
          </w:tcPr>
          <w:p w14:paraId="4832C5B2">
            <w:pPr>
              <w:spacing w:before="0" w:after="0" w:line="360" w:lineRule="auto"/>
              <w:jc w:val="both"/>
            </w:pPr>
            <w:r>
              <w:rPr>
                <w:rFonts w:ascii="Times New Roman" w:hAnsi="Times New Roman" w:eastAsia="Times New Roman"/>
                <w:b/>
                <w:sz w:val="26"/>
              </w:rPr>
              <w:t>Hậu điều kiện</w:t>
            </w:r>
          </w:p>
        </w:tc>
        <w:tc>
          <w:tcPr>
            <w:tcW w:w="7329" w:type="dxa"/>
            <w:tcMar>
              <w:top w:w="80" w:type="dxa"/>
              <w:left w:w="100" w:type="dxa"/>
              <w:bottom w:w="80" w:type="dxa"/>
              <w:right w:w="100" w:type="dxa"/>
            </w:tcMar>
            <w:vAlign w:val="center"/>
          </w:tcPr>
          <w:p w14:paraId="23E0FEBF">
            <w:pPr>
              <w:spacing w:before="0" w:after="0" w:line="360" w:lineRule="auto"/>
              <w:jc w:val="both"/>
            </w:pPr>
            <w:r>
              <w:rPr>
                <w:rFonts w:ascii="Times New Roman" w:hAnsi="Times New Roman" w:eastAsia="Times New Roman"/>
                <w:sz w:val="26"/>
              </w:rPr>
              <w:t>Tạo bản ghi thiết bị mới với status = 'ACTIVE' gắn chặt với studentId.</w:t>
            </w:r>
          </w:p>
        </w:tc>
      </w:tr>
      <w:tr w14:paraId="5D9D2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3" w:type="dxa"/>
            <w:tcMar>
              <w:top w:w="80" w:type="dxa"/>
              <w:left w:w="100" w:type="dxa"/>
              <w:bottom w:w="80" w:type="dxa"/>
              <w:right w:w="100" w:type="dxa"/>
            </w:tcMar>
            <w:vAlign w:val="center"/>
          </w:tcPr>
          <w:p w14:paraId="5387EE34">
            <w:pPr>
              <w:spacing w:before="0" w:after="0" w:line="360" w:lineRule="auto"/>
              <w:jc w:val="both"/>
            </w:pPr>
            <w:r>
              <w:rPr>
                <w:rFonts w:ascii="Times New Roman" w:hAnsi="Times New Roman" w:eastAsia="Times New Roman"/>
                <w:b/>
                <w:sz w:val="26"/>
              </w:rPr>
              <w:t>Luồng sự kiện chính</w:t>
            </w:r>
          </w:p>
        </w:tc>
        <w:tc>
          <w:tcPr>
            <w:tcW w:w="7329" w:type="dxa"/>
            <w:tcMar>
              <w:top w:w="80" w:type="dxa"/>
              <w:left w:w="100" w:type="dxa"/>
              <w:bottom w:w="80" w:type="dxa"/>
              <w:right w:w="100" w:type="dxa"/>
            </w:tcMar>
            <w:vAlign w:val="center"/>
          </w:tcPr>
          <w:p w14:paraId="19877078">
            <w:pPr>
              <w:spacing w:before="0" w:after="0" w:line="360" w:lineRule="auto"/>
              <w:jc w:val="both"/>
            </w:pPr>
            <w:r>
              <w:rPr>
                <w:rFonts w:ascii="Times New Roman" w:hAnsi="Times New Roman" w:eastAsia="Times New Roman"/>
                <w:sz w:val="26"/>
              </w:rPr>
              <w:t>1. Sinh viên quét mã QR điểm danh.</w:t>
            </w:r>
            <w:r>
              <w:rPr>
                <w:rFonts w:ascii="Times New Roman" w:hAnsi="Times New Roman" w:eastAsia="Times New Roman"/>
                <w:sz w:val="26"/>
              </w:rPr>
              <w:br w:type="textWrapping"/>
            </w:r>
            <w:r>
              <w:rPr>
                <w:rFonts w:ascii="Times New Roman" w:hAnsi="Times New Roman" w:eastAsia="Times New Roman"/>
                <w:sz w:val="26"/>
              </w:rPr>
              <w:t>2. Client trích xuất vân tay phần cứng máy tính/điện thoại.</w:t>
            </w:r>
            <w:r>
              <w:rPr>
                <w:rFonts w:ascii="Times New Roman" w:hAnsi="Times New Roman" w:eastAsia="Times New Roman"/>
                <w:sz w:val="26"/>
              </w:rPr>
              <w:br w:type="textWrapping"/>
            </w:r>
            <w:r>
              <w:rPr>
                <w:rFonts w:ascii="Times New Roman" w:hAnsi="Times New Roman" w:eastAsia="Times New Roman"/>
                <w:sz w:val="26"/>
              </w:rPr>
              <w:t>3. Backend kiểm tra tài khoản chưa có máy liên kết → Tự động lưu thiết bị này thành thiết bị chính thức (ACTIVE).</w:t>
            </w:r>
            <w:r>
              <w:rPr>
                <w:rFonts w:ascii="Times New Roman" w:hAnsi="Times New Roman" w:eastAsia="Times New Roman"/>
                <w:sz w:val="26"/>
              </w:rPr>
              <w:br w:type="textWrapping"/>
            </w:r>
            <w:r>
              <w:rPr>
                <w:rFonts w:ascii="Times New Roman" w:hAnsi="Times New Roman" w:eastAsia="Times New Roman"/>
                <w:sz w:val="26"/>
              </w:rPr>
              <w:t>4. Cho phép điểm danh thành công.</w:t>
            </w:r>
          </w:p>
        </w:tc>
      </w:tr>
      <w:tr w14:paraId="1CCC2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3" w:type="dxa"/>
            <w:tcMar>
              <w:top w:w="80" w:type="dxa"/>
              <w:left w:w="100" w:type="dxa"/>
              <w:bottom w:w="80" w:type="dxa"/>
              <w:right w:w="100" w:type="dxa"/>
            </w:tcMar>
            <w:vAlign w:val="center"/>
          </w:tcPr>
          <w:p w14:paraId="34B3F58E">
            <w:pPr>
              <w:spacing w:before="0" w:after="0" w:line="360" w:lineRule="auto"/>
              <w:jc w:val="both"/>
            </w:pPr>
            <w:r>
              <w:rPr>
                <w:rFonts w:ascii="Times New Roman" w:hAnsi="Times New Roman" w:eastAsia="Times New Roman"/>
                <w:b/>
                <w:sz w:val="26"/>
              </w:rPr>
              <w:t>Luồng sự kiện phụ</w:t>
            </w:r>
          </w:p>
        </w:tc>
        <w:tc>
          <w:tcPr>
            <w:tcW w:w="7329" w:type="dxa"/>
            <w:tcMar>
              <w:top w:w="80" w:type="dxa"/>
              <w:left w:w="100" w:type="dxa"/>
              <w:bottom w:w="80" w:type="dxa"/>
              <w:right w:w="100" w:type="dxa"/>
            </w:tcMar>
            <w:vAlign w:val="center"/>
          </w:tcPr>
          <w:p w14:paraId="4A49E654">
            <w:pPr>
              <w:spacing w:before="0" w:after="0" w:line="360" w:lineRule="auto"/>
              <w:jc w:val="both"/>
            </w:pPr>
            <w:r>
              <w:rPr>
                <w:rFonts w:ascii="Times New Roman" w:hAnsi="Times New Roman" w:eastAsia="Times New Roman"/>
                <w:sz w:val="26"/>
              </w:rPr>
              <w:t>3a. Sinh viên đổi sang máy khác khi đã có máy ACTIVE → Hệ thống chặn điểm danh và yêu cầu gửi đơn xin đổi máy.</w:t>
            </w:r>
          </w:p>
        </w:tc>
      </w:tr>
    </w:tbl>
    <w:p w14:paraId="31637376">
      <w:pPr>
        <w:pStyle w:val="4"/>
        <w:numPr>
          <w:numId w:val="0"/>
        </w:numPr>
        <w:ind w:leftChars="0"/>
      </w:pPr>
      <w:r>
        <w:rPr>
          <w:rFonts w:ascii="Times New Roman" w:hAnsi="Times New Roman" w:eastAsia="Times New Roman"/>
          <w:sz w:val="26"/>
        </w:rPr>
        <w:t>Xem Danh sách Thiết bị cá nhân</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3"/>
        <w:gridCol w:w="7319"/>
      </w:tblGrid>
      <w:tr w14:paraId="00E3C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53" w:type="dxa"/>
            <w:shd w:val="clear" w:color="auto" w:fill="D9EAF7"/>
            <w:tcMar>
              <w:top w:w="80" w:type="dxa"/>
              <w:left w:w="100" w:type="dxa"/>
              <w:bottom w:w="80" w:type="dxa"/>
              <w:right w:w="100" w:type="dxa"/>
            </w:tcMar>
            <w:vAlign w:val="center"/>
          </w:tcPr>
          <w:p w14:paraId="798FF71D">
            <w:pPr>
              <w:spacing w:before="0" w:after="0" w:line="360" w:lineRule="auto"/>
              <w:jc w:val="center"/>
            </w:pPr>
            <w:r>
              <w:rPr>
                <w:rFonts w:ascii="Times New Roman" w:hAnsi="Times New Roman" w:eastAsia="Times New Roman"/>
                <w:b/>
                <w:sz w:val="26"/>
              </w:rPr>
              <w:t>UseCase</w:t>
            </w:r>
          </w:p>
        </w:tc>
        <w:tc>
          <w:tcPr>
            <w:tcW w:w="7319" w:type="dxa"/>
            <w:shd w:val="clear" w:color="auto" w:fill="D9EAF7"/>
            <w:tcMar>
              <w:top w:w="80" w:type="dxa"/>
              <w:left w:w="100" w:type="dxa"/>
              <w:bottom w:w="80" w:type="dxa"/>
              <w:right w:w="100" w:type="dxa"/>
            </w:tcMar>
            <w:vAlign w:val="center"/>
          </w:tcPr>
          <w:p w14:paraId="2AFC3269">
            <w:pPr>
              <w:spacing w:before="0" w:after="0" w:line="360" w:lineRule="auto"/>
              <w:jc w:val="center"/>
            </w:pPr>
            <w:r>
              <w:rPr>
                <w:rFonts w:ascii="Times New Roman" w:hAnsi="Times New Roman" w:eastAsia="Times New Roman"/>
                <w:b/>
                <w:sz w:val="26"/>
              </w:rPr>
              <w:t>Nội dung</w:t>
            </w:r>
          </w:p>
        </w:tc>
      </w:tr>
      <w:tr w14:paraId="3585A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53" w:type="dxa"/>
            <w:tcMar>
              <w:top w:w="80" w:type="dxa"/>
              <w:left w:w="100" w:type="dxa"/>
              <w:bottom w:w="80" w:type="dxa"/>
              <w:right w:w="100" w:type="dxa"/>
            </w:tcMar>
            <w:vAlign w:val="center"/>
          </w:tcPr>
          <w:p w14:paraId="629DF095">
            <w:pPr>
              <w:spacing w:before="0" w:after="0" w:line="360" w:lineRule="auto"/>
              <w:jc w:val="both"/>
            </w:pPr>
            <w:r>
              <w:rPr>
                <w:rFonts w:ascii="Times New Roman" w:hAnsi="Times New Roman" w:eastAsia="Times New Roman"/>
                <w:b/>
                <w:sz w:val="26"/>
              </w:rPr>
              <w:t>Tên UseCase</w:t>
            </w:r>
          </w:p>
        </w:tc>
        <w:tc>
          <w:tcPr>
            <w:tcW w:w="7319" w:type="dxa"/>
            <w:tcMar>
              <w:top w:w="80" w:type="dxa"/>
              <w:left w:w="100" w:type="dxa"/>
              <w:bottom w:w="80" w:type="dxa"/>
              <w:right w:w="100" w:type="dxa"/>
            </w:tcMar>
            <w:vAlign w:val="center"/>
          </w:tcPr>
          <w:p w14:paraId="7E807427">
            <w:pPr>
              <w:spacing w:before="0" w:after="0" w:line="360" w:lineRule="auto"/>
              <w:jc w:val="both"/>
            </w:pPr>
            <w:r>
              <w:rPr>
                <w:rFonts w:ascii="Times New Roman" w:hAnsi="Times New Roman" w:eastAsia="Times New Roman"/>
                <w:b/>
                <w:sz w:val="26"/>
              </w:rPr>
              <w:t>Sinh viên xem Danh sách thiết bị của tôi</w:t>
            </w:r>
          </w:p>
        </w:tc>
      </w:tr>
      <w:tr w14:paraId="52574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53" w:type="dxa"/>
            <w:tcMar>
              <w:top w:w="80" w:type="dxa"/>
              <w:left w:w="100" w:type="dxa"/>
              <w:bottom w:w="80" w:type="dxa"/>
              <w:right w:w="100" w:type="dxa"/>
            </w:tcMar>
            <w:vAlign w:val="center"/>
          </w:tcPr>
          <w:p w14:paraId="63D7A05E">
            <w:pPr>
              <w:spacing w:before="0" w:after="0" w:line="360" w:lineRule="auto"/>
              <w:jc w:val="both"/>
            </w:pPr>
            <w:r>
              <w:rPr>
                <w:rFonts w:ascii="Times New Roman" w:hAnsi="Times New Roman" w:eastAsia="Times New Roman"/>
                <w:b/>
                <w:sz w:val="26"/>
              </w:rPr>
              <w:t>Mô tả</w:t>
            </w:r>
          </w:p>
        </w:tc>
        <w:tc>
          <w:tcPr>
            <w:tcW w:w="7319" w:type="dxa"/>
            <w:tcMar>
              <w:top w:w="80" w:type="dxa"/>
              <w:left w:w="100" w:type="dxa"/>
              <w:bottom w:w="80" w:type="dxa"/>
              <w:right w:w="100" w:type="dxa"/>
            </w:tcMar>
            <w:vAlign w:val="center"/>
          </w:tcPr>
          <w:p w14:paraId="2B10E07E">
            <w:pPr>
              <w:spacing w:before="0" w:after="0" w:line="360" w:lineRule="auto"/>
              <w:jc w:val="both"/>
            </w:pPr>
            <w:r>
              <w:rPr>
                <w:rFonts w:ascii="Times New Roman" w:hAnsi="Times New Roman" w:eastAsia="Times New Roman"/>
                <w:sz w:val="26"/>
              </w:rPr>
              <w:t>Sinh viên xem thiết bị đang hoạt động của mình: Tên máy, Hệ điều hành, Trình duyệt và ngày kích hoạt.</w:t>
            </w:r>
          </w:p>
        </w:tc>
      </w:tr>
      <w:tr w14:paraId="4678D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53" w:type="dxa"/>
            <w:tcMar>
              <w:top w:w="80" w:type="dxa"/>
              <w:left w:w="100" w:type="dxa"/>
              <w:bottom w:w="80" w:type="dxa"/>
              <w:right w:w="100" w:type="dxa"/>
            </w:tcMar>
            <w:vAlign w:val="center"/>
          </w:tcPr>
          <w:p w14:paraId="11F6C7F1">
            <w:pPr>
              <w:spacing w:before="0" w:after="0" w:line="360" w:lineRule="auto"/>
              <w:jc w:val="both"/>
            </w:pPr>
            <w:r>
              <w:rPr>
                <w:rFonts w:ascii="Times New Roman" w:hAnsi="Times New Roman" w:eastAsia="Times New Roman"/>
                <w:b/>
                <w:sz w:val="26"/>
              </w:rPr>
              <w:t>Actor</w:t>
            </w:r>
          </w:p>
        </w:tc>
        <w:tc>
          <w:tcPr>
            <w:tcW w:w="7319" w:type="dxa"/>
            <w:tcMar>
              <w:top w:w="80" w:type="dxa"/>
              <w:left w:w="100" w:type="dxa"/>
              <w:bottom w:w="80" w:type="dxa"/>
              <w:right w:w="100" w:type="dxa"/>
            </w:tcMar>
            <w:vAlign w:val="center"/>
          </w:tcPr>
          <w:p w14:paraId="76F9E5C3">
            <w:pPr>
              <w:spacing w:before="0" w:after="0" w:line="360" w:lineRule="auto"/>
              <w:jc w:val="both"/>
            </w:pPr>
            <w:r>
              <w:rPr>
                <w:rFonts w:ascii="Times New Roman" w:hAnsi="Times New Roman" w:eastAsia="Times New Roman"/>
                <w:sz w:val="26"/>
              </w:rPr>
              <w:t>Sinh viên.</w:t>
            </w:r>
          </w:p>
        </w:tc>
      </w:tr>
      <w:tr w14:paraId="4DEEC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53" w:type="dxa"/>
            <w:tcMar>
              <w:top w:w="80" w:type="dxa"/>
              <w:left w:w="100" w:type="dxa"/>
              <w:bottom w:w="80" w:type="dxa"/>
              <w:right w:w="100" w:type="dxa"/>
            </w:tcMar>
            <w:vAlign w:val="center"/>
          </w:tcPr>
          <w:p w14:paraId="498BDAE5">
            <w:pPr>
              <w:spacing w:before="0" w:after="0" w:line="360" w:lineRule="auto"/>
              <w:jc w:val="both"/>
            </w:pPr>
            <w:r>
              <w:rPr>
                <w:rFonts w:ascii="Times New Roman" w:hAnsi="Times New Roman" w:eastAsia="Times New Roman"/>
                <w:b/>
                <w:sz w:val="26"/>
              </w:rPr>
              <w:t>Điều kiện kích hoạt</w:t>
            </w:r>
          </w:p>
        </w:tc>
        <w:tc>
          <w:tcPr>
            <w:tcW w:w="7319" w:type="dxa"/>
            <w:tcMar>
              <w:top w:w="80" w:type="dxa"/>
              <w:left w:w="100" w:type="dxa"/>
              <w:bottom w:w="80" w:type="dxa"/>
              <w:right w:w="100" w:type="dxa"/>
            </w:tcMar>
            <w:vAlign w:val="center"/>
          </w:tcPr>
          <w:p w14:paraId="1C5EA5CD">
            <w:pPr>
              <w:spacing w:before="0" w:after="0" w:line="360" w:lineRule="auto"/>
              <w:jc w:val="both"/>
            </w:pPr>
            <w:r>
              <w:rPr>
                <w:rFonts w:ascii="Times New Roman" w:hAnsi="Times New Roman" w:eastAsia="Times New Roman"/>
                <w:sz w:val="26"/>
              </w:rPr>
              <w:t>Sinh viên vào trang Quản lý thiết bị (/dashboard/devices).</w:t>
            </w:r>
          </w:p>
        </w:tc>
      </w:tr>
      <w:tr w14:paraId="7FD49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53" w:type="dxa"/>
            <w:tcMar>
              <w:top w:w="80" w:type="dxa"/>
              <w:left w:w="100" w:type="dxa"/>
              <w:bottom w:w="80" w:type="dxa"/>
              <w:right w:w="100" w:type="dxa"/>
            </w:tcMar>
            <w:vAlign w:val="center"/>
          </w:tcPr>
          <w:p w14:paraId="7E4C6826">
            <w:pPr>
              <w:spacing w:before="0" w:after="0" w:line="360" w:lineRule="auto"/>
              <w:jc w:val="both"/>
            </w:pPr>
            <w:r>
              <w:rPr>
                <w:rFonts w:ascii="Times New Roman" w:hAnsi="Times New Roman" w:eastAsia="Times New Roman"/>
                <w:b/>
                <w:sz w:val="26"/>
              </w:rPr>
              <w:t>Tiền điều kiện</w:t>
            </w:r>
          </w:p>
        </w:tc>
        <w:tc>
          <w:tcPr>
            <w:tcW w:w="7319" w:type="dxa"/>
            <w:tcMar>
              <w:top w:w="80" w:type="dxa"/>
              <w:left w:w="100" w:type="dxa"/>
              <w:bottom w:w="80" w:type="dxa"/>
              <w:right w:w="100" w:type="dxa"/>
            </w:tcMar>
            <w:vAlign w:val="center"/>
          </w:tcPr>
          <w:p w14:paraId="4FF3CB69">
            <w:pPr>
              <w:spacing w:before="0" w:after="0" w:line="360" w:lineRule="auto"/>
              <w:jc w:val="both"/>
            </w:pPr>
            <w:r>
              <w:rPr>
                <w:rFonts w:ascii="Times New Roman" w:hAnsi="Times New Roman" w:eastAsia="Times New Roman"/>
                <w:sz w:val="26"/>
              </w:rPr>
              <w:t>Đã đăng nhập.</w:t>
            </w:r>
          </w:p>
        </w:tc>
      </w:tr>
      <w:tr w14:paraId="0C029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53" w:type="dxa"/>
            <w:tcMar>
              <w:top w:w="80" w:type="dxa"/>
              <w:left w:w="100" w:type="dxa"/>
              <w:bottom w:w="80" w:type="dxa"/>
              <w:right w:w="100" w:type="dxa"/>
            </w:tcMar>
            <w:vAlign w:val="center"/>
          </w:tcPr>
          <w:p w14:paraId="343C922F">
            <w:pPr>
              <w:spacing w:before="0" w:after="0" w:line="360" w:lineRule="auto"/>
              <w:jc w:val="both"/>
            </w:pPr>
            <w:r>
              <w:rPr>
                <w:rFonts w:ascii="Times New Roman" w:hAnsi="Times New Roman" w:eastAsia="Times New Roman"/>
                <w:b/>
                <w:sz w:val="26"/>
              </w:rPr>
              <w:t>Hậu điều kiện</w:t>
            </w:r>
          </w:p>
        </w:tc>
        <w:tc>
          <w:tcPr>
            <w:tcW w:w="7319" w:type="dxa"/>
            <w:tcMar>
              <w:top w:w="80" w:type="dxa"/>
              <w:left w:w="100" w:type="dxa"/>
              <w:bottom w:w="80" w:type="dxa"/>
              <w:right w:w="100" w:type="dxa"/>
            </w:tcMar>
            <w:vAlign w:val="center"/>
          </w:tcPr>
          <w:p w14:paraId="1C27110E">
            <w:pPr>
              <w:spacing w:before="0" w:after="0" w:line="360" w:lineRule="auto"/>
              <w:jc w:val="both"/>
            </w:pPr>
            <w:r>
              <w:rPr>
                <w:rFonts w:ascii="Times New Roman" w:hAnsi="Times New Roman" w:eastAsia="Times New Roman"/>
                <w:sz w:val="26"/>
              </w:rPr>
              <w:t>Hiển thị danh sách thiết bị kèm trạng thái: ACTIVE, PENDING, REVOKED.</w:t>
            </w:r>
          </w:p>
        </w:tc>
      </w:tr>
      <w:tr w14:paraId="00AE4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53" w:type="dxa"/>
            <w:tcMar>
              <w:top w:w="80" w:type="dxa"/>
              <w:left w:w="100" w:type="dxa"/>
              <w:bottom w:w="80" w:type="dxa"/>
              <w:right w:w="100" w:type="dxa"/>
            </w:tcMar>
            <w:vAlign w:val="center"/>
          </w:tcPr>
          <w:p w14:paraId="55D10EBE">
            <w:pPr>
              <w:spacing w:before="0" w:after="0" w:line="360" w:lineRule="auto"/>
              <w:jc w:val="both"/>
            </w:pPr>
            <w:r>
              <w:rPr>
                <w:rFonts w:ascii="Times New Roman" w:hAnsi="Times New Roman" w:eastAsia="Times New Roman"/>
                <w:b/>
                <w:sz w:val="26"/>
              </w:rPr>
              <w:t>Luồng sự kiện chính</w:t>
            </w:r>
          </w:p>
        </w:tc>
        <w:tc>
          <w:tcPr>
            <w:tcW w:w="7319" w:type="dxa"/>
            <w:tcMar>
              <w:top w:w="80" w:type="dxa"/>
              <w:left w:w="100" w:type="dxa"/>
              <w:bottom w:w="80" w:type="dxa"/>
              <w:right w:w="100" w:type="dxa"/>
            </w:tcMar>
            <w:vAlign w:val="center"/>
          </w:tcPr>
          <w:p w14:paraId="04E3DA8F">
            <w:pPr>
              <w:spacing w:before="0" w:after="0" w:line="360" w:lineRule="auto"/>
              <w:jc w:val="both"/>
            </w:pPr>
            <w:r>
              <w:rPr>
                <w:rFonts w:ascii="Times New Roman" w:hAnsi="Times New Roman" w:eastAsia="Times New Roman"/>
                <w:sz w:val="26"/>
              </w:rPr>
              <w:t>1. Sinh viên mở trang Thiết bị.</w:t>
            </w:r>
            <w:r>
              <w:rPr>
                <w:rFonts w:ascii="Times New Roman" w:hAnsi="Times New Roman" w:eastAsia="Times New Roman"/>
                <w:sz w:val="26"/>
              </w:rPr>
              <w:br w:type="textWrapping"/>
            </w:r>
            <w:r>
              <w:rPr>
                <w:rFonts w:ascii="Times New Roman" w:hAnsi="Times New Roman" w:eastAsia="Times New Roman"/>
                <w:sz w:val="26"/>
              </w:rPr>
              <w:t>2. Hệ thống hiển thị thẻ thông tin thiết bị đang liên kết.</w:t>
            </w:r>
            <w:r>
              <w:rPr>
                <w:rFonts w:ascii="Times New Roman" w:hAnsi="Times New Roman" w:eastAsia="Times New Roman"/>
                <w:sz w:val="26"/>
              </w:rPr>
              <w:br w:type="textWrapping"/>
            </w:r>
            <w:r>
              <w:rPr>
                <w:rFonts w:ascii="Times New Roman" w:hAnsi="Times New Roman" w:eastAsia="Times New Roman"/>
                <w:sz w:val="26"/>
              </w:rPr>
              <w:t>3. Sinh viên kiểm tra tình trạng máy của mình.</w:t>
            </w:r>
          </w:p>
        </w:tc>
      </w:tr>
      <w:tr w14:paraId="50008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53" w:type="dxa"/>
            <w:tcMar>
              <w:top w:w="80" w:type="dxa"/>
              <w:left w:w="100" w:type="dxa"/>
              <w:bottom w:w="80" w:type="dxa"/>
              <w:right w:w="100" w:type="dxa"/>
            </w:tcMar>
            <w:vAlign w:val="center"/>
          </w:tcPr>
          <w:p w14:paraId="4766E188">
            <w:pPr>
              <w:spacing w:before="0" w:after="0" w:line="360" w:lineRule="auto"/>
              <w:jc w:val="both"/>
            </w:pPr>
            <w:r>
              <w:rPr>
                <w:rFonts w:ascii="Times New Roman" w:hAnsi="Times New Roman" w:eastAsia="Times New Roman"/>
                <w:b/>
                <w:sz w:val="26"/>
              </w:rPr>
              <w:t>Luồng sự kiện phụ</w:t>
            </w:r>
          </w:p>
        </w:tc>
        <w:tc>
          <w:tcPr>
            <w:tcW w:w="7319" w:type="dxa"/>
            <w:tcMar>
              <w:top w:w="80" w:type="dxa"/>
              <w:left w:w="100" w:type="dxa"/>
              <w:bottom w:w="80" w:type="dxa"/>
              <w:right w:w="100" w:type="dxa"/>
            </w:tcMar>
            <w:vAlign w:val="center"/>
          </w:tcPr>
          <w:p w14:paraId="773C25A3">
            <w:pPr>
              <w:spacing w:before="0" w:after="0" w:line="360" w:lineRule="auto"/>
              <w:jc w:val="both"/>
            </w:pPr>
            <w:r>
              <w:rPr>
                <w:rFonts w:ascii="Times New Roman" w:hAnsi="Times New Roman" w:eastAsia="Times New Roman"/>
                <w:sz w:val="26"/>
              </w:rPr>
              <w:t>Không có.</w:t>
            </w:r>
          </w:p>
        </w:tc>
      </w:tr>
    </w:tbl>
    <w:p w14:paraId="5FE11666">
      <w:pPr>
        <w:pStyle w:val="4"/>
        <w:numPr>
          <w:numId w:val="0"/>
        </w:numPr>
        <w:ind w:leftChars="0"/>
      </w:pPr>
      <w:r>
        <w:rPr>
          <w:rFonts w:ascii="Times New Roman" w:hAnsi="Times New Roman" w:eastAsia="Times New Roman"/>
          <w:sz w:val="26"/>
        </w:rPr>
        <w:t>Gửi Yêu cầu Thay đổi thiết bị điểm danh</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3"/>
        <w:gridCol w:w="7339"/>
      </w:tblGrid>
      <w:tr w14:paraId="323AE5C2">
        <w:tblPrEx>
          <w:tblCellMar>
            <w:top w:w="0" w:type="dxa"/>
            <w:left w:w="108" w:type="dxa"/>
            <w:bottom w:w="0" w:type="dxa"/>
            <w:right w:w="108" w:type="dxa"/>
          </w:tblCellMar>
        </w:tblPrEx>
        <w:trPr>
          <w:cantSplit/>
          <w:jc w:val="center"/>
        </w:trPr>
        <w:tc>
          <w:tcPr>
            <w:tcW w:w="1933" w:type="dxa"/>
            <w:shd w:val="clear" w:color="auto" w:fill="D9EAF7"/>
            <w:tcMar>
              <w:top w:w="80" w:type="dxa"/>
              <w:left w:w="100" w:type="dxa"/>
              <w:bottom w:w="80" w:type="dxa"/>
              <w:right w:w="100" w:type="dxa"/>
            </w:tcMar>
            <w:vAlign w:val="center"/>
          </w:tcPr>
          <w:p w14:paraId="7AB2783E">
            <w:pPr>
              <w:spacing w:before="0" w:after="0" w:line="360" w:lineRule="auto"/>
              <w:jc w:val="center"/>
            </w:pPr>
            <w:r>
              <w:rPr>
                <w:rFonts w:ascii="Times New Roman" w:hAnsi="Times New Roman" w:eastAsia="Times New Roman"/>
                <w:b/>
                <w:sz w:val="26"/>
              </w:rPr>
              <w:t>UseCase</w:t>
            </w:r>
          </w:p>
        </w:tc>
        <w:tc>
          <w:tcPr>
            <w:tcW w:w="7339" w:type="dxa"/>
            <w:shd w:val="clear" w:color="auto" w:fill="D9EAF7"/>
            <w:tcMar>
              <w:top w:w="80" w:type="dxa"/>
              <w:left w:w="100" w:type="dxa"/>
              <w:bottom w:w="80" w:type="dxa"/>
              <w:right w:w="100" w:type="dxa"/>
            </w:tcMar>
            <w:vAlign w:val="center"/>
          </w:tcPr>
          <w:p w14:paraId="02BB5C62">
            <w:pPr>
              <w:spacing w:before="0" w:after="0" w:line="360" w:lineRule="auto"/>
              <w:jc w:val="center"/>
            </w:pPr>
            <w:r>
              <w:rPr>
                <w:rFonts w:ascii="Times New Roman" w:hAnsi="Times New Roman" w:eastAsia="Times New Roman"/>
                <w:b/>
                <w:sz w:val="26"/>
              </w:rPr>
              <w:t>Nội dung</w:t>
            </w:r>
          </w:p>
        </w:tc>
      </w:tr>
      <w:tr w14:paraId="78F13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33" w:type="dxa"/>
            <w:tcMar>
              <w:top w:w="80" w:type="dxa"/>
              <w:left w:w="100" w:type="dxa"/>
              <w:bottom w:w="80" w:type="dxa"/>
              <w:right w:w="100" w:type="dxa"/>
            </w:tcMar>
            <w:vAlign w:val="center"/>
          </w:tcPr>
          <w:p w14:paraId="6E1581BC">
            <w:pPr>
              <w:spacing w:before="0" w:after="0" w:line="360" w:lineRule="auto"/>
              <w:jc w:val="both"/>
            </w:pPr>
            <w:r>
              <w:rPr>
                <w:rFonts w:ascii="Times New Roman" w:hAnsi="Times New Roman" w:eastAsia="Times New Roman"/>
                <w:b/>
                <w:sz w:val="26"/>
              </w:rPr>
              <w:t>Tên UseCase</w:t>
            </w:r>
          </w:p>
        </w:tc>
        <w:tc>
          <w:tcPr>
            <w:tcW w:w="7339" w:type="dxa"/>
            <w:tcMar>
              <w:top w:w="80" w:type="dxa"/>
              <w:left w:w="100" w:type="dxa"/>
              <w:bottom w:w="80" w:type="dxa"/>
              <w:right w:w="100" w:type="dxa"/>
            </w:tcMar>
            <w:vAlign w:val="center"/>
          </w:tcPr>
          <w:p w14:paraId="160F61A0">
            <w:pPr>
              <w:spacing w:before="0" w:after="0" w:line="360" w:lineRule="auto"/>
              <w:jc w:val="both"/>
            </w:pPr>
            <w:r>
              <w:rPr>
                <w:rFonts w:ascii="Times New Roman" w:hAnsi="Times New Roman" w:eastAsia="Times New Roman"/>
                <w:b/>
                <w:sz w:val="26"/>
              </w:rPr>
              <w:t>Gửi yêu cầu Thay đổi thiết bị điểm danh</w:t>
            </w:r>
          </w:p>
        </w:tc>
      </w:tr>
      <w:tr w14:paraId="12B0A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33" w:type="dxa"/>
            <w:tcMar>
              <w:top w:w="80" w:type="dxa"/>
              <w:left w:w="100" w:type="dxa"/>
              <w:bottom w:w="80" w:type="dxa"/>
              <w:right w:w="100" w:type="dxa"/>
            </w:tcMar>
            <w:vAlign w:val="center"/>
          </w:tcPr>
          <w:p w14:paraId="4927C7ED">
            <w:pPr>
              <w:spacing w:before="0" w:after="0" w:line="360" w:lineRule="auto"/>
              <w:jc w:val="both"/>
            </w:pPr>
            <w:r>
              <w:rPr>
                <w:rFonts w:ascii="Times New Roman" w:hAnsi="Times New Roman" w:eastAsia="Times New Roman"/>
                <w:b/>
                <w:sz w:val="26"/>
              </w:rPr>
              <w:t>Mô tả</w:t>
            </w:r>
          </w:p>
        </w:tc>
        <w:tc>
          <w:tcPr>
            <w:tcW w:w="7339" w:type="dxa"/>
            <w:tcMar>
              <w:top w:w="80" w:type="dxa"/>
              <w:left w:w="100" w:type="dxa"/>
              <w:bottom w:w="80" w:type="dxa"/>
              <w:right w:w="100" w:type="dxa"/>
            </w:tcMar>
            <w:vAlign w:val="center"/>
          </w:tcPr>
          <w:p w14:paraId="432C32A4">
            <w:pPr>
              <w:spacing w:before="0" w:after="0" w:line="360" w:lineRule="auto"/>
              <w:jc w:val="both"/>
            </w:pPr>
            <w:r>
              <w:rPr>
                <w:rFonts w:ascii="Times New Roman" w:hAnsi="Times New Roman" w:eastAsia="Times New Roman"/>
                <w:sz w:val="26"/>
              </w:rPr>
              <w:t>Khi đổi điện thoại/máy tính mới, sinh viên đăng nhập trên máy mới và gửi yêu cầu xin duyệt thiết bị kèm lý do.</w:t>
            </w:r>
          </w:p>
        </w:tc>
      </w:tr>
      <w:tr w14:paraId="47C4F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33" w:type="dxa"/>
            <w:tcMar>
              <w:top w:w="80" w:type="dxa"/>
              <w:left w:w="100" w:type="dxa"/>
              <w:bottom w:w="80" w:type="dxa"/>
              <w:right w:w="100" w:type="dxa"/>
            </w:tcMar>
            <w:vAlign w:val="center"/>
          </w:tcPr>
          <w:p w14:paraId="4F14A730">
            <w:pPr>
              <w:spacing w:before="0" w:after="0" w:line="360" w:lineRule="auto"/>
              <w:jc w:val="both"/>
            </w:pPr>
            <w:r>
              <w:rPr>
                <w:rFonts w:ascii="Times New Roman" w:hAnsi="Times New Roman" w:eastAsia="Times New Roman"/>
                <w:b/>
                <w:sz w:val="26"/>
              </w:rPr>
              <w:t>Actor</w:t>
            </w:r>
          </w:p>
        </w:tc>
        <w:tc>
          <w:tcPr>
            <w:tcW w:w="7339" w:type="dxa"/>
            <w:tcMar>
              <w:top w:w="80" w:type="dxa"/>
              <w:left w:w="100" w:type="dxa"/>
              <w:bottom w:w="80" w:type="dxa"/>
              <w:right w:w="100" w:type="dxa"/>
            </w:tcMar>
            <w:vAlign w:val="center"/>
          </w:tcPr>
          <w:p w14:paraId="7229C1D9">
            <w:pPr>
              <w:spacing w:before="0" w:after="0" w:line="360" w:lineRule="auto"/>
              <w:jc w:val="both"/>
            </w:pPr>
            <w:r>
              <w:rPr>
                <w:rFonts w:ascii="Times New Roman" w:hAnsi="Times New Roman" w:eastAsia="Times New Roman"/>
                <w:sz w:val="26"/>
              </w:rPr>
              <w:t>Sinh viên.</w:t>
            </w:r>
          </w:p>
        </w:tc>
      </w:tr>
      <w:tr w14:paraId="5FA2E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33" w:type="dxa"/>
            <w:tcMar>
              <w:top w:w="80" w:type="dxa"/>
              <w:left w:w="100" w:type="dxa"/>
              <w:bottom w:w="80" w:type="dxa"/>
              <w:right w:w="100" w:type="dxa"/>
            </w:tcMar>
            <w:vAlign w:val="center"/>
          </w:tcPr>
          <w:p w14:paraId="1BB6144A">
            <w:pPr>
              <w:spacing w:before="0" w:after="0" w:line="360" w:lineRule="auto"/>
              <w:jc w:val="both"/>
            </w:pPr>
            <w:r>
              <w:rPr>
                <w:rFonts w:ascii="Times New Roman" w:hAnsi="Times New Roman" w:eastAsia="Times New Roman"/>
                <w:b/>
                <w:sz w:val="26"/>
              </w:rPr>
              <w:t>Điều kiện kích hoạt</w:t>
            </w:r>
          </w:p>
        </w:tc>
        <w:tc>
          <w:tcPr>
            <w:tcW w:w="7339" w:type="dxa"/>
            <w:tcMar>
              <w:top w:w="80" w:type="dxa"/>
              <w:left w:w="100" w:type="dxa"/>
              <w:bottom w:w="80" w:type="dxa"/>
              <w:right w:w="100" w:type="dxa"/>
            </w:tcMar>
            <w:vAlign w:val="center"/>
          </w:tcPr>
          <w:p w14:paraId="24F83CBB">
            <w:pPr>
              <w:spacing w:before="0" w:after="0" w:line="360" w:lineRule="auto"/>
              <w:jc w:val="both"/>
            </w:pPr>
            <w:r>
              <w:rPr>
                <w:rFonts w:ascii="Times New Roman" w:hAnsi="Times New Roman" w:eastAsia="Times New Roman"/>
                <w:sz w:val="26"/>
              </w:rPr>
              <w:t>Sinh viên đổi máy và bị hệ thống chặn điểm danh trên máy mới.</w:t>
            </w:r>
          </w:p>
        </w:tc>
      </w:tr>
      <w:tr w14:paraId="67640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33" w:type="dxa"/>
            <w:tcMar>
              <w:top w:w="80" w:type="dxa"/>
              <w:left w:w="100" w:type="dxa"/>
              <w:bottom w:w="80" w:type="dxa"/>
              <w:right w:w="100" w:type="dxa"/>
            </w:tcMar>
            <w:vAlign w:val="center"/>
          </w:tcPr>
          <w:p w14:paraId="37656DE1">
            <w:pPr>
              <w:spacing w:before="0" w:after="0" w:line="360" w:lineRule="auto"/>
              <w:jc w:val="both"/>
            </w:pPr>
            <w:r>
              <w:rPr>
                <w:rFonts w:ascii="Times New Roman" w:hAnsi="Times New Roman" w:eastAsia="Times New Roman"/>
                <w:b/>
                <w:sz w:val="26"/>
              </w:rPr>
              <w:t>Tiền điều kiện</w:t>
            </w:r>
          </w:p>
        </w:tc>
        <w:tc>
          <w:tcPr>
            <w:tcW w:w="7339" w:type="dxa"/>
            <w:tcMar>
              <w:top w:w="80" w:type="dxa"/>
              <w:left w:w="100" w:type="dxa"/>
              <w:bottom w:w="80" w:type="dxa"/>
              <w:right w:w="100" w:type="dxa"/>
            </w:tcMar>
            <w:vAlign w:val="center"/>
          </w:tcPr>
          <w:p w14:paraId="24339BBC">
            <w:pPr>
              <w:spacing w:before="0" w:after="0" w:line="360" w:lineRule="auto"/>
              <w:jc w:val="both"/>
            </w:pPr>
            <w:r>
              <w:rPr>
                <w:rFonts w:ascii="Times New Roman" w:hAnsi="Times New Roman" w:eastAsia="Times New Roman"/>
                <w:sz w:val="26"/>
              </w:rPr>
              <w:t>Thiết bị mới chưa được kích hoạt.</w:t>
            </w:r>
          </w:p>
        </w:tc>
      </w:tr>
      <w:tr w14:paraId="0A5A0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33" w:type="dxa"/>
            <w:tcMar>
              <w:top w:w="80" w:type="dxa"/>
              <w:left w:w="100" w:type="dxa"/>
              <w:bottom w:w="80" w:type="dxa"/>
              <w:right w:w="100" w:type="dxa"/>
            </w:tcMar>
            <w:vAlign w:val="center"/>
          </w:tcPr>
          <w:p w14:paraId="6BD0C223">
            <w:pPr>
              <w:spacing w:before="0" w:after="0" w:line="360" w:lineRule="auto"/>
              <w:jc w:val="both"/>
            </w:pPr>
            <w:r>
              <w:rPr>
                <w:rFonts w:ascii="Times New Roman" w:hAnsi="Times New Roman" w:eastAsia="Times New Roman"/>
                <w:b/>
                <w:sz w:val="26"/>
              </w:rPr>
              <w:t>Hậu điều kiện</w:t>
            </w:r>
          </w:p>
        </w:tc>
        <w:tc>
          <w:tcPr>
            <w:tcW w:w="7339" w:type="dxa"/>
            <w:tcMar>
              <w:top w:w="80" w:type="dxa"/>
              <w:left w:w="100" w:type="dxa"/>
              <w:bottom w:w="80" w:type="dxa"/>
              <w:right w:w="100" w:type="dxa"/>
            </w:tcMar>
            <w:vAlign w:val="center"/>
          </w:tcPr>
          <w:p w14:paraId="5BF7AB55">
            <w:pPr>
              <w:spacing w:before="0" w:after="0" w:line="360" w:lineRule="auto"/>
              <w:jc w:val="both"/>
            </w:pPr>
            <w:r>
              <w:rPr>
                <w:rFonts w:ascii="Times New Roman" w:hAnsi="Times New Roman" w:eastAsia="Times New Roman"/>
                <w:sz w:val="26"/>
              </w:rPr>
              <w:t>Thiết bị mới được ghi nhận vào devices ở trạng thái PENDING.</w:t>
            </w:r>
          </w:p>
        </w:tc>
      </w:tr>
      <w:tr w14:paraId="5910F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33" w:type="dxa"/>
            <w:tcMar>
              <w:top w:w="80" w:type="dxa"/>
              <w:left w:w="100" w:type="dxa"/>
              <w:bottom w:w="80" w:type="dxa"/>
              <w:right w:w="100" w:type="dxa"/>
            </w:tcMar>
            <w:vAlign w:val="center"/>
          </w:tcPr>
          <w:p w14:paraId="335033A7">
            <w:pPr>
              <w:spacing w:before="0" w:after="0" w:line="360" w:lineRule="auto"/>
              <w:jc w:val="both"/>
            </w:pPr>
            <w:r>
              <w:rPr>
                <w:rFonts w:ascii="Times New Roman" w:hAnsi="Times New Roman" w:eastAsia="Times New Roman"/>
                <w:b/>
                <w:sz w:val="26"/>
              </w:rPr>
              <w:t>Luồng sự kiện chính</w:t>
            </w:r>
          </w:p>
        </w:tc>
        <w:tc>
          <w:tcPr>
            <w:tcW w:w="7339" w:type="dxa"/>
            <w:tcMar>
              <w:top w:w="80" w:type="dxa"/>
              <w:left w:w="100" w:type="dxa"/>
              <w:bottom w:w="80" w:type="dxa"/>
              <w:right w:w="100" w:type="dxa"/>
            </w:tcMar>
            <w:vAlign w:val="center"/>
          </w:tcPr>
          <w:p w14:paraId="2398AB23">
            <w:pPr>
              <w:spacing w:before="0" w:after="0" w:line="360" w:lineRule="auto"/>
              <w:jc w:val="both"/>
            </w:pPr>
            <w:r>
              <w:rPr>
                <w:rFonts w:ascii="Times New Roman" w:hAnsi="Times New Roman" w:eastAsia="Times New Roman"/>
                <w:sz w:val="26"/>
              </w:rPr>
              <w:t>1. Sinh viên đăng nhập trên máy mới → Vào mục Quản lý thiết bị.</w:t>
            </w:r>
            <w:r>
              <w:rPr>
                <w:rFonts w:ascii="Times New Roman" w:hAnsi="Times New Roman" w:eastAsia="Times New Roman"/>
                <w:sz w:val="26"/>
              </w:rPr>
              <w:br w:type="textWrapping"/>
            </w:r>
            <w:r>
              <w:rPr>
                <w:rFonts w:ascii="Times New Roman" w:hAnsi="Times New Roman" w:eastAsia="Times New Roman"/>
                <w:sz w:val="26"/>
              </w:rPr>
              <w:t>2. Nhấn nút "Đăng ký thiết bị này".</w:t>
            </w:r>
            <w:r>
              <w:rPr>
                <w:rFonts w:ascii="Times New Roman" w:hAnsi="Times New Roman" w:eastAsia="Times New Roman"/>
                <w:sz w:val="26"/>
              </w:rPr>
              <w:br w:type="textWrapping"/>
            </w:r>
            <w:r>
              <w:rPr>
                <w:rFonts w:ascii="Times New Roman" w:hAnsi="Times New Roman" w:eastAsia="Times New Roman"/>
                <w:sz w:val="26"/>
              </w:rPr>
              <w:t xml:space="preserve">3. Nhập lý do xin đổi máy (vd: </w:t>
            </w:r>
            <w:r>
              <w:rPr>
                <w:rFonts w:ascii="Times New Roman" w:hAnsi="Times New Roman" w:eastAsia="Times New Roman"/>
                <w:i/>
                <w:sz w:val="26"/>
              </w:rPr>
              <w:t>"Điện thoại cũ bị hỏng màn hình"</w:t>
            </w:r>
            <w:r>
              <w:rPr>
                <w:rFonts w:ascii="Times New Roman" w:hAnsi="Times New Roman" w:eastAsia="Times New Roman"/>
                <w:sz w:val="26"/>
              </w:rPr>
              <w:t>).</w:t>
            </w:r>
            <w:r>
              <w:rPr>
                <w:rFonts w:ascii="Times New Roman" w:hAnsi="Times New Roman" w:eastAsia="Times New Roman"/>
                <w:sz w:val="26"/>
              </w:rPr>
              <w:br w:type="textWrapping"/>
            </w:r>
            <w:r>
              <w:rPr>
                <w:rFonts w:ascii="Times New Roman" w:hAnsi="Times New Roman" w:eastAsia="Times New Roman"/>
                <w:sz w:val="26"/>
              </w:rPr>
              <w:t>4. Nhấn "Gửi yêu cầu".</w:t>
            </w:r>
            <w:r>
              <w:rPr>
                <w:rFonts w:ascii="Times New Roman" w:hAnsi="Times New Roman" w:eastAsia="Times New Roman"/>
                <w:sz w:val="26"/>
              </w:rPr>
              <w:br w:type="textWrapping"/>
            </w:r>
            <w:r>
              <w:rPr>
                <w:rFonts w:ascii="Times New Roman" w:hAnsi="Times New Roman" w:eastAsia="Times New Roman"/>
                <w:sz w:val="26"/>
              </w:rPr>
              <w:t>5. Thiết bị mới lưu với trạng thái PENDING chờ Giảng viên/Admin duyệt.</w:t>
            </w:r>
          </w:p>
        </w:tc>
      </w:tr>
      <w:tr w14:paraId="400D7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33" w:type="dxa"/>
            <w:tcMar>
              <w:top w:w="80" w:type="dxa"/>
              <w:left w:w="100" w:type="dxa"/>
              <w:bottom w:w="80" w:type="dxa"/>
              <w:right w:w="100" w:type="dxa"/>
            </w:tcMar>
            <w:vAlign w:val="center"/>
          </w:tcPr>
          <w:p w14:paraId="5184FF2D">
            <w:pPr>
              <w:spacing w:before="0" w:after="0" w:line="360" w:lineRule="auto"/>
              <w:jc w:val="both"/>
            </w:pPr>
            <w:r>
              <w:rPr>
                <w:rFonts w:ascii="Times New Roman" w:hAnsi="Times New Roman" w:eastAsia="Times New Roman"/>
                <w:b/>
                <w:sz w:val="26"/>
              </w:rPr>
              <w:t>Luồng sự kiện phụ</w:t>
            </w:r>
          </w:p>
        </w:tc>
        <w:tc>
          <w:tcPr>
            <w:tcW w:w="7339" w:type="dxa"/>
            <w:tcMar>
              <w:top w:w="80" w:type="dxa"/>
              <w:left w:w="100" w:type="dxa"/>
              <w:bottom w:w="80" w:type="dxa"/>
              <w:right w:w="100" w:type="dxa"/>
            </w:tcMar>
            <w:vAlign w:val="center"/>
          </w:tcPr>
          <w:p w14:paraId="5215D111">
            <w:pPr>
              <w:spacing w:before="0" w:after="0" w:line="360" w:lineRule="auto"/>
              <w:jc w:val="both"/>
            </w:pPr>
            <w:r>
              <w:rPr>
                <w:rFonts w:ascii="Times New Roman" w:hAnsi="Times New Roman" w:eastAsia="Times New Roman"/>
                <w:sz w:val="26"/>
              </w:rPr>
              <w:t>3a. Đã có một yêu cầu PENDING đang chờ → Không cho gửi thêm yêu cầu mới.</w:t>
            </w:r>
          </w:p>
        </w:tc>
      </w:tr>
    </w:tbl>
    <w:p w14:paraId="28CBB20B">
      <w:pPr>
        <w:pStyle w:val="4"/>
        <w:numPr>
          <w:numId w:val="0"/>
        </w:numPr>
        <w:ind w:leftChars="0"/>
      </w:pPr>
      <w:r>
        <w:rPr>
          <w:rFonts w:ascii="Times New Roman" w:hAnsi="Times New Roman" w:eastAsia="Times New Roman"/>
          <w:sz w:val="26"/>
        </w:rPr>
        <w:t>Xét duyệt Yêu cầu Thay đổi thiết bị</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3"/>
        <w:gridCol w:w="7349"/>
      </w:tblGrid>
      <w:tr w14:paraId="4D554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3" w:type="dxa"/>
            <w:shd w:val="clear" w:color="auto" w:fill="D9EAF7"/>
            <w:tcMar>
              <w:top w:w="80" w:type="dxa"/>
              <w:left w:w="100" w:type="dxa"/>
              <w:bottom w:w="80" w:type="dxa"/>
              <w:right w:w="100" w:type="dxa"/>
            </w:tcMar>
            <w:vAlign w:val="center"/>
          </w:tcPr>
          <w:p w14:paraId="555E4CA3">
            <w:pPr>
              <w:spacing w:before="0" w:after="0" w:line="360" w:lineRule="auto"/>
              <w:jc w:val="center"/>
            </w:pPr>
            <w:r>
              <w:rPr>
                <w:rFonts w:ascii="Times New Roman" w:hAnsi="Times New Roman" w:eastAsia="Times New Roman"/>
                <w:b/>
                <w:sz w:val="26"/>
              </w:rPr>
              <w:t>UseCase</w:t>
            </w:r>
          </w:p>
        </w:tc>
        <w:tc>
          <w:tcPr>
            <w:tcW w:w="7349" w:type="dxa"/>
            <w:shd w:val="clear" w:color="auto" w:fill="D9EAF7"/>
            <w:tcMar>
              <w:top w:w="80" w:type="dxa"/>
              <w:left w:w="100" w:type="dxa"/>
              <w:bottom w:w="80" w:type="dxa"/>
              <w:right w:w="100" w:type="dxa"/>
            </w:tcMar>
            <w:vAlign w:val="center"/>
          </w:tcPr>
          <w:p w14:paraId="329C54B3">
            <w:pPr>
              <w:spacing w:before="0" w:after="0" w:line="360" w:lineRule="auto"/>
              <w:jc w:val="center"/>
            </w:pPr>
            <w:r>
              <w:rPr>
                <w:rFonts w:ascii="Times New Roman" w:hAnsi="Times New Roman" w:eastAsia="Times New Roman"/>
                <w:b/>
                <w:sz w:val="26"/>
              </w:rPr>
              <w:t>Nội dung</w:t>
            </w:r>
          </w:p>
        </w:tc>
      </w:tr>
      <w:tr w14:paraId="71EB0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3" w:type="dxa"/>
            <w:tcMar>
              <w:top w:w="80" w:type="dxa"/>
              <w:left w:w="100" w:type="dxa"/>
              <w:bottom w:w="80" w:type="dxa"/>
              <w:right w:w="100" w:type="dxa"/>
            </w:tcMar>
            <w:vAlign w:val="center"/>
          </w:tcPr>
          <w:p w14:paraId="70E3A15E">
            <w:pPr>
              <w:spacing w:before="0" w:after="0" w:line="360" w:lineRule="auto"/>
              <w:jc w:val="both"/>
            </w:pPr>
            <w:r>
              <w:rPr>
                <w:rFonts w:ascii="Times New Roman" w:hAnsi="Times New Roman" w:eastAsia="Times New Roman"/>
                <w:b/>
                <w:sz w:val="26"/>
              </w:rPr>
              <w:t>Tên UseCase</w:t>
            </w:r>
          </w:p>
        </w:tc>
        <w:tc>
          <w:tcPr>
            <w:tcW w:w="7349" w:type="dxa"/>
            <w:tcMar>
              <w:top w:w="80" w:type="dxa"/>
              <w:left w:w="100" w:type="dxa"/>
              <w:bottom w:w="80" w:type="dxa"/>
              <w:right w:w="100" w:type="dxa"/>
            </w:tcMar>
            <w:vAlign w:val="center"/>
          </w:tcPr>
          <w:p w14:paraId="7F5E8D19">
            <w:pPr>
              <w:spacing w:before="0" w:after="0" w:line="360" w:lineRule="auto"/>
              <w:jc w:val="both"/>
            </w:pPr>
            <w:r>
              <w:rPr>
                <w:rFonts w:ascii="Times New Roman" w:hAnsi="Times New Roman" w:eastAsia="Times New Roman"/>
                <w:b/>
                <w:sz w:val="26"/>
              </w:rPr>
              <w:t>Xét duyệt yêu cầu Thay đổi thiết bị của sinh viên</w:t>
            </w:r>
          </w:p>
        </w:tc>
      </w:tr>
      <w:tr w14:paraId="0219C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3" w:type="dxa"/>
            <w:tcMar>
              <w:top w:w="80" w:type="dxa"/>
              <w:left w:w="100" w:type="dxa"/>
              <w:bottom w:w="80" w:type="dxa"/>
              <w:right w:w="100" w:type="dxa"/>
            </w:tcMar>
            <w:vAlign w:val="center"/>
          </w:tcPr>
          <w:p w14:paraId="0E47A60D">
            <w:pPr>
              <w:spacing w:before="0" w:after="0" w:line="360" w:lineRule="auto"/>
              <w:jc w:val="both"/>
            </w:pPr>
            <w:r>
              <w:rPr>
                <w:rFonts w:ascii="Times New Roman" w:hAnsi="Times New Roman" w:eastAsia="Times New Roman"/>
                <w:b/>
                <w:sz w:val="26"/>
              </w:rPr>
              <w:t>Mô tả</w:t>
            </w:r>
          </w:p>
        </w:tc>
        <w:tc>
          <w:tcPr>
            <w:tcW w:w="7349" w:type="dxa"/>
            <w:tcMar>
              <w:top w:w="80" w:type="dxa"/>
              <w:left w:w="100" w:type="dxa"/>
              <w:bottom w:w="80" w:type="dxa"/>
              <w:right w:w="100" w:type="dxa"/>
            </w:tcMar>
            <w:vAlign w:val="center"/>
          </w:tcPr>
          <w:p w14:paraId="30C36BC2">
            <w:pPr>
              <w:spacing w:before="0" w:after="0" w:line="360" w:lineRule="auto"/>
              <w:jc w:val="both"/>
            </w:pPr>
            <w:r>
              <w:rPr>
                <w:rFonts w:ascii="Times New Roman" w:hAnsi="Times New Roman" w:eastAsia="Times New Roman"/>
                <w:sz w:val="26"/>
              </w:rPr>
              <w:t>Giảng viên hoặc Admin xác minh lý do đổi máy của sinh viên và bấm Duyệt (kích hoạt máy mới, hủy máy cũ) hoặc Từ chối.</w:t>
            </w:r>
          </w:p>
        </w:tc>
      </w:tr>
      <w:tr w14:paraId="67F89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3" w:type="dxa"/>
            <w:tcMar>
              <w:top w:w="80" w:type="dxa"/>
              <w:left w:w="100" w:type="dxa"/>
              <w:bottom w:w="80" w:type="dxa"/>
              <w:right w:w="100" w:type="dxa"/>
            </w:tcMar>
            <w:vAlign w:val="center"/>
          </w:tcPr>
          <w:p w14:paraId="46324475">
            <w:pPr>
              <w:spacing w:before="0" w:after="0" w:line="360" w:lineRule="auto"/>
              <w:jc w:val="both"/>
            </w:pPr>
            <w:r>
              <w:rPr>
                <w:rFonts w:ascii="Times New Roman" w:hAnsi="Times New Roman" w:eastAsia="Times New Roman"/>
                <w:b/>
                <w:sz w:val="26"/>
              </w:rPr>
              <w:t>Actor</w:t>
            </w:r>
          </w:p>
        </w:tc>
        <w:tc>
          <w:tcPr>
            <w:tcW w:w="7349" w:type="dxa"/>
            <w:tcMar>
              <w:top w:w="80" w:type="dxa"/>
              <w:left w:w="100" w:type="dxa"/>
              <w:bottom w:w="80" w:type="dxa"/>
              <w:right w:w="100" w:type="dxa"/>
            </w:tcMar>
            <w:vAlign w:val="center"/>
          </w:tcPr>
          <w:p w14:paraId="414C39EA">
            <w:pPr>
              <w:spacing w:before="0" w:after="0" w:line="360" w:lineRule="auto"/>
              <w:jc w:val="both"/>
            </w:pPr>
            <w:r>
              <w:rPr>
                <w:rFonts w:ascii="Times New Roman" w:hAnsi="Times New Roman" w:eastAsia="Times New Roman"/>
                <w:sz w:val="26"/>
              </w:rPr>
              <w:t>Giảng viên, Quản trị viên.</w:t>
            </w:r>
          </w:p>
        </w:tc>
      </w:tr>
      <w:tr w14:paraId="190A1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3" w:type="dxa"/>
            <w:tcMar>
              <w:top w:w="80" w:type="dxa"/>
              <w:left w:w="100" w:type="dxa"/>
              <w:bottom w:w="80" w:type="dxa"/>
              <w:right w:w="100" w:type="dxa"/>
            </w:tcMar>
            <w:vAlign w:val="center"/>
          </w:tcPr>
          <w:p w14:paraId="7ACD1DF3">
            <w:pPr>
              <w:spacing w:before="0" w:after="0" w:line="360" w:lineRule="auto"/>
              <w:jc w:val="both"/>
            </w:pPr>
            <w:r>
              <w:rPr>
                <w:rFonts w:ascii="Times New Roman" w:hAnsi="Times New Roman" w:eastAsia="Times New Roman"/>
                <w:b/>
                <w:sz w:val="26"/>
              </w:rPr>
              <w:t>Điều kiện kích hoạt</w:t>
            </w:r>
          </w:p>
        </w:tc>
        <w:tc>
          <w:tcPr>
            <w:tcW w:w="7349" w:type="dxa"/>
            <w:tcMar>
              <w:top w:w="80" w:type="dxa"/>
              <w:left w:w="100" w:type="dxa"/>
              <w:bottom w:w="80" w:type="dxa"/>
              <w:right w:w="100" w:type="dxa"/>
            </w:tcMar>
            <w:vAlign w:val="center"/>
          </w:tcPr>
          <w:p w14:paraId="73D9DC87">
            <w:pPr>
              <w:spacing w:before="0" w:after="0" w:line="360" w:lineRule="auto"/>
              <w:jc w:val="both"/>
            </w:pPr>
            <w:r>
              <w:rPr>
                <w:rFonts w:ascii="Times New Roman" w:hAnsi="Times New Roman" w:eastAsia="Times New Roman"/>
                <w:sz w:val="26"/>
              </w:rPr>
              <w:t>Có yêu cầu đổi thiết bị nằm trong tab "Chờ phê duyệt".</w:t>
            </w:r>
          </w:p>
        </w:tc>
      </w:tr>
      <w:tr w14:paraId="37040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3" w:type="dxa"/>
            <w:tcMar>
              <w:top w:w="80" w:type="dxa"/>
              <w:left w:w="100" w:type="dxa"/>
              <w:bottom w:w="80" w:type="dxa"/>
              <w:right w:w="100" w:type="dxa"/>
            </w:tcMar>
            <w:vAlign w:val="center"/>
          </w:tcPr>
          <w:p w14:paraId="7E6294BB">
            <w:pPr>
              <w:spacing w:before="0" w:after="0" w:line="360" w:lineRule="auto"/>
              <w:jc w:val="both"/>
            </w:pPr>
            <w:r>
              <w:rPr>
                <w:rFonts w:ascii="Times New Roman" w:hAnsi="Times New Roman" w:eastAsia="Times New Roman"/>
                <w:b/>
                <w:sz w:val="26"/>
              </w:rPr>
              <w:t>Tiền điều kiện</w:t>
            </w:r>
          </w:p>
        </w:tc>
        <w:tc>
          <w:tcPr>
            <w:tcW w:w="7349" w:type="dxa"/>
            <w:tcMar>
              <w:top w:w="80" w:type="dxa"/>
              <w:left w:w="100" w:type="dxa"/>
              <w:bottom w:w="80" w:type="dxa"/>
              <w:right w:w="100" w:type="dxa"/>
            </w:tcMar>
            <w:vAlign w:val="center"/>
          </w:tcPr>
          <w:p w14:paraId="6D4DC544">
            <w:pPr>
              <w:spacing w:before="0" w:after="0" w:line="360" w:lineRule="auto"/>
              <w:jc w:val="both"/>
            </w:pPr>
            <w:r>
              <w:rPr>
                <w:rFonts w:ascii="Times New Roman" w:hAnsi="Times New Roman" w:eastAsia="Times New Roman"/>
                <w:sz w:val="26"/>
              </w:rPr>
              <w:t>Thiết bị đang ở trạng thái PENDING.</w:t>
            </w:r>
          </w:p>
        </w:tc>
      </w:tr>
      <w:tr w14:paraId="1DE86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3" w:type="dxa"/>
            <w:tcMar>
              <w:top w:w="80" w:type="dxa"/>
              <w:left w:w="100" w:type="dxa"/>
              <w:bottom w:w="80" w:type="dxa"/>
              <w:right w:w="100" w:type="dxa"/>
            </w:tcMar>
            <w:vAlign w:val="center"/>
          </w:tcPr>
          <w:p w14:paraId="79063957">
            <w:pPr>
              <w:spacing w:before="0" w:after="0" w:line="360" w:lineRule="auto"/>
              <w:jc w:val="both"/>
            </w:pPr>
            <w:r>
              <w:rPr>
                <w:rFonts w:ascii="Times New Roman" w:hAnsi="Times New Roman" w:eastAsia="Times New Roman"/>
                <w:b/>
                <w:sz w:val="26"/>
              </w:rPr>
              <w:t>Hậu điều kiện</w:t>
            </w:r>
          </w:p>
        </w:tc>
        <w:tc>
          <w:tcPr>
            <w:tcW w:w="7349" w:type="dxa"/>
            <w:tcMar>
              <w:top w:w="80" w:type="dxa"/>
              <w:left w:w="100" w:type="dxa"/>
              <w:bottom w:w="80" w:type="dxa"/>
              <w:right w:w="100" w:type="dxa"/>
            </w:tcMar>
            <w:vAlign w:val="center"/>
          </w:tcPr>
          <w:p w14:paraId="6E851608">
            <w:pPr>
              <w:spacing w:before="0" w:after="0" w:line="360" w:lineRule="auto"/>
              <w:jc w:val="both"/>
            </w:pPr>
            <w:r>
              <w:rPr>
                <w:rFonts w:ascii="Times New Roman" w:hAnsi="Times New Roman" w:eastAsia="Times New Roman"/>
                <w:sz w:val="26"/>
              </w:rPr>
              <w:t>Máy cũ chuyển sang REVOKED; máy mới chuyển sang ACTIVE.</w:t>
            </w:r>
          </w:p>
        </w:tc>
      </w:tr>
      <w:tr w14:paraId="756D7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3" w:type="dxa"/>
            <w:tcMar>
              <w:top w:w="80" w:type="dxa"/>
              <w:left w:w="100" w:type="dxa"/>
              <w:bottom w:w="80" w:type="dxa"/>
              <w:right w:w="100" w:type="dxa"/>
            </w:tcMar>
            <w:vAlign w:val="center"/>
          </w:tcPr>
          <w:p w14:paraId="4E555B88">
            <w:pPr>
              <w:spacing w:before="0" w:after="0" w:line="360" w:lineRule="auto"/>
              <w:jc w:val="both"/>
            </w:pPr>
            <w:r>
              <w:rPr>
                <w:rFonts w:ascii="Times New Roman" w:hAnsi="Times New Roman" w:eastAsia="Times New Roman"/>
                <w:b/>
                <w:sz w:val="26"/>
              </w:rPr>
              <w:t>Luồng sự kiện chính</w:t>
            </w:r>
          </w:p>
        </w:tc>
        <w:tc>
          <w:tcPr>
            <w:tcW w:w="7349" w:type="dxa"/>
            <w:tcMar>
              <w:top w:w="80" w:type="dxa"/>
              <w:left w:w="100" w:type="dxa"/>
              <w:bottom w:w="80" w:type="dxa"/>
              <w:right w:w="100" w:type="dxa"/>
            </w:tcMar>
            <w:vAlign w:val="center"/>
          </w:tcPr>
          <w:p w14:paraId="4549AD1A">
            <w:pPr>
              <w:spacing w:before="0" w:after="0" w:line="360" w:lineRule="auto"/>
              <w:jc w:val="both"/>
            </w:pPr>
            <w:r>
              <w:rPr>
                <w:rFonts w:ascii="Times New Roman" w:hAnsi="Times New Roman" w:eastAsia="Times New Roman"/>
                <w:sz w:val="26"/>
              </w:rPr>
              <w:t>1. Giảng viên/Admin mở trang Thiết bị → Tab "Chờ duyệt".</w:t>
            </w:r>
            <w:r>
              <w:rPr>
                <w:rFonts w:ascii="Times New Roman" w:hAnsi="Times New Roman" w:eastAsia="Times New Roman"/>
                <w:sz w:val="26"/>
              </w:rPr>
              <w:br w:type="textWrapping"/>
            </w:r>
            <w:r>
              <w:rPr>
                <w:rFonts w:ascii="Times New Roman" w:hAnsi="Times New Roman" w:eastAsia="Times New Roman"/>
                <w:sz w:val="26"/>
              </w:rPr>
              <w:t>2. Xem thông tin sinh viên, thông số máy mới và lý do xin đổi.</w:t>
            </w:r>
            <w:r>
              <w:rPr>
                <w:rFonts w:ascii="Times New Roman" w:hAnsi="Times New Roman" w:eastAsia="Times New Roman"/>
                <w:sz w:val="26"/>
              </w:rPr>
              <w:br w:type="textWrapping"/>
            </w:r>
            <w:r>
              <w:rPr>
                <w:rFonts w:ascii="Times New Roman" w:hAnsi="Times New Roman" w:eastAsia="Times New Roman"/>
                <w:sz w:val="26"/>
              </w:rPr>
              <w:t>3. Xác minh trực tiếp với sinh viên trên lớp.</w:t>
            </w:r>
            <w:r>
              <w:rPr>
                <w:rFonts w:ascii="Times New Roman" w:hAnsi="Times New Roman" w:eastAsia="Times New Roman"/>
                <w:sz w:val="26"/>
              </w:rPr>
              <w:br w:type="textWrapping"/>
            </w:r>
            <w:r>
              <w:rPr>
                <w:rFonts w:ascii="Times New Roman" w:hAnsi="Times New Roman" w:eastAsia="Times New Roman"/>
                <w:sz w:val="26"/>
              </w:rPr>
              <w:t>4. Bấm "Duyệt thiết bị" → Backend chuyển máy cũ sang REVOKED và kích hoạt máy mới sang ACTIVE.</w:t>
            </w:r>
            <w:r>
              <w:rPr>
                <w:rFonts w:ascii="Times New Roman" w:hAnsi="Times New Roman" w:eastAsia="Times New Roman"/>
                <w:sz w:val="26"/>
              </w:rPr>
              <w:br w:type="textWrapping"/>
            </w:r>
            <w:r>
              <w:rPr>
                <w:rFonts w:ascii="Times New Roman" w:hAnsi="Times New Roman" w:eastAsia="Times New Roman"/>
                <w:sz w:val="26"/>
              </w:rPr>
              <w:t>5. Thông báo cho sinh viên thiết bị mới đã có thể điểm danh.</w:t>
            </w:r>
          </w:p>
        </w:tc>
      </w:tr>
      <w:tr w14:paraId="63062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3" w:type="dxa"/>
            <w:tcMar>
              <w:top w:w="80" w:type="dxa"/>
              <w:left w:w="100" w:type="dxa"/>
              <w:bottom w:w="80" w:type="dxa"/>
              <w:right w:w="100" w:type="dxa"/>
            </w:tcMar>
            <w:vAlign w:val="center"/>
          </w:tcPr>
          <w:p w14:paraId="1352565B">
            <w:pPr>
              <w:spacing w:before="0" w:after="0" w:line="360" w:lineRule="auto"/>
              <w:jc w:val="both"/>
            </w:pPr>
            <w:r>
              <w:rPr>
                <w:rFonts w:ascii="Times New Roman" w:hAnsi="Times New Roman" w:eastAsia="Times New Roman"/>
                <w:b/>
                <w:sz w:val="26"/>
              </w:rPr>
              <w:t>Luồng sự kiện phụ</w:t>
            </w:r>
          </w:p>
        </w:tc>
        <w:tc>
          <w:tcPr>
            <w:tcW w:w="7349" w:type="dxa"/>
            <w:tcMar>
              <w:top w:w="80" w:type="dxa"/>
              <w:left w:w="100" w:type="dxa"/>
              <w:bottom w:w="80" w:type="dxa"/>
              <w:right w:w="100" w:type="dxa"/>
            </w:tcMar>
            <w:vAlign w:val="center"/>
          </w:tcPr>
          <w:p w14:paraId="6315C479">
            <w:pPr>
              <w:spacing w:before="0" w:after="0" w:line="360" w:lineRule="auto"/>
              <w:jc w:val="both"/>
            </w:pPr>
            <w:r>
              <w:rPr>
                <w:rFonts w:ascii="Times New Roman" w:hAnsi="Times New Roman" w:eastAsia="Times New Roman"/>
                <w:sz w:val="26"/>
              </w:rPr>
              <w:t>4a. Bấm "Từ chối" → Nhập lý do từ chối → Máy mới bị khóa REJECTED.</w:t>
            </w:r>
          </w:p>
        </w:tc>
      </w:tr>
    </w:tbl>
    <w:p w14:paraId="378A3077">
      <w:pPr>
        <w:pStyle w:val="4"/>
        <w:numPr>
          <w:numId w:val="0"/>
        </w:numPr>
        <w:ind w:leftChars="0"/>
      </w:pPr>
      <w:r>
        <w:rPr>
          <w:rFonts w:ascii="Times New Roman" w:hAnsi="Times New Roman" w:eastAsia="Times New Roman"/>
          <w:sz w:val="26"/>
        </w:rPr>
        <w:t>Giám sát Lịch sử Thiết bị &amp; IP đăng nhập</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3"/>
        <w:gridCol w:w="7339"/>
      </w:tblGrid>
      <w:tr w14:paraId="6BE8E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33" w:type="dxa"/>
            <w:shd w:val="clear" w:color="auto" w:fill="D9EAF7"/>
            <w:tcMar>
              <w:top w:w="80" w:type="dxa"/>
              <w:left w:w="100" w:type="dxa"/>
              <w:bottom w:w="80" w:type="dxa"/>
              <w:right w:w="100" w:type="dxa"/>
            </w:tcMar>
            <w:vAlign w:val="center"/>
          </w:tcPr>
          <w:p w14:paraId="1A4FD1BC">
            <w:pPr>
              <w:spacing w:before="0" w:after="0" w:line="360" w:lineRule="auto"/>
              <w:jc w:val="center"/>
            </w:pPr>
            <w:r>
              <w:rPr>
                <w:rFonts w:ascii="Times New Roman" w:hAnsi="Times New Roman" w:eastAsia="Times New Roman"/>
                <w:b/>
                <w:sz w:val="26"/>
              </w:rPr>
              <w:t>UseCase</w:t>
            </w:r>
          </w:p>
        </w:tc>
        <w:tc>
          <w:tcPr>
            <w:tcW w:w="7339" w:type="dxa"/>
            <w:shd w:val="clear" w:color="auto" w:fill="D9EAF7"/>
            <w:tcMar>
              <w:top w:w="80" w:type="dxa"/>
              <w:left w:w="100" w:type="dxa"/>
              <w:bottom w:w="80" w:type="dxa"/>
              <w:right w:w="100" w:type="dxa"/>
            </w:tcMar>
            <w:vAlign w:val="center"/>
          </w:tcPr>
          <w:p w14:paraId="562A2002">
            <w:pPr>
              <w:spacing w:before="0" w:after="0" w:line="360" w:lineRule="auto"/>
              <w:jc w:val="center"/>
            </w:pPr>
            <w:r>
              <w:rPr>
                <w:rFonts w:ascii="Times New Roman" w:hAnsi="Times New Roman" w:eastAsia="Times New Roman"/>
                <w:b/>
                <w:sz w:val="26"/>
              </w:rPr>
              <w:t>Nội dung</w:t>
            </w:r>
          </w:p>
        </w:tc>
      </w:tr>
      <w:tr w14:paraId="02CD5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33" w:type="dxa"/>
            <w:tcMar>
              <w:top w:w="80" w:type="dxa"/>
              <w:left w:w="100" w:type="dxa"/>
              <w:bottom w:w="80" w:type="dxa"/>
              <w:right w:w="100" w:type="dxa"/>
            </w:tcMar>
            <w:vAlign w:val="center"/>
          </w:tcPr>
          <w:p w14:paraId="79CA7466">
            <w:pPr>
              <w:spacing w:before="0" w:after="0" w:line="360" w:lineRule="auto"/>
              <w:jc w:val="both"/>
            </w:pPr>
            <w:r>
              <w:rPr>
                <w:rFonts w:ascii="Times New Roman" w:hAnsi="Times New Roman" w:eastAsia="Times New Roman"/>
                <w:b/>
                <w:sz w:val="26"/>
              </w:rPr>
              <w:t>Tên UseCase</w:t>
            </w:r>
          </w:p>
        </w:tc>
        <w:tc>
          <w:tcPr>
            <w:tcW w:w="7339" w:type="dxa"/>
            <w:tcMar>
              <w:top w:w="80" w:type="dxa"/>
              <w:left w:w="100" w:type="dxa"/>
              <w:bottom w:w="80" w:type="dxa"/>
              <w:right w:w="100" w:type="dxa"/>
            </w:tcMar>
            <w:vAlign w:val="center"/>
          </w:tcPr>
          <w:p w14:paraId="08B4FF4D">
            <w:pPr>
              <w:spacing w:before="0" w:after="0" w:line="360" w:lineRule="auto"/>
              <w:jc w:val="both"/>
            </w:pPr>
            <w:r>
              <w:rPr>
                <w:rFonts w:ascii="Times New Roman" w:hAnsi="Times New Roman" w:eastAsia="Times New Roman"/>
                <w:b/>
                <w:sz w:val="26"/>
              </w:rPr>
              <w:t>Giám sát Lịch sử Thiết bị &amp; IP đăng nhập</w:t>
            </w:r>
          </w:p>
        </w:tc>
      </w:tr>
      <w:tr w14:paraId="2E0A3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33" w:type="dxa"/>
            <w:tcMar>
              <w:top w:w="80" w:type="dxa"/>
              <w:left w:w="100" w:type="dxa"/>
              <w:bottom w:w="80" w:type="dxa"/>
              <w:right w:w="100" w:type="dxa"/>
            </w:tcMar>
            <w:vAlign w:val="center"/>
          </w:tcPr>
          <w:p w14:paraId="58F9DEE6">
            <w:pPr>
              <w:spacing w:before="0" w:after="0" w:line="360" w:lineRule="auto"/>
              <w:jc w:val="both"/>
            </w:pPr>
            <w:r>
              <w:rPr>
                <w:rFonts w:ascii="Times New Roman" w:hAnsi="Times New Roman" w:eastAsia="Times New Roman"/>
                <w:b/>
                <w:sz w:val="26"/>
              </w:rPr>
              <w:t>Mô tả</w:t>
            </w:r>
          </w:p>
        </w:tc>
        <w:tc>
          <w:tcPr>
            <w:tcW w:w="7339" w:type="dxa"/>
            <w:tcMar>
              <w:top w:w="80" w:type="dxa"/>
              <w:left w:w="100" w:type="dxa"/>
              <w:bottom w:w="80" w:type="dxa"/>
              <w:right w:w="100" w:type="dxa"/>
            </w:tcMar>
            <w:vAlign w:val="center"/>
          </w:tcPr>
          <w:p w14:paraId="1114A253">
            <w:pPr>
              <w:spacing w:before="0" w:after="0" w:line="360" w:lineRule="auto"/>
              <w:jc w:val="both"/>
            </w:pPr>
            <w:r>
              <w:rPr>
                <w:rFonts w:ascii="Times New Roman" w:hAnsi="Times New Roman" w:eastAsia="Times New Roman"/>
                <w:sz w:val="26"/>
              </w:rPr>
              <w:t>Giảng viên và Admin xem lịch sử đăng nhập, thiết bị sử dụng và địa chỉ IP của sinh viên để phát hiện tài khoản có dấu hiệu gian lận.</w:t>
            </w:r>
          </w:p>
        </w:tc>
      </w:tr>
      <w:tr w14:paraId="7C0D7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33" w:type="dxa"/>
            <w:tcMar>
              <w:top w:w="80" w:type="dxa"/>
              <w:left w:w="100" w:type="dxa"/>
              <w:bottom w:w="80" w:type="dxa"/>
              <w:right w:w="100" w:type="dxa"/>
            </w:tcMar>
            <w:vAlign w:val="center"/>
          </w:tcPr>
          <w:p w14:paraId="621700CC">
            <w:pPr>
              <w:spacing w:before="0" w:after="0" w:line="360" w:lineRule="auto"/>
              <w:jc w:val="both"/>
            </w:pPr>
            <w:r>
              <w:rPr>
                <w:rFonts w:ascii="Times New Roman" w:hAnsi="Times New Roman" w:eastAsia="Times New Roman"/>
                <w:b/>
                <w:sz w:val="26"/>
              </w:rPr>
              <w:t>Actor</w:t>
            </w:r>
          </w:p>
        </w:tc>
        <w:tc>
          <w:tcPr>
            <w:tcW w:w="7339" w:type="dxa"/>
            <w:tcMar>
              <w:top w:w="80" w:type="dxa"/>
              <w:left w:w="100" w:type="dxa"/>
              <w:bottom w:w="80" w:type="dxa"/>
              <w:right w:w="100" w:type="dxa"/>
            </w:tcMar>
            <w:vAlign w:val="center"/>
          </w:tcPr>
          <w:p w14:paraId="47D5F4A9">
            <w:pPr>
              <w:spacing w:before="0" w:after="0" w:line="360" w:lineRule="auto"/>
              <w:jc w:val="both"/>
            </w:pPr>
            <w:r>
              <w:rPr>
                <w:rFonts w:ascii="Times New Roman" w:hAnsi="Times New Roman" w:eastAsia="Times New Roman"/>
                <w:sz w:val="26"/>
              </w:rPr>
              <w:t>Giảng viên, Quản trị viên.</w:t>
            </w:r>
          </w:p>
        </w:tc>
      </w:tr>
      <w:tr w14:paraId="3C337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33" w:type="dxa"/>
            <w:tcMar>
              <w:top w:w="80" w:type="dxa"/>
              <w:left w:w="100" w:type="dxa"/>
              <w:bottom w:w="80" w:type="dxa"/>
              <w:right w:w="100" w:type="dxa"/>
            </w:tcMar>
            <w:vAlign w:val="center"/>
          </w:tcPr>
          <w:p w14:paraId="26BA1144">
            <w:pPr>
              <w:spacing w:before="0" w:after="0" w:line="360" w:lineRule="auto"/>
              <w:jc w:val="both"/>
            </w:pPr>
            <w:r>
              <w:rPr>
                <w:rFonts w:ascii="Times New Roman" w:hAnsi="Times New Roman" w:eastAsia="Times New Roman"/>
                <w:b/>
                <w:sz w:val="26"/>
              </w:rPr>
              <w:t>Điều kiện kích hoạt</w:t>
            </w:r>
          </w:p>
        </w:tc>
        <w:tc>
          <w:tcPr>
            <w:tcW w:w="7339" w:type="dxa"/>
            <w:tcMar>
              <w:top w:w="80" w:type="dxa"/>
              <w:left w:w="100" w:type="dxa"/>
              <w:bottom w:w="80" w:type="dxa"/>
              <w:right w:w="100" w:type="dxa"/>
            </w:tcMar>
            <w:vAlign w:val="center"/>
          </w:tcPr>
          <w:p w14:paraId="2CD38B66">
            <w:pPr>
              <w:spacing w:before="0" w:after="0" w:line="360" w:lineRule="auto"/>
              <w:jc w:val="both"/>
            </w:pPr>
            <w:r>
              <w:rPr>
                <w:rFonts w:ascii="Times New Roman" w:hAnsi="Times New Roman" w:eastAsia="Times New Roman"/>
                <w:sz w:val="26"/>
              </w:rPr>
              <w:t>Kiểm tra an ninh hệ thống hoặc điều tra nghi vấn điểm danh hộ.</w:t>
            </w:r>
          </w:p>
        </w:tc>
      </w:tr>
      <w:tr w14:paraId="0A56D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33" w:type="dxa"/>
            <w:tcMar>
              <w:top w:w="80" w:type="dxa"/>
              <w:left w:w="100" w:type="dxa"/>
              <w:bottom w:w="80" w:type="dxa"/>
              <w:right w:w="100" w:type="dxa"/>
            </w:tcMar>
            <w:vAlign w:val="center"/>
          </w:tcPr>
          <w:p w14:paraId="0EAD6B2C">
            <w:pPr>
              <w:spacing w:before="0" w:after="0" w:line="360" w:lineRule="auto"/>
              <w:jc w:val="both"/>
            </w:pPr>
            <w:r>
              <w:rPr>
                <w:rFonts w:ascii="Times New Roman" w:hAnsi="Times New Roman" w:eastAsia="Times New Roman"/>
                <w:b/>
                <w:sz w:val="26"/>
              </w:rPr>
              <w:t>Tiền điều kiện</w:t>
            </w:r>
          </w:p>
        </w:tc>
        <w:tc>
          <w:tcPr>
            <w:tcW w:w="7339" w:type="dxa"/>
            <w:tcMar>
              <w:top w:w="80" w:type="dxa"/>
              <w:left w:w="100" w:type="dxa"/>
              <w:bottom w:w="80" w:type="dxa"/>
              <w:right w:w="100" w:type="dxa"/>
            </w:tcMar>
            <w:vAlign w:val="center"/>
          </w:tcPr>
          <w:p w14:paraId="620C1725">
            <w:pPr>
              <w:spacing w:before="0" w:after="0" w:line="360" w:lineRule="auto"/>
              <w:jc w:val="both"/>
            </w:pPr>
            <w:r>
              <w:rPr>
                <w:rFonts w:ascii="Times New Roman" w:hAnsi="Times New Roman" w:eastAsia="Times New Roman"/>
                <w:sz w:val="26"/>
              </w:rPr>
              <w:t>Có quyền quản lý sinh viên.</w:t>
            </w:r>
          </w:p>
        </w:tc>
      </w:tr>
      <w:tr w14:paraId="429BB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33" w:type="dxa"/>
            <w:tcMar>
              <w:top w:w="80" w:type="dxa"/>
              <w:left w:w="100" w:type="dxa"/>
              <w:bottom w:w="80" w:type="dxa"/>
              <w:right w:w="100" w:type="dxa"/>
            </w:tcMar>
            <w:vAlign w:val="center"/>
          </w:tcPr>
          <w:p w14:paraId="3984367C">
            <w:pPr>
              <w:spacing w:before="0" w:after="0" w:line="360" w:lineRule="auto"/>
              <w:jc w:val="both"/>
            </w:pPr>
            <w:r>
              <w:rPr>
                <w:rFonts w:ascii="Times New Roman" w:hAnsi="Times New Roman" w:eastAsia="Times New Roman"/>
                <w:b/>
                <w:sz w:val="26"/>
              </w:rPr>
              <w:t>Hậu điều kiện</w:t>
            </w:r>
          </w:p>
        </w:tc>
        <w:tc>
          <w:tcPr>
            <w:tcW w:w="7339" w:type="dxa"/>
            <w:tcMar>
              <w:top w:w="80" w:type="dxa"/>
              <w:left w:w="100" w:type="dxa"/>
              <w:bottom w:w="80" w:type="dxa"/>
              <w:right w:w="100" w:type="dxa"/>
            </w:tcMar>
            <w:vAlign w:val="center"/>
          </w:tcPr>
          <w:p w14:paraId="792C3628">
            <w:pPr>
              <w:spacing w:before="0" w:after="0" w:line="360" w:lineRule="auto"/>
              <w:jc w:val="both"/>
            </w:pPr>
            <w:r>
              <w:rPr>
                <w:rFonts w:ascii="Times New Roman" w:hAnsi="Times New Roman" w:eastAsia="Times New Roman"/>
                <w:sz w:val="26"/>
              </w:rPr>
              <w:t>Danh sách lịch sử các phiên truy cập được hiển thị chi tiết.</w:t>
            </w:r>
          </w:p>
        </w:tc>
      </w:tr>
      <w:tr w14:paraId="38EEE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33" w:type="dxa"/>
            <w:tcMar>
              <w:top w:w="80" w:type="dxa"/>
              <w:left w:w="100" w:type="dxa"/>
              <w:bottom w:w="80" w:type="dxa"/>
              <w:right w:w="100" w:type="dxa"/>
            </w:tcMar>
            <w:vAlign w:val="center"/>
          </w:tcPr>
          <w:p w14:paraId="01ACE3DB">
            <w:pPr>
              <w:spacing w:before="0" w:after="0" w:line="360" w:lineRule="auto"/>
              <w:jc w:val="both"/>
            </w:pPr>
            <w:r>
              <w:rPr>
                <w:rFonts w:ascii="Times New Roman" w:hAnsi="Times New Roman" w:eastAsia="Times New Roman"/>
                <w:b/>
                <w:sz w:val="26"/>
              </w:rPr>
              <w:t>Luồng sự kiện chính</w:t>
            </w:r>
          </w:p>
        </w:tc>
        <w:tc>
          <w:tcPr>
            <w:tcW w:w="7339" w:type="dxa"/>
            <w:tcMar>
              <w:top w:w="80" w:type="dxa"/>
              <w:left w:w="100" w:type="dxa"/>
              <w:bottom w:w="80" w:type="dxa"/>
              <w:right w:w="100" w:type="dxa"/>
            </w:tcMar>
            <w:vAlign w:val="center"/>
          </w:tcPr>
          <w:p w14:paraId="074C1481">
            <w:pPr>
              <w:spacing w:before="0" w:after="0" w:line="360" w:lineRule="auto"/>
              <w:jc w:val="both"/>
            </w:pPr>
            <w:r>
              <w:rPr>
                <w:rFonts w:ascii="Times New Roman" w:hAnsi="Times New Roman" w:eastAsia="Times New Roman"/>
                <w:sz w:val="26"/>
              </w:rPr>
              <w:t>1. Mở chi tiết một sinh viên → Chọn tab "Lịch sử đăng nhập &amp; Thiết bị".</w:t>
            </w:r>
            <w:r>
              <w:rPr>
                <w:rFonts w:ascii="Times New Roman" w:hAnsi="Times New Roman" w:eastAsia="Times New Roman"/>
                <w:sz w:val="26"/>
              </w:rPr>
              <w:br w:type="textWrapping"/>
            </w:r>
            <w:r>
              <w:rPr>
                <w:rFonts w:ascii="Times New Roman" w:hAnsi="Times New Roman" w:eastAsia="Times New Roman"/>
                <w:sz w:val="26"/>
              </w:rPr>
              <w:t>2. Hệ thống hiển thị bảng: Thời gian, Địa chỉ IP, Trình duyệt, Hệ điều hành, Vị trí tương đối.</w:t>
            </w:r>
            <w:r>
              <w:rPr>
                <w:rFonts w:ascii="Times New Roman" w:hAnsi="Times New Roman" w:eastAsia="Times New Roman"/>
                <w:sz w:val="26"/>
              </w:rPr>
              <w:br w:type="textWrapping"/>
            </w:r>
            <w:r>
              <w:rPr>
                <w:rFonts w:ascii="Times New Roman" w:hAnsi="Times New Roman" w:eastAsia="Times New Roman"/>
                <w:sz w:val="26"/>
              </w:rPr>
              <w:t>3. Admin/Giảng viên đối soát nếu thấy có 2 IP đăng nhập cách xa nhau trong thời gian ngắn.</w:t>
            </w:r>
          </w:p>
        </w:tc>
      </w:tr>
      <w:tr w14:paraId="7B191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33" w:type="dxa"/>
            <w:tcMar>
              <w:top w:w="80" w:type="dxa"/>
              <w:left w:w="100" w:type="dxa"/>
              <w:bottom w:w="80" w:type="dxa"/>
              <w:right w:w="100" w:type="dxa"/>
            </w:tcMar>
            <w:vAlign w:val="center"/>
          </w:tcPr>
          <w:p w14:paraId="109DB46A">
            <w:pPr>
              <w:spacing w:before="0" w:after="0" w:line="360" w:lineRule="auto"/>
              <w:jc w:val="both"/>
            </w:pPr>
            <w:r>
              <w:rPr>
                <w:rFonts w:ascii="Times New Roman" w:hAnsi="Times New Roman" w:eastAsia="Times New Roman"/>
                <w:b/>
                <w:sz w:val="26"/>
              </w:rPr>
              <w:t>Luồng sự kiện phụ</w:t>
            </w:r>
          </w:p>
        </w:tc>
        <w:tc>
          <w:tcPr>
            <w:tcW w:w="7339" w:type="dxa"/>
            <w:tcMar>
              <w:top w:w="80" w:type="dxa"/>
              <w:left w:w="100" w:type="dxa"/>
              <w:bottom w:w="80" w:type="dxa"/>
              <w:right w:w="100" w:type="dxa"/>
            </w:tcMar>
            <w:vAlign w:val="center"/>
          </w:tcPr>
          <w:p w14:paraId="272076DF">
            <w:pPr>
              <w:spacing w:before="0" w:after="0" w:line="360" w:lineRule="auto"/>
              <w:jc w:val="both"/>
            </w:pPr>
            <w:r>
              <w:rPr>
                <w:rFonts w:ascii="Times New Roman" w:hAnsi="Times New Roman" w:eastAsia="Times New Roman"/>
                <w:sz w:val="26"/>
              </w:rPr>
              <w:t>Không có.</w:t>
            </w:r>
          </w:p>
        </w:tc>
      </w:tr>
    </w:tbl>
    <w:p w14:paraId="5394B83B">
      <w:pPr>
        <w:pStyle w:val="4"/>
        <w:numPr>
          <w:numId w:val="0"/>
        </w:numPr>
        <w:ind w:leftChars="0"/>
      </w:pPr>
      <w:r>
        <w:rPr>
          <w:rFonts w:ascii="Times New Roman" w:hAnsi="Times New Roman" w:eastAsia="Times New Roman"/>
          <w:sz w:val="26"/>
        </w:rPr>
        <w:t>Tính Điểm chuyên cần động &amp; Cờ cấm thi</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3"/>
        <w:gridCol w:w="7369"/>
      </w:tblGrid>
      <w:tr w14:paraId="5C961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3" w:type="dxa"/>
            <w:shd w:val="clear" w:color="auto" w:fill="D9EAF7"/>
            <w:tcMar>
              <w:top w:w="80" w:type="dxa"/>
              <w:left w:w="100" w:type="dxa"/>
              <w:bottom w:w="80" w:type="dxa"/>
              <w:right w:w="100" w:type="dxa"/>
            </w:tcMar>
            <w:vAlign w:val="center"/>
          </w:tcPr>
          <w:p w14:paraId="6AEC969A">
            <w:pPr>
              <w:spacing w:before="0" w:after="0" w:line="360" w:lineRule="auto"/>
              <w:jc w:val="center"/>
            </w:pPr>
            <w:r>
              <w:rPr>
                <w:rFonts w:ascii="Times New Roman" w:hAnsi="Times New Roman" w:eastAsia="Times New Roman"/>
                <w:b/>
                <w:sz w:val="26"/>
              </w:rPr>
              <w:t>UseCase</w:t>
            </w:r>
          </w:p>
        </w:tc>
        <w:tc>
          <w:tcPr>
            <w:tcW w:w="7369" w:type="dxa"/>
            <w:shd w:val="clear" w:color="auto" w:fill="D9EAF7"/>
            <w:tcMar>
              <w:top w:w="80" w:type="dxa"/>
              <w:left w:w="100" w:type="dxa"/>
              <w:bottom w:w="80" w:type="dxa"/>
              <w:right w:w="100" w:type="dxa"/>
            </w:tcMar>
            <w:vAlign w:val="center"/>
          </w:tcPr>
          <w:p w14:paraId="27D73F04">
            <w:pPr>
              <w:spacing w:before="0" w:after="0" w:line="360" w:lineRule="auto"/>
              <w:jc w:val="center"/>
            </w:pPr>
            <w:r>
              <w:rPr>
                <w:rFonts w:ascii="Times New Roman" w:hAnsi="Times New Roman" w:eastAsia="Times New Roman"/>
                <w:b/>
                <w:sz w:val="26"/>
              </w:rPr>
              <w:t>Nội dung</w:t>
            </w:r>
          </w:p>
        </w:tc>
      </w:tr>
      <w:tr w14:paraId="212C6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3" w:type="dxa"/>
            <w:tcMar>
              <w:top w:w="80" w:type="dxa"/>
              <w:left w:w="100" w:type="dxa"/>
              <w:bottom w:w="80" w:type="dxa"/>
              <w:right w:w="100" w:type="dxa"/>
            </w:tcMar>
            <w:vAlign w:val="center"/>
          </w:tcPr>
          <w:p w14:paraId="2D0CE4D1">
            <w:pPr>
              <w:spacing w:before="0" w:after="0" w:line="360" w:lineRule="auto"/>
              <w:jc w:val="both"/>
            </w:pPr>
            <w:r>
              <w:rPr>
                <w:rFonts w:ascii="Times New Roman" w:hAnsi="Times New Roman" w:eastAsia="Times New Roman"/>
                <w:b/>
                <w:sz w:val="26"/>
              </w:rPr>
              <w:t>Tên UseCase</w:t>
            </w:r>
          </w:p>
        </w:tc>
        <w:tc>
          <w:tcPr>
            <w:tcW w:w="7369" w:type="dxa"/>
            <w:tcMar>
              <w:top w:w="80" w:type="dxa"/>
              <w:left w:w="100" w:type="dxa"/>
              <w:bottom w:w="80" w:type="dxa"/>
              <w:right w:w="100" w:type="dxa"/>
            </w:tcMar>
            <w:vAlign w:val="center"/>
          </w:tcPr>
          <w:p w14:paraId="0CAEACE9">
            <w:pPr>
              <w:spacing w:before="0" w:after="0" w:line="360" w:lineRule="auto"/>
              <w:jc w:val="both"/>
            </w:pPr>
            <w:r>
              <w:rPr>
                <w:rFonts w:ascii="Times New Roman" w:hAnsi="Times New Roman" w:eastAsia="Times New Roman"/>
                <w:b/>
                <w:sz w:val="26"/>
              </w:rPr>
              <w:t>Tính toán Điểm chuyên cần động thang 10 &amp; Cờ cấm thi</w:t>
            </w:r>
          </w:p>
        </w:tc>
      </w:tr>
      <w:tr w14:paraId="28511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3" w:type="dxa"/>
            <w:tcMar>
              <w:top w:w="80" w:type="dxa"/>
              <w:left w:w="100" w:type="dxa"/>
              <w:bottom w:w="80" w:type="dxa"/>
              <w:right w:w="100" w:type="dxa"/>
            </w:tcMar>
            <w:vAlign w:val="center"/>
          </w:tcPr>
          <w:p w14:paraId="447E3186">
            <w:pPr>
              <w:spacing w:before="0" w:after="0" w:line="360" w:lineRule="auto"/>
              <w:jc w:val="both"/>
            </w:pPr>
            <w:r>
              <w:rPr>
                <w:rFonts w:ascii="Times New Roman" w:hAnsi="Times New Roman" w:eastAsia="Times New Roman"/>
                <w:b/>
                <w:sz w:val="26"/>
              </w:rPr>
              <w:t>Mô tả</w:t>
            </w:r>
          </w:p>
        </w:tc>
        <w:tc>
          <w:tcPr>
            <w:tcW w:w="7369" w:type="dxa"/>
            <w:tcMar>
              <w:top w:w="80" w:type="dxa"/>
              <w:left w:w="100" w:type="dxa"/>
              <w:bottom w:w="80" w:type="dxa"/>
              <w:right w:w="100" w:type="dxa"/>
            </w:tcMar>
            <w:vAlign w:val="center"/>
          </w:tcPr>
          <w:p w14:paraId="4D9AF962">
            <w:pPr>
              <w:spacing w:before="0" w:after="0" w:line="360" w:lineRule="auto"/>
              <w:jc w:val="both"/>
            </w:pPr>
            <w:r>
              <w:rPr>
                <w:rFonts w:ascii="Times New Roman" w:hAnsi="Times New Roman" w:eastAsia="Times New Roman"/>
                <w:sz w:val="26"/>
              </w:rPr>
              <w:t>Tự động tính điểm thang 10 theo trọng số cấu hình phạt (vắng, trễ, về sớm) và bật cờ isExamBanned = true nếu vắng quá 20% tổng số buổi môn học.</w:t>
            </w:r>
          </w:p>
        </w:tc>
      </w:tr>
      <w:tr w14:paraId="04CB5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3" w:type="dxa"/>
            <w:tcMar>
              <w:top w:w="80" w:type="dxa"/>
              <w:left w:w="100" w:type="dxa"/>
              <w:bottom w:w="80" w:type="dxa"/>
              <w:right w:w="100" w:type="dxa"/>
            </w:tcMar>
            <w:vAlign w:val="center"/>
          </w:tcPr>
          <w:p w14:paraId="639676E5">
            <w:pPr>
              <w:spacing w:before="0" w:after="0" w:line="360" w:lineRule="auto"/>
              <w:jc w:val="both"/>
            </w:pPr>
            <w:r>
              <w:rPr>
                <w:rFonts w:ascii="Times New Roman" w:hAnsi="Times New Roman" w:eastAsia="Times New Roman"/>
                <w:b/>
                <w:sz w:val="26"/>
              </w:rPr>
              <w:t>Actor</w:t>
            </w:r>
          </w:p>
        </w:tc>
        <w:tc>
          <w:tcPr>
            <w:tcW w:w="7369" w:type="dxa"/>
            <w:tcMar>
              <w:top w:w="80" w:type="dxa"/>
              <w:left w:w="100" w:type="dxa"/>
              <w:bottom w:w="80" w:type="dxa"/>
              <w:right w:w="100" w:type="dxa"/>
            </w:tcMar>
            <w:vAlign w:val="center"/>
          </w:tcPr>
          <w:p w14:paraId="02CC8C02">
            <w:pPr>
              <w:spacing w:before="0" w:after="0" w:line="360" w:lineRule="auto"/>
              <w:jc w:val="both"/>
            </w:pPr>
            <w:r>
              <w:rPr>
                <w:rFonts w:ascii="Times New Roman" w:hAnsi="Times New Roman" w:eastAsia="Times New Roman"/>
                <w:sz w:val="26"/>
              </w:rPr>
              <w:t>Hệ thống tự động thực thi; GV, SV xem kết quả.</w:t>
            </w:r>
          </w:p>
        </w:tc>
      </w:tr>
      <w:tr w14:paraId="027B7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3" w:type="dxa"/>
            <w:tcMar>
              <w:top w:w="80" w:type="dxa"/>
              <w:left w:w="100" w:type="dxa"/>
              <w:bottom w:w="80" w:type="dxa"/>
              <w:right w:w="100" w:type="dxa"/>
            </w:tcMar>
            <w:vAlign w:val="center"/>
          </w:tcPr>
          <w:p w14:paraId="73C11B1F">
            <w:pPr>
              <w:spacing w:before="0" w:after="0" w:line="360" w:lineRule="auto"/>
              <w:jc w:val="both"/>
            </w:pPr>
            <w:r>
              <w:rPr>
                <w:rFonts w:ascii="Times New Roman" w:hAnsi="Times New Roman" w:eastAsia="Times New Roman"/>
                <w:b/>
                <w:sz w:val="26"/>
              </w:rPr>
              <w:t>Điều kiện kích hoạt</w:t>
            </w:r>
          </w:p>
        </w:tc>
        <w:tc>
          <w:tcPr>
            <w:tcW w:w="7369" w:type="dxa"/>
            <w:tcMar>
              <w:top w:w="80" w:type="dxa"/>
              <w:left w:w="100" w:type="dxa"/>
              <w:bottom w:w="80" w:type="dxa"/>
              <w:right w:w="100" w:type="dxa"/>
            </w:tcMar>
            <w:vAlign w:val="center"/>
          </w:tcPr>
          <w:p w14:paraId="64E41C62">
            <w:pPr>
              <w:spacing w:before="0" w:after="0" w:line="360" w:lineRule="auto"/>
              <w:jc w:val="both"/>
            </w:pPr>
            <w:r>
              <w:rPr>
                <w:rFonts w:ascii="Times New Roman" w:hAnsi="Times New Roman" w:eastAsia="Times New Roman"/>
                <w:sz w:val="26"/>
              </w:rPr>
              <w:t>Mỗi khi có bản ghi điểm danh được thêm mới hoặc điều chỉnh.</w:t>
            </w:r>
          </w:p>
        </w:tc>
      </w:tr>
      <w:tr w14:paraId="556C8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3" w:type="dxa"/>
            <w:tcMar>
              <w:top w:w="80" w:type="dxa"/>
              <w:left w:w="100" w:type="dxa"/>
              <w:bottom w:w="80" w:type="dxa"/>
              <w:right w:w="100" w:type="dxa"/>
            </w:tcMar>
            <w:vAlign w:val="center"/>
          </w:tcPr>
          <w:p w14:paraId="6CD01917">
            <w:pPr>
              <w:spacing w:before="0" w:after="0" w:line="360" w:lineRule="auto"/>
              <w:jc w:val="both"/>
            </w:pPr>
            <w:r>
              <w:rPr>
                <w:rFonts w:ascii="Times New Roman" w:hAnsi="Times New Roman" w:eastAsia="Times New Roman"/>
                <w:b/>
                <w:sz w:val="26"/>
              </w:rPr>
              <w:t>Tiền điều kiện</w:t>
            </w:r>
          </w:p>
        </w:tc>
        <w:tc>
          <w:tcPr>
            <w:tcW w:w="7369" w:type="dxa"/>
            <w:tcMar>
              <w:top w:w="80" w:type="dxa"/>
              <w:left w:w="100" w:type="dxa"/>
              <w:bottom w:w="80" w:type="dxa"/>
              <w:right w:w="100" w:type="dxa"/>
            </w:tcMar>
            <w:vAlign w:val="center"/>
          </w:tcPr>
          <w:p w14:paraId="53272719">
            <w:pPr>
              <w:spacing w:before="0" w:after="0" w:line="360" w:lineRule="auto"/>
              <w:jc w:val="both"/>
            </w:pPr>
            <w:r>
              <w:rPr>
                <w:rFonts w:ascii="Times New Roman" w:hAnsi="Times New Roman" w:eastAsia="Times New Roman"/>
                <w:sz w:val="26"/>
              </w:rPr>
              <w:t>Sinh viên đã có bản ghi điểm danh trong lớp.</w:t>
            </w:r>
          </w:p>
        </w:tc>
      </w:tr>
      <w:tr w14:paraId="3F8C8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3" w:type="dxa"/>
            <w:tcMar>
              <w:top w:w="80" w:type="dxa"/>
              <w:left w:w="100" w:type="dxa"/>
              <w:bottom w:w="80" w:type="dxa"/>
              <w:right w:w="100" w:type="dxa"/>
            </w:tcMar>
            <w:vAlign w:val="center"/>
          </w:tcPr>
          <w:p w14:paraId="1AF0608B">
            <w:pPr>
              <w:spacing w:before="0" w:after="0" w:line="360" w:lineRule="auto"/>
              <w:jc w:val="both"/>
            </w:pPr>
            <w:r>
              <w:rPr>
                <w:rFonts w:ascii="Times New Roman" w:hAnsi="Times New Roman" w:eastAsia="Times New Roman"/>
                <w:b/>
                <w:sz w:val="26"/>
              </w:rPr>
              <w:t>Hậu điều kiện</w:t>
            </w:r>
          </w:p>
        </w:tc>
        <w:tc>
          <w:tcPr>
            <w:tcW w:w="7369" w:type="dxa"/>
            <w:tcMar>
              <w:top w:w="80" w:type="dxa"/>
              <w:left w:w="100" w:type="dxa"/>
              <w:bottom w:w="80" w:type="dxa"/>
              <w:right w:w="100" w:type="dxa"/>
            </w:tcMar>
            <w:vAlign w:val="center"/>
          </w:tcPr>
          <w:p w14:paraId="3B4F2A16">
            <w:pPr>
              <w:spacing w:before="0" w:after="0" w:line="360" w:lineRule="auto"/>
              <w:jc w:val="both"/>
            </w:pPr>
            <w:r>
              <w:rPr>
                <w:rFonts w:ascii="Times New Roman" w:hAnsi="Times New Roman" w:eastAsia="Times New Roman"/>
                <w:sz w:val="26"/>
              </w:rPr>
              <w:t>Điểm chuyên cần, tỷ lệ vắng và cờ cấm thi được cập nhật đồng bộ.</w:t>
            </w:r>
          </w:p>
        </w:tc>
      </w:tr>
      <w:tr w14:paraId="24A07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3" w:type="dxa"/>
            <w:tcMar>
              <w:top w:w="80" w:type="dxa"/>
              <w:left w:w="100" w:type="dxa"/>
              <w:bottom w:w="80" w:type="dxa"/>
              <w:right w:w="100" w:type="dxa"/>
            </w:tcMar>
            <w:vAlign w:val="center"/>
          </w:tcPr>
          <w:p w14:paraId="3577C97A">
            <w:pPr>
              <w:spacing w:before="0" w:after="0" w:line="360" w:lineRule="auto"/>
              <w:jc w:val="both"/>
            </w:pPr>
            <w:r>
              <w:rPr>
                <w:rFonts w:ascii="Times New Roman" w:hAnsi="Times New Roman" w:eastAsia="Times New Roman"/>
                <w:b/>
                <w:sz w:val="26"/>
              </w:rPr>
              <w:t>Luồng sự kiện chính</w:t>
            </w:r>
          </w:p>
        </w:tc>
        <w:tc>
          <w:tcPr>
            <w:tcW w:w="7369" w:type="dxa"/>
            <w:tcMar>
              <w:top w:w="80" w:type="dxa"/>
              <w:left w:w="100" w:type="dxa"/>
              <w:bottom w:w="80" w:type="dxa"/>
              <w:right w:w="100" w:type="dxa"/>
            </w:tcMar>
            <w:vAlign w:val="center"/>
          </w:tcPr>
          <w:p w14:paraId="75FFA273">
            <w:pPr>
              <w:spacing w:before="0" w:after="0" w:line="360" w:lineRule="auto"/>
              <w:jc w:val="both"/>
            </w:pPr>
            <w:r>
              <w:rPr>
                <w:rFonts w:ascii="Times New Roman" w:hAnsi="Times New Roman" w:eastAsia="Times New Roman"/>
                <w:sz w:val="26"/>
              </w:rPr>
              <w:t>1. Đọc cấu hình phạt từ attendance_configs: Gốc 10đ, vắng -2đ, trễ -0.5đ, về sớm -0.5đ, có phép -0.2đ.</w:t>
            </w:r>
            <w:r>
              <w:rPr>
                <w:rFonts w:ascii="Times New Roman" w:hAnsi="Times New Roman" w:eastAsia="Times New Roman"/>
                <w:sz w:val="26"/>
              </w:rPr>
              <w:br w:type="textWrapping"/>
            </w:r>
            <w:r>
              <w:rPr>
                <w:rFonts w:ascii="Times New Roman" w:hAnsi="Times New Roman" w:eastAsia="Times New Roman"/>
                <w:sz w:val="26"/>
              </w:rPr>
              <w:t>2. Đếm số buổi từng trạng thái của sinh viên.</w:t>
            </w:r>
            <w:r>
              <w:rPr>
                <w:rFonts w:ascii="Times New Roman" w:hAnsi="Times New Roman" w:eastAsia="Times New Roman"/>
                <w:sz w:val="26"/>
              </w:rPr>
              <w:br w:type="textWrapping"/>
            </w:r>
            <w:r>
              <w:rPr>
                <w:rFonts w:ascii="Times New Roman" w:hAnsi="Times New Roman" w:eastAsia="Times New Roman"/>
                <w:sz w:val="26"/>
              </w:rPr>
              <w:t>3. Tính điểm chuyên cần (tối đa 10, tối thiểu 0).</w:t>
            </w:r>
            <w:r>
              <w:rPr>
                <w:rFonts w:ascii="Times New Roman" w:hAnsi="Times New Roman" w:eastAsia="Times New Roman"/>
                <w:sz w:val="26"/>
              </w:rPr>
              <w:br w:type="textWrapping"/>
            </w:r>
            <w:r>
              <w:rPr>
                <w:rFonts w:ascii="Times New Roman" w:hAnsi="Times New Roman" w:eastAsia="Times New Roman"/>
                <w:sz w:val="26"/>
              </w:rPr>
              <w:t>4. Tính tỷ lệ vắng: (Số buổi vắng / Tổng số buổi môn) * 100%.</w:t>
            </w:r>
            <w:r>
              <w:rPr>
                <w:rFonts w:ascii="Times New Roman" w:hAnsi="Times New Roman" w:eastAsia="Times New Roman"/>
                <w:sz w:val="26"/>
              </w:rPr>
              <w:br w:type="textWrapping"/>
            </w:r>
            <w:r>
              <w:rPr>
                <w:rFonts w:ascii="Times New Roman" w:hAnsi="Times New Roman" w:eastAsia="Times New Roman"/>
                <w:sz w:val="26"/>
              </w:rPr>
              <w:t>5. Nếu tỷ lệ vắng &gt; 20% → Gán isExamBanned = true.</w:t>
            </w:r>
          </w:p>
        </w:tc>
      </w:tr>
      <w:tr w14:paraId="252EB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3" w:type="dxa"/>
            <w:tcMar>
              <w:top w:w="80" w:type="dxa"/>
              <w:left w:w="100" w:type="dxa"/>
              <w:bottom w:w="80" w:type="dxa"/>
              <w:right w:w="100" w:type="dxa"/>
            </w:tcMar>
            <w:vAlign w:val="center"/>
          </w:tcPr>
          <w:p w14:paraId="6E21010C">
            <w:pPr>
              <w:spacing w:before="0" w:after="0" w:line="360" w:lineRule="auto"/>
              <w:jc w:val="both"/>
            </w:pPr>
            <w:r>
              <w:rPr>
                <w:rFonts w:ascii="Times New Roman" w:hAnsi="Times New Roman" w:eastAsia="Times New Roman"/>
                <w:b/>
                <w:sz w:val="26"/>
              </w:rPr>
              <w:t>Luồng sự kiện phụ</w:t>
            </w:r>
          </w:p>
        </w:tc>
        <w:tc>
          <w:tcPr>
            <w:tcW w:w="7369" w:type="dxa"/>
            <w:tcMar>
              <w:top w:w="80" w:type="dxa"/>
              <w:left w:w="100" w:type="dxa"/>
              <w:bottom w:w="80" w:type="dxa"/>
              <w:right w:w="100" w:type="dxa"/>
            </w:tcMar>
            <w:vAlign w:val="center"/>
          </w:tcPr>
          <w:p w14:paraId="6E2AC1FE">
            <w:pPr>
              <w:spacing w:before="0" w:after="0" w:line="360" w:lineRule="auto"/>
              <w:jc w:val="both"/>
            </w:pPr>
            <w:r>
              <w:rPr>
                <w:rFonts w:ascii="Times New Roman" w:hAnsi="Times New Roman" w:eastAsia="Times New Roman"/>
                <w:sz w:val="26"/>
              </w:rPr>
              <w:t>Không có.</w:t>
            </w:r>
          </w:p>
        </w:tc>
      </w:tr>
    </w:tbl>
    <w:p w14:paraId="2E38B07C">
      <w:pPr>
        <w:pStyle w:val="4"/>
        <w:numPr>
          <w:numId w:val="0"/>
        </w:numPr>
        <w:ind w:leftChars="0"/>
      </w:pPr>
      <w:r>
        <w:rPr>
          <w:rFonts w:ascii="Times New Roman" w:hAnsi="Times New Roman" w:eastAsia="Times New Roman"/>
          <w:sz w:val="26"/>
        </w:rPr>
        <w:t>Xem Bảng điểm chuyên cần cá nhân</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3"/>
        <w:gridCol w:w="7389"/>
      </w:tblGrid>
      <w:tr w14:paraId="7D943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3" w:type="dxa"/>
            <w:shd w:val="clear" w:color="auto" w:fill="D9EAF7"/>
            <w:tcMar>
              <w:top w:w="80" w:type="dxa"/>
              <w:left w:w="100" w:type="dxa"/>
              <w:bottom w:w="80" w:type="dxa"/>
              <w:right w:w="100" w:type="dxa"/>
            </w:tcMar>
            <w:vAlign w:val="center"/>
          </w:tcPr>
          <w:p w14:paraId="51AE6618">
            <w:pPr>
              <w:spacing w:before="0" w:after="0" w:line="360" w:lineRule="auto"/>
              <w:jc w:val="center"/>
            </w:pPr>
            <w:r>
              <w:rPr>
                <w:rFonts w:ascii="Times New Roman" w:hAnsi="Times New Roman" w:eastAsia="Times New Roman"/>
                <w:b/>
                <w:sz w:val="26"/>
              </w:rPr>
              <w:t>UseCase</w:t>
            </w:r>
          </w:p>
        </w:tc>
        <w:tc>
          <w:tcPr>
            <w:tcW w:w="7389" w:type="dxa"/>
            <w:shd w:val="clear" w:color="auto" w:fill="D9EAF7"/>
            <w:tcMar>
              <w:top w:w="80" w:type="dxa"/>
              <w:left w:w="100" w:type="dxa"/>
              <w:bottom w:w="80" w:type="dxa"/>
              <w:right w:w="100" w:type="dxa"/>
            </w:tcMar>
            <w:vAlign w:val="center"/>
          </w:tcPr>
          <w:p w14:paraId="38683921">
            <w:pPr>
              <w:spacing w:before="0" w:after="0" w:line="360" w:lineRule="auto"/>
              <w:jc w:val="center"/>
            </w:pPr>
            <w:r>
              <w:rPr>
                <w:rFonts w:ascii="Times New Roman" w:hAnsi="Times New Roman" w:eastAsia="Times New Roman"/>
                <w:b/>
                <w:sz w:val="26"/>
              </w:rPr>
              <w:t>Nội dung</w:t>
            </w:r>
          </w:p>
        </w:tc>
      </w:tr>
      <w:tr w14:paraId="04813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3" w:type="dxa"/>
            <w:tcMar>
              <w:top w:w="80" w:type="dxa"/>
              <w:left w:w="100" w:type="dxa"/>
              <w:bottom w:w="80" w:type="dxa"/>
              <w:right w:w="100" w:type="dxa"/>
            </w:tcMar>
            <w:vAlign w:val="center"/>
          </w:tcPr>
          <w:p w14:paraId="4BFB35B6">
            <w:pPr>
              <w:spacing w:before="0" w:after="0" w:line="360" w:lineRule="auto"/>
              <w:jc w:val="both"/>
            </w:pPr>
            <w:r>
              <w:rPr>
                <w:rFonts w:ascii="Times New Roman" w:hAnsi="Times New Roman" w:eastAsia="Times New Roman"/>
                <w:b/>
                <w:sz w:val="26"/>
              </w:rPr>
              <w:t>Tên UseCase</w:t>
            </w:r>
          </w:p>
        </w:tc>
        <w:tc>
          <w:tcPr>
            <w:tcW w:w="7389" w:type="dxa"/>
            <w:tcMar>
              <w:top w:w="80" w:type="dxa"/>
              <w:left w:w="100" w:type="dxa"/>
              <w:bottom w:w="80" w:type="dxa"/>
              <w:right w:w="100" w:type="dxa"/>
            </w:tcMar>
            <w:vAlign w:val="center"/>
          </w:tcPr>
          <w:p w14:paraId="6409C48B">
            <w:pPr>
              <w:spacing w:before="0" w:after="0" w:line="360" w:lineRule="auto"/>
              <w:jc w:val="both"/>
            </w:pPr>
            <w:r>
              <w:rPr>
                <w:rFonts w:ascii="Times New Roman" w:hAnsi="Times New Roman" w:eastAsia="Times New Roman"/>
                <w:b/>
                <w:sz w:val="26"/>
              </w:rPr>
              <w:t>Sinh viên xem Bảng điểm chuyên cần cá nhân</w:t>
            </w:r>
          </w:p>
        </w:tc>
      </w:tr>
      <w:tr w14:paraId="47346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3" w:type="dxa"/>
            <w:tcMar>
              <w:top w:w="80" w:type="dxa"/>
              <w:left w:w="100" w:type="dxa"/>
              <w:bottom w:w="80" w:type="dxa"/>
              <w:right w:w="100" w:type="dxa"/>
            </w:tcMar>
            <w:vAlign w:val="center"/>
          </w:tcPr>
          <w:p w14:paraId="09302888">
            <w:pPr>
              <w:spacing w:before="0" w:after="0" w:line="360" w:lineRule="auto"/>
              <w:jc w:val="both"/>
            </w:pPr>
            <w:r>
              <w:rPr>
                <w:rFonts w:ascii="Times New Roman" w:hAnsi="Times New Roman" w:eastAsia="Times New Roman"/>
                <w:b/>
                <w:sz w:val="26"/>
              </w:rPr>
              <w:t>Mô tả</w:t>
            </w:r>
          </w:p>
        </w:tc>
        <w:tc>
          <w:tcPr>
            <w:tcW w:w="7389" w:type="dxa"/>
            <w:tcMar>
              <w:top w:w="80" w:type="dxa"/>
              <w:left w:w="100" w:type="dxa"/>
              <w:bottom w:w="80" w:type="dxa"/>
              <w:right w:w="100" w:type="dxa"/>
            </w:tcMar>
            <w:vAlign w:val="center"/>
          </w:tcPr>
          <w:p w14:paraId="136DC50A">
            <w:pPr>
              <w:spacing w:before="0" w:after="0" w:line="360" w:lineRule="auto"/>
              <w:jc w:val="both"/>
            </w:pPr>
            <w:r>
              <w:rPr>
                <w:rFonts w:ascii="Times New Roman" w:hAnsi="Times New Roman" w:eastAsia="Times New Roman"/>
                <w:sz w:val="26"/>
              </w:rPr>
              <w:t>Sinh viên theo dõi điểm chuyên cần hiện tại, số buổi vắng/trễ và khoảng cách tới ngưỡng cấm thi của từng môn học.</w:t>
            </w:r>
          </w:p>
        </w:tc>
      </w:tr>
      <w:tr w14:paraId="488E3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3" w:type="dxa"/>
            <w:tcMar>
              <w:top w:w="80" w:type="dxa"/>
              <w:left w:w="100" w:type="dxa"/>
              <w:bottom w:w="80" w:type="dxa"/>
              <w:right w:w="100" w:type="dxa"/>
            </w:tcMar>
            <w:vAlign w:val="center"/>
          </w:tcPr>
          <w:p w14:paraId="3EA434E0">
            <w:pPr>
              <w:spacing w:before="0" w:after="0" w:line="360" w:lineRule="auto"/>
              <w:jc w:val="both"/>
            </w:pPr>
            <w:r>
              <w:rPr>
                <w:rFonts w:ascii="Times New Roman" w:hAnsi="Times New Roman" w:eastAsia="Times New Roman"/>
                <w:b/>
                <w:sz w:val="26"/>
              </w:rPr>
              <w:t>Actor</w:t>
            </w:r>
          </w:p>
        </w:tc>
        <w:tc>
          <w:tcPr>
            <w:tcW w:w="7389" w:type="dxa"/>
            <w:tcMar>
              <w:top w:w="80" w:type="dxa"/>
              <w:left w:w="100" w:type="dxa"/>
              <w:bottom w:w="80" w:type="dxa"/>
              <w:right w:w="100" w:type="dxa"/>
            </w:tcMar>
            <w:vAlign w:val="center"/>
          </w:tcPr>
          <w:p w14:paraId="78EB2459">
            <w:pPr>
              <w:spacing w:before="0" w:after="0" w:line="360" w:lineRule="auto"/>
              <w:jc w:val="both"/>
            </w:pPr>
            <w:r>
              <w:rPr>
                <w:rFonts w:ascii="Times New Roman" w:hAnsi="Times New Roman" w:eastAsia="Times New Roman"/>
                <w:sz w:val="26"/>
              </w:rPr>
              <w:t>Sinh viên.</w:t>
            </w:r>
          </w:p>
        </w:tc>
      </w:tr>
      <w:tr w14:paraId="0F0CD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3" w:type="dxa"/>
            <w:tcMar>
              <w:top w:w="80" w:type="dxa"/>
              <w:left w:w="100" w:type="dxa"/>
              <w:bottom w:w="80" w:type="dxa"/>
              <w:right w:w="100" w:type="dxa"/>
            </w:tcMar>
            <w:vAlign w:val="center"/>
          </w:tcPr>
          <w:p w14:paraId="6E71072C">
            <w:pPr>
              <w:spacing w:before="0" w:after="0" w:line="360" w:lineRule="auto"/>
              <w:jc w:val="both"/>
            </w:pPr>
            <w:r>
              <w:rPr>
                <w:rFonts w:ascii="Times New Roman" w:hAnsi="Times New Roman" w:eastAsia="Times New Roman"/>
                <w:b/>
                <w:sz w:val="26"/>
              </w:rPr>
              <w:t>Điều kiện kích hoạt</w:t>
            </w:r>
          </w:p>
        </w:tc>
        <w:tc>
          <w:tcPr>
            <w:tcW w:w="7389" w:type="dxa"/>
            <w:tcMar>
              <w:top w:w="80" w:type="dxa"/>
              <w:left w:w="100" w:type="dxa"/>
              <w:bottom w:w="80" w:type="dxa"/>
              <w:right w:w="100" w:type="dxa"/>
            </w:tcMar>
            <w:vAlign w:val="center"/>
          </w:tcPr>
          <w:p w14:paraId="231BCCCB">
            <w:pPr>
              <w:spacing w:before="0" w:after="0" w:line="360" w:lineRule="auto"/>
              <w:jc w:val="both"/>
            </w:pPr>
            <w:r>
              <w:rPr>
                <w:rFonts w:ascii="Times New Roman" w:hAnsi="Times New Roman" w:eastAsia="Times New Roman"/>
                <w:sz w:val="26"/>
              </w:rPr>
              <w:t>Sinh viên vào trang Điểm danh hoặc Bảng điều khiển.</w:t>
            </w:r>
          </w:p>
        </w:tc>
      </w:tr>
      <w:tr w14:paraId="7482E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3" w:type="dxa"/>
            <w:tcMar>
              <w:top w:w="80" w:type="dxa"/>
              <w:left w:w="100" w:type="dxa"/>
              <w:bottom w:w="80" w:type="dxa"/>
              <w:right w:w="100" w:type="dxa"/>
            </w:tcMar>
            <w:vAlign w:val="center"/>
          </w:tcPr>
          <w:p w14:paraId="3E4C5898">
            <w:pPr>
              <w:spacing w:before="0" w:after="0" w:line="360" w:lineRule="auto"/>
              <w:jc w:val="both"/>
            </w:pPr>
            <w:r>
              <w:rPr>
                <w:rFonts w:ascii="Times New Roman" w:hAnsi="Times New Roman" w:eastAsia="Times New Roman"/>
                <w:b/>
                <w:sz w:val="26"/>
              </w:rPr>
              <w:t>Tiền điều kiện</w:t>
            </w:r>
          </w:p>
        </w:tc>
        <w:tc>
          <w:tcPr>
            <w:tcW w:w="7389" w:type="dxa"/>
            <w:tcMar>
              <w:top w:w="80" w:type="dxa"/>
              <w:left w:w="100" w:type="dxa"/>
              <w:bottom w:w="80" w:type="dxa"/>
              <w:right w:w="100" w:type="dxa"/>
            </w:tcMar>
            <w:vAlign w:val="center"/>
          </w:tcPr>
          <w:p w14:paraId="5FA0C105">
            <w:pPr>
              <w:spacing w:before="0" w:after="0" w:line="360" w:lineRule="auto"/>
              <w:jc w:val="both"/>
            </w:pPr>
            <w:r>
              <w:rPr>
                <w:rFonts w:ascii="Times New Roman" w:hAnsi="Times New Roman" w:eastAsia="Times New Roman"/>
                <w:sz w:val="26"/>
              </w:rPr>
              <w:t>Đã đăng nhập.</w:t>
            </w:r>
          </w:p>
        </w:tc>
      </w:tr>
      <w:tr w14:paraId="10949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3" w:type="dxa"/>
            <w:tcMar>
              <w:top w:w="80" w:type="dxa"/>
              <w:left w:w="100" w:type="dxa"/>
              <w:bottom w:w="80" w:type="dxa"/>
              <w:right w:w="100" w:type="dxa"/>
            </w:tcMar>
            <w:vAlign w:val="center"/>
          </w:tcPr>
          <w:p w14:paraId="2566028F">
            <w:pPr>
              <w:spacing w:before="0" w:after="0" w:line="360" w:lineRule="auto"/>
              <w:jc w:val="both"/>
            </w:pPr>
            <w:r>
              <w:rPr>
                <w:rFonts w:ascii="Times New Roman" w:hAnsi="Times New Roman" w:eastAsia="Times New Roman"/>
                <w:b/>
                <w:sz w:val="26"/>
              </w:rPr>
              <w:t>Hậu điều kiện</w:t>
            </w:r>
          </w:p>
        </w:tc>
        <w:tc>
          <w:tcPr>
            <w:tcW w:w="7389" w:type="dxa"/>
            <w:tcMar>
              <w:top w:w="80" w:type="dxa"/>
              <w:left w:w="100" w:type="dxa"/>
              <w:bottom w:w="80" w:type="dxa"/>
              <w:right w:w="100" w:type="dxa"/>
            </w:tcMar>
            <w:vAlign w:val="center"/>
          </w:tcPr>
          <w:p w14:paraId="6AA12851">
            <w:pPr>
              <w:spacing w:before="0" w:after="0" w:line="360" w:lineRule="auto"/>
              <w:jc w:val="both"/>
            </w:pPr>
            <w:r>
              <w:rPr>
                <w:rFonts w:ascii="Times New Roman" w:hAnsi="Times New Roman" w:eastAsia="Times New Roman"/>
                <w:sz w:val="26"/>
              </w:rPr>
              <w:t>Hiển thị điểm chuyên cần và thanh tiến trình cảnh báo cấm thi trực quan.</w:t>
            </w:r>
          </w:p>
        </w:tc>
      </w:tr>
      <w:tr w14:paraId="5F0FB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3" w:type="dxa"/>
            <w:tcMar>
              <w:top w:w="80" w:type="dxa"/>
              <w:left w:w="100" w:type="dxa"/>
              <w:bottom w:w="80" w:type="dxa"/>
              <w:right w:w="100" w:type="dxa"/>
            </w:tcMar>
            <w:vAlign w:val="center"/>
          </w:tcPr>
          <w:p w14:paraId="6606409D">
            <w:pPr>
              <w:spacing w:before="0" w:after="0" w:line="360" w:lineRule="auto"/>
              <w:jc w:val="both"/>
            </w:pPr>
            <w:r>
              <w:rPr>
                <w:rFonts w:ascii="Times New Roman" w:hAnsi="Times New Roman" w:eastAsia="Times New Roman"/>
                <w:b/>
                <w:sz w:val="26"/>
              </w:rPr>
              <w:t>Luồng sự kiện chính</w:t>
            </w:r>
          </w:p>
        </w:tc>
        <w:tc>
          <w:tcPr>
            <w:tcW w:w="7389" w:type="dxa"/>
            <w:tcMar>
              <w:top w:w="80" w:type="dxa"/>
              <w:left w:w="100" w:type="dxa"/>
              <w:bottom w:w="80" w:type="dxa"/>
              <w:right w:w="100" w:type="dxa"/>
            </w:tcMar>
            <w:vAlign w:val="center"/>
          </w:tcPr>
          <w:p w14:paraId="1452AF6D">
            <w:pPr>
              <w:spacing w:before="0" w:after="0" w:line="360" w:lineRule="auto"/>
              <w:jc w:val="both"/>
            </w:pPr>
            <w:r>
              <w:rPr>
                <w:rFonts w:ascii="Times New Roman" w:hAnsi="Times New Roman" w:eastAsia="Times New Roman"/>
                <w:sz w:val="26"/>
              </w:rPr>
              <w:t>1. Sinh viên vào trang Điểm danh.</w:t>
            </w:r>
            <w:r>
              <w:rPr>
                <w:rFonts w:ascii="Times New Roman" w:hAnsi="Times New Roman" w:eastAsia="Times New Roman"/>
                <w:sz w:val="26"/>
              </w:rPr>
              <w:br w:type="textWrapping"/>
            </w:r>
            <w:r>
              <w:rPr>
                <w:rFonts w:ascii="Times New Roman" w:hAnsi="Times New Roman" w:eastAsia="Times New Roman"/>
                <w:sz w:val="26"/>
              </w:rPr>
              <w:t>2. Thẻ KPI hiển thị: Điểm chuyên cần hiện tại (vd: 8.5/10), Số buổi vắng (1 buổi), Trạng thái an toàn.</w:t>
            </w:r>
          </w:p>
        </w:tc>
      </w:tr>
      <w:tr w14:paraId="4E4DD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3" w:type="dxa"/>
            <w:tcMar>
              <w:top w:w="80" w:type="dxa"/>
              <w:left w:w="100" w:type="dxa"/>
              <w:bottom w:w="80" w:type="dxa"/>
              <w:right w:w="100" w:type="dxa"/>
            </w:tcMar>
            <w:vAlign w:val="center"/>
          </w:tcPr>
          <w:p w14:paraId="5DBC65C8">
            <w:pPr>
              <w:spacing w:before="0" w:after="0" w:line="360" w:lineRule="auto"/>
              <w:jc w:val="both"/>
            </w:pPr>
            <w:r>
              <w:rPr>
                <w:rFonts w:ascii="Times New Roman" w:hAnsi="Times New Roman" w:eastAsia="Times New Roman"/>
                <w:b/>
                <w:sz w:val="26"/>
              </w:rPr>
              <w:t>Luồng sự kiện phụ</w:t>
            </w:r>
          </w:p>
        </w:tc>
        <w:tc>
          <w:tcPr>
            <w:tcW w:w="7389" w:type="dxa"/>
            <w:tcMar>
              <w:top w:w="80" w:type="dxa"/>
              <w:left w:w="100" w:type="dxa"/>
              <w:bottom w:w="80" w:type="dxa"/>
              <w:right w:w="100" w:type="dxa"/>
            </w:tcMar>
            <w:vAlign w:val="center"/>
          </w:tcPr>
          <w:p w14:paraId="3016BE7E">
            <w:pPr>
              <w:spacing w:before="0" w:after="0" w:line="360" w:lineRule="auto"/>
              <w:jc w:val="both"/>
            </w:pPr>
            <w:r>
              <w:rPr>
                <w:rFonts w:ascii="Times New Roman" w:hAnsi="Times New Roman" w:eastAsia="Times New Roman"/>
                <w:sz w:val="26"/>
              </w:rPr>
              <w:t>Không có.</w:t>
            </w:r>
          </w:p>
        </w:tc>
      </w:tr>
    </w:tbl>
    <w:p w14:paraId="1D746815">
      <w:pPr>
        <w:pStyle w:val="4"/>
        <w:numPr>
          <w:numId w:val="0"/>
        </w:numPr>
        <w:ind w:leftChars="0"/>
      </w:pPr>
      <w:r>
        <w:rPr>
          <w:rFonts w:ascii="Times New Roman" w:hAnsi="Times New Roman" w:eastAsia="Times New Roman"/>
          <w:sz w:val="26"/>
        </w:rPr>
        <w:t>Xem Bảng điểm chuyên cần Lớp học phần</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7409"/>
      </w:tblGrid>
      <w:tr w14:paraId="1CBE54A3">
        <w:tblPrEx>
          <w:tblCellMar>
            <w:top w:w="0" w:type="dxa"/>
            <w:left w:w="108" w:type="dxa"/>
            <w:bottom w:w="0" w:type="dxa"/>
            <w:right w:w="108" w:type="dxa"/>
          </w:tblCellMar>
        </w:tblPrEx>
        <w:trPr>
          <w:cantSplit/>
          <w:jc w:val="center"/>
        </w:trPr>
        <w:tc>
          <w:tcPr>
            <w:tcW w:w="1863" w:type="dxa"/>
            <w:shd w:val="clear" w:color="auto" w:fill="D9EAF7"/>
            <w:tcMar>
              <w:top w:w="80" w:type="dxa"/>
              <w:left w:w="100" w:type="dxa"/>
              <w:bottom w:w="80" w:type="dxa"/>
              <w:right w:w="100" w:type="dxa"/>
            </w:tcMar>
            <w:vAlign w:val="center"/>
          </w:tcPr>
          <w:p w14:paraId="408A0470">
            <w:pPr>
              <w:spacing w:before="0" w:after="0" w:line="360" w:lineRule="auto"/>
              <w:jc w:val="center"/>
            </w:pPr>
            <w:r>
              <w:rPr>
                <w:rFonts w:ascii="Times New Roman" w:hAnsi="Times New Roman" w:eastAsia="Times New Roman"/>
                <w:b/>
                <w:sz w:val="26"/>
              </w:rPr>
              <w:t>UseCase</w:t>
            </w:r>
          </w:p>
        </w:tc>
        <w:tc>
          <w:tcPr>
            <w:tcW w:w="7409" w:type="dxa"/>
            <w:shd w:val="clear" w:color="auto" w:fill="D9EAF7"/>
            <w:tcMar>
              <w:top w:w="80" w:type="dxa"/>
              <w:left w:w="100" w:type="dxa"/>
              <w:bottom w:w="80" w:type="dxa"/>
              <w:right w:w="100" w:type="dxa"/>
            </w:tcMar>
            <w:vAlign w:val="center"/>
          </w:tcPr>
          <w:p w14:paraId="398531AC">
            <w:pPr>
              <w:spacing w:before="0" w:after="0" w:line="360" w:lineRule="auto"/>
              <w:jc w:val="center"/>
            </w:pPr>
            <w:r>
              <w:rPr>
                <w:rFonts w:ascii="Times New Roman" w:hAnsi="Times New Roman" w:eastAsia="Times New Roman"/>
                <w:b/>
                <w:sz w:val="26"/>
              </w:rPr>
              <w:t>Nội dung</w:t>
            </w:r>
          </w:p>
        </w:tc>
      </w:tr>
      <w:tr w14:paraId="1D503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63" w:type="dxa"/>
            <w:tcMar>
              <w:top w:w="80" w:type="dxa"/>
              <w:left w:w="100" w:type="dxa"/>
              <w:bottom w:w="80" w:type="dxa"/>
              <w:right w:w="100" w:type="dxa"/>
            </w:tcMar>
            <w:vAlign w:val="center"/>
          </w:tcPr>
          <w:p w14:paraId="53CD1F32">
            <w:pPr>
              <w:spacing w:before="0" w:after="0" w:line="360" w:lineRule="auto"/>
              <w:jc w:val="both"/>
            </w:pPr>
            <w:r>
              <w:rPr>
                <w:rFonts w:ascii="Times New Roman" w:hAnsi="Times New Roman" w:eastAsia="Times New Roman"/>
                <w:b/>
                <w:sz w:val="26"/>
              </w:rPr>
              <w:t>Tên UseCase</w:t>
            </w:r>
          </w:p>
        </w:tc>
        <w:tc>
          <w:tcPr>
            <w:tcW w:w="7409" w:type="dxa"/>
            <w:tcMar>
              <w:top w:w="80" w:type="dxa"/>
              <w:left w:w="100" w:type="dxa"/>
              <w:bottom w:w="80" w:type="dxa"/>
              <w:right w:w="100" w:type="dxa"/>
            </w:tcMar>
            <w:vAlign w:val="center"/>
          </w:tcPr>
          <w:p w14:paraId="0C77AC7A">
            <w:pPr>
              <w:spacing w:before="0" w:after="0" w:line="360" w:lineRule="auto"/>
              <w:jc w:val="both"/>
            </w:pPr>
            <w:r>
              <w:rPr>
                <w:rFonts w:ascii="Times New Roman" w:hAnsi="Times New Roman" w:eastAsia="Times New Roman"/>
                <w:b/>
                <w:sz w:val="26"/>
              </w:rPr>
              <w:t>Xem Bảng điểm chuyên cần toàn bộ Lớp học phần</w:t>
            </w:r>
          </w:p>
        </w:tc>
      </w:tr>
      <w:tr w14:paraId="4CD2F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63" w:type="dxa"/>
            <w:tcMar>
              <w:top w:w="80" w:type="dxa"/>
              <w:left w:w="100" w:type="dxa"/>
              <w:bottom w:w="80" w:type="dxa"/>
              <w:right w:w="100" w:type="dxa"/>
            </w:tcMar>
            <w:vAlign w:val="center"/>
          </w:tcPr>
          <w:p w14:paraId="721EC74E">
            <w:pPr>
              <w:spacing w:before="0" w:after="0" w:line="360" w:lineRule="auto"/>
              <w:jc w:val="both"/>
            </w:pPr>
            <w:r>
              <w:rPr>
                <w:rFonts w:ascii="Times New Roman" w:hAnsi="Times New Roman" w:eastAsia="Times New Roman"/>
                <w:b/>
                <w:sz w:val="26"/>
              </w:rPr>
              <w:t>Mô tả</w:t>
            </w:r>
          </w:p>
        </w:tc>
        <w:tc>
          <w:tcPr>
            <w:tcW w:w="7409" w:type="dxa"/>
            <w:tcMar>
              <w:top w:w="80" w:type="dxa"/>
              <w:left w:w="100" w:type="dxa"/>
              <w:bottom w:w="80" w:type="dxa"/>
              <w:right w:w="100" w:type="dxa"/>
            </w:tcMar>
            <w:vAlign w:val="center"/>
          </w:tcPr>
          <w:p w14:paraId="56532A99">
            <w:pPr>
              <w:spacing w:before="0" w:after="0" w:line="360" w:lineRule="auto"/>
              <w:jc w:val="both"/>
            </w:pPr>
            <w:r>
              <w:rPr>
                <w:rFonts w:ascii="Times New Roman" w:hAnsi="Times New Roman" w:eastAsia="Times New Roman"/>
                <w:sz w:val="26"/>
              </w:rPr>
              <w:t>Giảng viên/Admin xem bảng điểm chuyên cần của mọi sinh viên trong lớp, danh sách sinh viên dưới 7.0đ và danh sách bị cấm thi.</w:t>
            </w:r>
          </w:p>
        </w:tc>
      </w:tr>
      <w:tr w14:paraId="71164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63" w:type="dxa"/>
            <w:tcMar>
              <w:top w:w="80" w:type="dxa"/>
              <w:left w:w="100" w:type="dxa"/>
              <w:bottom w:w="80" w:type="dxa"/>
              <w:right w:w="100" w:type="dxa"/>
            </w:tcMar>
            <w:vAlign w:val="center"/>
          </w:tcPr>
          <w:p w14:paraId="6A01CEA8">
            <w:pPr>
              <w:spacing w:before="0" w:after="0" w:line="360" w:lineRule="auto"/>
              <w:jc w:val="both"/>
            </w:pPr>
            <w:r>
              <w:rPr>
                <w:rFonts w:ascii="Times New Roman" w:hAnsi="Times New Roman" w:eastAsia="Times New Roman"/>
                <w:b/>
                <w:sz w:val="26"/>
              </w:rPr>
              <w:t>Actor</w:t>
            </w:r>
          </w:p>
        </w:tc>
        <w:tc>
          <w:tcPr>
            <w:tcW w:w="7409" w:type="dxa"/>
            <w:tcMar>
              <w:top w:w="80" w:type="dxa"/>
              <w:left w:w="100" w:type="dxa"/>
              <w:bottom w:w="80" w:type="dxa"/>
              <w:right w:w="100" w:type="dxa"/>
            </w:tcMar>
            <w:vAlign w:val="center"/>
          </w:tcPr>
          <w:p w14:paraId="064C8311">
            <w:pPr>
              <w:spacing w:before="0" w:after="0" w:line="360" w:lineRule="auto"/>
              <w:jc w:val="both"/>
            </w:pPr>
            <w:r>
              <w:rPr>
                <w:rFonts w:ascii="Times New Roman" w:hAnsi="Times New Roman" w:eastAsia="Times New Roman"/>
                <w:sz w:val="26"/>
              </w:rPr>
              <w:t>Giảng viên, Quản trị viên.</w:t>
            </w:r>
          </w:p>
        </w:tc>
      </w:tr>
      <w:tr w14:paraId="1582D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63" w:type="dxa"/>
            <w:tcMar>
              <w:top w:w="80" w:type="dxa"/>
              <w:left w:w="100" w:type="dxa"/>
              <w:bottom w:w="80" w:type="dxa"/>
              <w:right w:w="100" w:type="dxa"/>
            </w:tcMar>
            <w:vAlign w:val="center"/>
          </w:tcPr>
          <w:p w14:paraId="237F6DB3">
            <w:pPr>
              <w:spacing w:before="0" w:after="0" w:line="360" w:lineRule="auto"/>
              <w:jc w:val="both"/>
            </w:pPr>
            <w:r>
              <w:rPr>
                <w:rFonts w:ascii="Times New Roman" w:hAnsi="Times New Roman" w:eastAsia="Times New Roman"/>
                <w:b/>
                <w:sz w:val="26"/>
              </w:rPr>
              <w:t>Điều kiện kích hoạt</w:t>
            </w:r>
          </w:p>
        </w:tc>
        <w:tc>
          <w:tcPr>
            <w:tcW w:w="7409" w:type="dxa"/>
            <w:tcMar>
              <w:top w:w="80" w:type="dxa"/>
              <w:left w:w="100" w:type="dxa"/>
              <w:bottom w:w="80" w:type="dxa"/>
              <w:right w:w="100" w:type="dxa"/>
            </w:tcMar>
            <w:vAlign w:val="center"/>
          </w:tcPr>
          <w:p w14:paraId="0C50570D">
            <w:pPr>
              <w:spacing w:before="0" w:after="0" w:line="360" w:lineRule="auto"/>
              <w:jc w:val="both"/>
            </w:pPr>
            <w:r>
              <w:rPr>
                <w:rFonts w:ascii="Times New Roman" w:hAnsi="Times New Roman" w:eastAsia="Times New Roman"/>
                <w:sz w:val="26"/>
              </w:rPr>
              <w:t>Giảng viên chọn tab "Bảng điểm chuyên cần" của lớp.</w:t>
            </w:r>
          </w:p>
        </w:tc>
      </w:tr>
      <w:tr w14:paraId="4505D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63" w:type="dxa"/>
            <w:tcMar>
              <w:top w:w="80" w:type="dxa"/>
              <w:left w:w="100" w:type="dxa"/>
              <w:bottom w:w="80" w:type="dxa"/>
              <w:right w:w="100" w:type="dxa"/>
            </w:tcMar>
            <w:vAlign w:val="center"/>
          </w:tcPr>
          <w:p w14:paraId="094318BE">
            <w:pPr>
              <w:spacing w:before="0" w:after="0" w:line="360" w:lineRule="auto"/>
              <w:jc w:val="both"/>
            </w:pPr>
            <w:r>
              <w:rPr>
                <w:rFonts w:ascii="Times New Roman" w:hAnsi="Times New Roman" w:eastAsia="Times New Roman"/>
                <w:b/>
                <w:sz w:val="26"/>
              </w:rPr>
              <w:t>Tiền điều kiện</w:t>
            </w:r>
          </w:p>
        </w:tc>
        <w:tc>
          <w:tcPr>
            <w:tcW w:w="7409" w:type="dxa"/>
            <w:tcMar>
              <w:top w:w="80" w:type="dxa"/>
              <w:left w:w="100" w:type="dxa"/>
              <w:bottom w:w="80" w:type="dxa"/>
              <w:right w:w="100" w:type="dxa"/>
            </w:tcMar>
            <w:vAlign w:val="center"/>
          </w:tcPr>
          <w:p w14:paraId="484765CF">
            <w:pPr>
              <w:spacing w:before="0" w:after="0" w:line="360" w:lineRule="auto"/>
              <w:jc w:val="both"/>
            </w:pPr>
            <w:r>
              <w:rPr>
                <w:rFonts w:ascii="Times New Roman" w:hAnsi="Times New Roman" w:eastAsia="Times New Roman"/>
                <w:sz w:val="26"/>
              </w:rPr>
              <w:t>Có quyền quản lý lớp học phần.</w:t>
            </w:r>
          </w:p>
        </w:tc>
      </w:tr>
      <w:tr w14:paraId="04EAB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63" w:type="dxa"/>
            <w:tcMar>
              <w:top w:w="80" w:type="dxa"/>
              <w:left w:w="100" w:type="dxa"/>
              <w:bottom w:w="80" w:type="dxa"/>
              <w:right w:w="100" w:type="dxa"/>
            </w:tcMar>
            <w:vAlign w:val="center"/>
          </w:tcPr>
          <w:p w14:paraId="380D5892">
            <w:pPr>
              <w:spacing w:before="0" w:after="0" w:line="360" w:lineRule="auto"/>
              <w:jc w:val="both"/>
            </w:pPr>
            <w:r>
              <w:rPr>
                <w:rFonts w:ascii="Times New Roman" w:hAnsi="Times New Roman" w:eastAsia="Times New Roman"/>
                <w:b/>
                <w:sz w:val="26"/>
              </w:rPr>
              <w:t>Hậu điều kiện</w:t>
            </w:r>
          </w:p>
        </w:tc>
        <w:tc>
          <w:tcPr>
            <w:tcW w:w="7409" w:type="dxa"/>
            <w:tcMar>
              <w:top w:w="80" w:type="dxa"/>
              <w:left w:w="100" w:type="dxa"/>
              <w:bottom w:w="80" w:type="dxa"/>
              <w:right w:w="100" w:type="dxa"/>
            </w:tcMar>
            <w:vAlign w:val="center"/>
          </w:tcPr>
          <w:p w14:paraId="52E4AB2A">
            <w:pPr>
              <w:spacing w:before="0" w:after="0" w:line="360" w:lineRule="auto"/>
              <w:jc w:val="both"/>
            </w:pPr>
            <w:r>
              <w:rPr>
                <w:rFonts w:ascii="Times New Roman" w:hAnsi="Times New Roman" w:eastAsia="Times New Roman"/>
                <w:sz w:val="26"/>
              </w:rPr>
              <w:t>Toàn bộ điểm chuyên cần và trạng thái cấm thi của cả lớp được hiển thị.</w:t>
            </w:r>
          </w:p>
        </w:tc>
      </w:tr>
      <w:tr w14:paraId="547EE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63" w:type="dxa"/>
            <w:tcMar>
              <w:top w:w="80" w:type="dxa"/>
              <w:left w:w="100" w:type="dxa"/>
              <w:bottom w:w="80" w:type="dxa"/>
              <w:right w:w="100" w:type="dxa"/>
            </w:tcMar>
            <w:vAlign w:val="center"/>
          </w:tcPr>
          <w:p w14:paraId="14F2B564">
            <w:pPr>
              <w:spacing w:before="0" w:after="0" w:line="360" w:lineRule="auto"/>
              <w:jc w:val="both"/>
            </w:pPr>
            <w:r>
              <w:rPr>
                <w:rFonts w:ascii="Times New Roman" w:hAnsi="Times New Roman" w:eastAsia="Times New Roman"/>
                <w:b/>
                <w:sz w:val="26"/>
              </w:rPr>
              <w:t>Luồng sự kiện chính</w:t>
            </w:r>
          </w:p>
        </w:tc>
        <w:tc>
          <w:tcPr>
            <w:tcW w:w="7409" w:type="dxa"/>
            <w:tcMar>
              <w:top w:w="80" w:type="dxa"/>
              <w:left w:w="100" w:type="dxa"/>
              <w:bottom w:w="80" w:type="dxa"/>
              <w:right w:w="100" w:type="dxa"/>
            </w:tcMar>
            <w:vAlign w:val="center"/>
          </w:tcPr>
          <w:p w14:paraId="34C7B6F3">
            <w:pPr>
              <w:spacing w:before="0" w:after="0" w:line="360" w:lineRule="auto"/>
              <w:jc w:val="both"/>
            </w:pPr>
            <w:r>
              <w:rPr>
                <w:rFonts w:ascii="Times New Roman" w:hAnsi="Times New Roman" w:eastAsia="Times New Roman"/>
                <w:sz w:val="26"/>
              </w:rPr>
              <w:t>1. Giảng viên mở Báo cáo lớp → chọn xem Điểm chuyên cần.</w:t>
            </w:r>
            <w:r>
              <w:rPr>
                <w:rFonts w:ascii="Times New Roman" w:hAnsi="Times New Roman" w:eastAsia="Times New Roman"/>
                <w:sz w:val="26"/>
              </w:rPr>
              <w:br w:type="textWrapping"/>
            </w:r>
            <w:r>
              <w:rPr>
                <w:rFonts w:ascii="Times New Roman" w:hAnsi="Times New Roman" w:eastAsia="Times New Roman"/>
                <w:sz w:val="26"/>
              </w:rPr>
              <w:t>2. Backend gọi calculateClassScores(courseSectionId).</w:t>
            </w:r>
            <w:r>
              <w:rPr>
                <w:rFonts w:ascii="Times New Roman" w:hAnsi="Times New Roman" w:eastAsia="Times New Roman"/>
                <w:sz w:val="26"/>
              </w:rPr>
              <w:br w:type="textWrapping"/>
            </w:r>
            <w:r>
              <w:rPr>
                <w:rFonts w:ascii="Times New Roman" w:hAnsi="Times New Roman" w:eastAsia="Times New Roman"/>
                <w:sz w:val="26"/>
              </w:rPr>
              <w:t>3. Hiển thị bảng: MSSV, Họ tên, Điểm thang 10, Tỷ lệ vắng, Huy hiệu Cấm thi (nếu vắng &gt; 20%).</w:t>
            </w:r>
          </w:p>
        </w:tc>
      </w:tr>
      <w:tr w14:paraId="05C56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63" w:type="dxa"/>
            <w:tcMar>
              <w:top w:w="80" w:type="dxa"/>
              <w:left w:w="100" w:type="dxa"/>
              <w:bottom w:w="80" w:type="dxa"/>
              <w:right w:w="100" w:type="dxa"/>
            </w:tcMar>
            <w:vAlign w:val="center"/>
          </w:tcPr>
          <w:p w14:paraId="079ABEBB">
            <w:pPr>
              <w:spacing w:before="0" w:after="0" w:line="360" w:lineRule="auto"/>
              <w:jc w:val="both"/>
            </w:pPr>
            <w:r>
              <w:rPr>
                <w:rFonts w:ascii="Times New Roman" w:hAnsi="Times New Roman" w:eastAsia="Times New Roman"/>
                <w:b/>
                <w:sz w:val="26"/>
              </w:rPr>
              <w:t>Luồng sự kiện phụ</w:t>
            </w:r>
          </w:p>
        </w:tc>
        <w:tc>
          <w:tcPr>
            <w:tcW w:w="7409" w:type="dxa"/>
            <w:tcMar>
              <w:top w:w="80" w:type="dxa"/>
              <w:left w:w="100" w:type="dxa"/>
              <w:bottom w:w="80" w:type="dxa"/>
              <w:right w:w="100" w:type="dxa"/>
            </w:tcMar>
            <w:vAlign w:val="center"/>
          </w:tcPr>
          <w:p w14:paraId="5BBB80CE">
            <w:pPr>
              <w:spacing w:before="0" w:after="0" w:line="360" w:lineRule="auto"/>
              <w:jc w:val="both"/>
            </w:pPr>
            <w:r>
              <w:rPr>
                <w:rFonts w:ascii="Times New Roman" w:hAnsi="Times New Roman" w:eastAsia="Times New Roman"/>
                <w:sz w:val="26"/>
              </w:rPr>
              <w:t>Không có.</w:t>
            </w:r>
          </w:p>
        </w:tc>
      </w:tr>
    </w:tbl>
    <w:p w14:paraId="5424C1A1">
      <w:pPr>
        <w:pStyle w:val="4"/>
        <w:numPr>
          <w:numId w:val="0"/>
        </w:numPr>
        <w:ind w:leftChars="0"/>
      </w:pPr>
      <w:r>
        <w:rPr>
          <w:rFonts w:ascii="Times New Roman" w:hAnsi="Times New Roman" w:eastAsia="Times New Roman"/>
          <w:sz w:val="26"/>
        </w:rPr>
        <w:t>Trích xuất 12 Đặc trưng chuyên cần chuỗi thời gian</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3"/>
        <w:gridCol w:w="7429"/>
      </w:tblGrid>
      <w:tr w14:paraId="2F457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43" w:type="dxa"/>
            <w:shd w:val="clear" w:color="auto" w:fill="D9EAF7"/>
            <w:tcMar>
              <w:top w:w="80" w:type="dxa"/>
              <w:left w:w="100" w:type="dxa"/>
              <w:bottom w:w="80" w:type="dxa"/>
              <w:right w:w="100" w:type="dxa"/>
            </w:tcMar>
            <w:vAlign w:val="center"/>
          </w:tcPr>
          <w:p w14:paraId="7AEF1E77">
            <w:pPr>
              <w:spacing w:before="0" w:after="0" w:line="360" w:lineRule="auto"/>
              <w:jc w:val="center"/>
            </w:pPr>
            <w:r>
              <w:rPr>
                <w:rFonts w:ascii="Times New Roman" w:hAnsi="Times New Roman" w:eastAsia="Times New Roman"/>
                <w:b/>
                <w:sz w:val="26"/>
              </w:rPr>
              <w:t>UseCase</w:t>
            </w:r>
          </w:p>
        </w:tc>
        <w:tc>
          <w:tcPr>
            <w:tcW w:w="7429" w:type="dxa"/>
            <w:shd w:val="clear" w:color="auto" w:fill="D9EAF7"/>
            <w:tcMar>
              <w:top w:w="80" w:type="dxa"/>
              <w:left w:w="100" w:type="dxa"/>
              <w:bottom w:w="80" w:type="dxa"/>
              <w:right w:w="100" w:type="dxa"/>
            </w:tcMar>
            <w:vAlign w:val="center"/>
          </w:tcPr>
          <w:p w14:paraId="6D2CF427">
            <w:pPr>
              <w:spacing w:before="0" w:after="0" w:line="360" w:lineRule="auto"/>
              <w:jc w:val="center"/>
            </w:pPr>
            <w:r>
              <w:rPr>
                <w:rFonts w:ascii="Times New Roman" w:hAnsi="Times New Roman" w:eastAsia="Times New Roman"/>
                <w:b/>
                <w:sz w:val="26"/>
              </w:rPr>
              <w:t>Nội dung</w:t>
            </w:r>
          </w:p>
        </w:tc>
      </w:tr>
      <w:tr w14:paraId="5E99E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43" w:type="dxa"/>
            <w:tcMar>
              <w:top w:w="80" w:type="dxa"/>
              <w:left w:w="100" w:type="dxa"/>
              <w:bottom w:w="80" w:type="dxa"/>
              <w:right w:w="100" w:type="dxa"/>
            </w:tcMar>
            <w:vAlign w:val="center"/>
          </w:tcPr>
          <w:p w14:paraId="629A6482">
            <w:pPr>
              <w:spacing w:before="0" w:after="0" w:line="360" w:lineRule="auto"/>
              <w:jc w:val="both"/>
            </w:pPr>
            <w:r>
              <w:rPr>
                <w:rFonts w:ascii="Times New Roman" w:hAnsi="Times New Roman" w:eastAsia="Times New Roman"/>
                <w:b/>
                <w:sz w:val="26"/>
              </w:rPr>
              <w:t>Tên UseCase</w:t>
            </w:r>
          </w:p>
        </w:tc>
        <w:tc>
          <w:tcPr>
            <w:tcW w:w="7429" w:type="dxa"/>
            <w:tcMar>
              <w:top w:w="80" w:type="dxa"/>
              <w:left w:w="100" w:type="dxa"/>
              <w:bottom w:w="80" w:type="dxa"/>
              <w:right w:w="100" w:type="dxa"/>
            </w:tcMar>
            <w:vAlign w:val="center"/>
          </w:tcPr>
          <w:p w14:paraId="231C97C6">
            <w:pPr>
              <w:spacing w:before="0" w:after="0" w:line="360" w:lineRule="auto"/>
              <w:jc w:val="both"/>
            </w:pPr>
            <w:r>
              <w:rPr>
                <w:rFonts w:ascii="Times New Roman" w:hAnsi="Times New Roman" w:eastAsia="Times New Roman"/>
                <w:b/>
                <w:sz w:val="26"/>
              </w:rPr>
              <w:t>Trích xuất 12 Đặc trưng chuỗi thời gian (Feature Engineering)</w:t>
            </w:r>
          </w:p>
        </w:tc>
      </w:tr>
      <w:tr w14:paraId="01E08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43" w:type="dxa"/>
            <w:tcMar>
              <w:top w:w="80" w:type="dxa"/>
              <w:left w:w="100" w:type="dxa"/>
              <w:bottom w:w="80" w:type="dxa"/>
              <w:right w:w="100" w:type="dxa"/>
            </w:tcMar>
            <w:vAlign w:val="center"/>
          </w:tcPr>
          <w:p w14:paraId="3F112A0E">
            <w:pPr>
              <w:spacing w:before="0" w:after="0" w:line="360" w:lineRule="auto"/>
              <w:jc w:val="both"/>
            </w:pPr>
            <w:r>
              <w:rPr>
                <w:rFonts w:ascii="Times New Roman" w:hAnsi="Times New Roman" w:eastAsia="Times New Roman"/>
                <w:b/>
                <w:sz w:val="26"/>
              </w:rPr>
              <w:t>Mô tả</w:t>
            </w:r>
          </w:p>
        </w:tc>
        <w:tc>
          <w:tcPr>
            <w:tcW w:w="7429" w:type="dxa"/>
            <w:tcMar>
              <w:top w:w="80" w:type="dxa"/>
              <w:left w:w="100" w:type="dxa"/>
              <w:bottom w:w="80" w:type="dxa"/>
              <w:right w:w="100" w:type="dxa"/>
            </w:tcMar>
            <w:vAlign w:val="center"/>
          </w:tcPr>
          <w:p w14:paraId="15E5E07B">
            <w:pPr>
              <w:spacing w:before="0" w:after="0" w:line="360" w:lineRule="auto"/>
              <w:jc w:val="both"/>
            </w:pPr>
            <w:r>
              <w:rPr>
                <w:rFonts w:ascii="Times New Roman" w:hAnsi="Times New Roman" w:eastAsia="Times New Roman"/>
                <w:sz w:val="26"/>
              </w:rPr>
              <w:t>Backend NestJS phân tích lịch sử điểm danh theo chuỗi thời gian, trích xuất vector 12 đặc trưng hành vi học tập của sinh viên.</w:t>
            </w:r>
          </w:p>
        </w:tc>
      </w:tr>
      <w:tr w14:paraId="5D078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43" w:type="dxa"/>
            <w:tcMar>
              <w:top w:w="80" w:type="dxa"/>
              <w:left w:w="100" w:type="dxa"/>
              <w:bottom w:w="80" w:type="dxa"/>
              <w:right w:w="100" w:type="dxa"/>
            </w:tcMar>
            <w:vAlign w:val="center"/>
          </w:tcPr>
          <w:p w14:paraId="53CD3E6C">
            <w:pPr>
              <w:spacing w:before="0" w:after="0" w:line="360" w:lineRule="auto"/>
              <w:jc w:val="both"/>
            </w:pPr>
            <w:r>
              <w:rPr>
                <w:rFonts w:ascii="Times New Roman" w:hAnsi="Times New Roman" w:eastAsia="Times New Roman"/>
                <w:b/>
                <w:sz w:val="26"/>
              </w:rPr>
              <w:t>Actor</w:t>
            </w:r>
          </w:p>
        </w:tc>
        <w:tc>
          <w:tcPr>
            <w:tcW w:w="7429" w:type="dxa"/>
            <w:tcMar>
              <w:top w:w="80" w:type="dxa"/>
              <w:left w:w="100" w:type="dxa"/>
              <w:bottom w:w="80" w:type="dxa"/>
              <w:right w:w="100" w:type="dxa"/>
            </w:tcMar>
            <w:vAlign w:val="center"/>
          </w:tcPr>
          <w:p w14:paraId="4E5C50D5">
            <w:pPr>
              <w:spacing w:before="0" w:after="0" w:line="360" w:lineRule="auto"/>
              <w:jc w:val="both"/>
            </w:pPr>
            <w:r>
              <w:rPr>
                <w:rFonts w:ascii="Times New Roman" w:hAnsi="Times New Roman" w:eastAsia="Times New Roman"/>
                <w:sz w:val="26"/>
              </w:rPr>
              <w:t>Backend NestJS (Hệ thống thực thi).</w:t>
            </w:r>
          </w:p>
        </w:tc>
      </w:tr>
      <w:tr w14:paraId="077BC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43" w:type="dxa"/>
            <w:tcMar>
              <w:top w:w="80" w:type="dxa"/>
              <w:left w:w="100" w:type="dxa"/>
              <w:bottom w:w="80" w:type="dxa"/>
              <w:right w:w="100" w:type="dxa"/>
            </w:tcMar>
            <w:vAlign w:val="center"/>
          </w:tcPr>
          <w:p w14:paraId="29EEF416">
            <w:pPr>
              <w:spacing w:before="0" w:after="0" w:line="360" w:lineRule="auto"/>
              <w:jc w:val="both"/>
            </w:pPr>
            <w:r>
              <w:rPr>
                <w:rFonts w:ascii="Times New Roman" w:hAnsi="Times New Roman" w:eastAsia="Times New Roman"/>
                <w:b/>
                <w:sz w:val="26"/>
              </w:rPr>
              <w:t>Điều kiện kích hoạt</w:t>
            </w:r>
          </w:p>
        </w:tc>
        <w:tc>
          <w:tcPr>
            <w:tcW w:w="7429" w:type="dxa"/>
            <w:tcMar>
              <w:top w:w="80" w:type="dxa"/>
              <w:left w:w="100" w:type="dxa"/>
              <w:bottom w:w="80" w:type="dxa"/>
              <w:right w:w="100" w:type="dxa"/>
            </w:tcMar>
            <w:vAlign w:val="center"/>
          </w:tcPr>
          <w:p w14:paraId="6BBE4497">
            <w:pPr>
              <w:spacing w:before="0" w:after="0" w:line="360" w:lineRule="auto"/>
              <w:jc w:val="both"/>
            </w:pPr>
            <w:r>
              <w:rPr>
                <w:rFonts w:ascii="Times New Roman" w:hAnsi="Times New Roman" w:eastAsia="Times New Roman"/>
                <w:sz w:val="26"/>
              </w:rPr>
              <w:t>Khi có yêu cầu dự báo nguy cơ chuyên cần cho sinh viên hoặc cả lớp.</w:t>
            </w:r>
          </w:p>
        </w:tc>
      </w:tr>
      <w:tr w14:paraId="1388B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43" w:type="dxa"/>
            <w:tcMar>
              <w:top w:w="80" w:type="dxa"/>
              <w:left w:w="100" w:type="dxa"/>
              <w:bottom w:w="80" w:type="dxa"/>
              <w:right w:w="100" w:type="dxa"/>
            </w:tcMar>
            <w:vAlign w:val="center"/>
          </w:tcPr>
          <w:p w14:paraId="370369AA">
            <w:pPr>
              <w:spacing w:before="0" w:after="0" w:line="360" w:lineRule="auto"/>
              <w:jc w:val="both"/>
            </w:pPr>
            <w:r>
              <w:rPr>
                <w:rFonts w:ascii="Times New Roman" w:hAnsi="Times New Roman" w:eastAsia="Times New Roman"/>
                <w:b/>
                <w:sz w:val="26"/>
              </w:rPr>
              <w:t>Tiền điều kiện</w:t>
            </w:r>
          </w:p>
        </w:tc>
        <w:tc>
          <w:tcPr>
            <w:tcW w:w="7429" w:type="dxa"/>
            <w:tcMar>
              <w:top w:w="80" w:type="dxa"/>
              <w:left w:w="100" w:type="dxa"/>
              <w:bottom w:w="80" w:type="dxa"/>
              <w:right w:w="100" w:type="dxa"/>
            </w:tcMar>
            <w:vAlign w:val="center"/>
          </w:tcPr>
          <w:p w14:paraId="40E547AD">
            <w:pPr>
              <w:spacing w:before="0" w:after="0" w:line="360" w:lineRule="auto"/>
              <w:jc w:val="both"/>
            </w:pPr>
            <w:r>
              <w:rPr>
                <w:rFonts w:ascii="Times New Roman" w:hAnsi="Times New Roman" w:eastAsia="Times New Roman"/>
                <w:sz w:val="26"/>
              </w:rPr>
              <w:t>Lớp học phần đã diễn ra ít nhất 3-4 buổi học.</w:t>
            </w:r>
          </w:p>
        </w:tc>
      </w:tr>
      <w:tr w14:paraId="21662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43" w:type="dxa"/>
            <w:tcMar>
              <w:top w:w="80" w:type="dxa"/>
              <w:left w:w="100" w:type="dxa"/>
              <w:bottom w:w="80" w:type="dxa"/>
              <w:right w:w="100" w:type="dxa"/>
            </w:tcMar>
            <w:vAlign w:val="center"/>
          </w:tcPr>
          <w:p w14:paraId="4EBA5DB8">
            <w:pPr>
              <w:spacing w:before="0" w:after="0" w:line="360" w:lineRule="auto"/>
              <w:jc w:val="both"/>
            </w:pPr>
            <w:r>
              <w:rPr>
                <w:rFonts w:ascii="Times New Roman" w:hAnsi="Times New Roman" w:eastAsia="Times New Roman"/>
                <w:b/>
                <w:sz w:val="26"/>
              </w:rPr>
              <w:t>Hậu điều kiện</w:t>
            </w:r>
          </w:p>
        </w:tc>
        <w:tc>
          <w:tcPr>
            <w:tcW w:w="7429" w:type="dxa"/>
            <w:tcMar>
              <w:top w:w="80" w:type="dxa"/>
              <w:left w:w="100" w:type="dxa"/>
              <w:bottom w:w="80" w:type="dxa"/>
              <w:right w:w="100" w:type="dxa"/>
            </w:tcMar>
            <w:vAlign w:val="center"/>
          </w:tcPr>
          <w:p w14:paraId="5E1363CC">
            <w:pPr>
              <w:spacing w:before="0" w:after="0" w:line="360" w:lineRule="auto"/>
              <w:jc w:val="both"/>
            </w:pPr>
            <w:r>
              <w:rPr>
                <w:rFonts w:ascii="Times New Roman" w:hAnsi="Times New Roman" w:eastAsia="Times New Roman"/>
                <w:sz w:val="26"/>
              </w:rPr>
              <w:t>Trả về vector 12 giá trị số sẵn sàng nạp vào mô hình AI.</w:t>
            </w:r>
          </w:p>
        </w:tc>
      </w:tr>
      <w:tr w14:paraId="08AE0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43" w:type="dxa"/>
            <w:tcMar>
              <w:top w:w="80" w:type="dxa"/>
              <w:left w:w="100" w:type="dxa"/>
              <w:bottom w:w="80" w:type="dxa"/>
              <w:right w:w="100" w:type="dxa"/>
            </w:tcMar>
            <w:vAlign w:val="center"/>
          </w:tcPr>
          <w:p w14:paraId="79716C87">
            <w:pPr>
              <w:spacing w:before="0" w:after="0" w:line="360" w:lineRule="auto"/>
              <w:jc w:val="both"/>
            </w:pPr>
            <w:r>
              <w:rPr>
                <w:rFonts w:ascii="Times New Roman" w:hAnsi="Times New Roman" w:eastAsia="Times New Roman"/>
                <w:b/>
                <w:sz w:val="26"/>
              </w:rPr>
              <w:t>Luồng sự kiện chính</w:t>
            </w:r>
          </w:p>
        </w:tc>
        <w:tc>
          <w:tcPr>
            <w:tcW w:w="7429" w:type="dxa"/>
            <w:tcMar>
              <w:top w:w="80" w:type="dxa"/>
              <w:left w:w="100" w:type="dxa"/>
              <w:bottom w:w="80" w:type="dxa"/>
              <w:right w:w="100" w:type="dxa"/>
            </w:tcMar>
            <w:vAlign w:val="center"/>
          </w:tcPr>
          <w:p w14:paraId="3FBD3F9A">
            <w:pPr>
              <w:spacing w:before="0" w:after="0" w:line="360" w:lineRule="auto"/>
              <w:jc w:val="both"/>
            </w:pPr>
            <w:r>
              <w:rPr>
                <w:rFonts w:ascii="Times New Roman" w:hAnsi="Times New Roman" w:eastAsia="Times New Roman"/>
                <w:sz w:val="26"/>
              </w:rPr>
              <w:t>1. Backend đọc lịch sử điểm danh từ MongoDB.</w:t>
            </w:r>
            <w:r>
              <w:rPr>
                <w:rFonts w:ascii="Times New Roman" w:hAnsi="Times New Roman" w:eastAsia="Times New Roman"/>
                <w:sz w:val="26"/>
              </w:rPr>
              <w:br w:type="textWrapping"/>
            </w:r>
            <w:r>
              <w:rPr>
                <w:rFonts w:ascii="Times New Roman" w:hAnsi="Times New Roman" w:eastAsia="Times New Roman"/>
                <w:sz w:val="26"/>
              </w:rPr>
              <w:t>2. Tính toán 12 đặc trưng: Tỷ lệ vắng, Tỷ lệ trễ, Tỷ lệ về sớm, Tỷ lệ có phép, Chuỗi vắng liên tiếp tối đa, Điểm chuyên cần hiện tại, Tần suất quét mã sát giờ, Tốc độ suy giảm chuyên cần,...</w:t>
            </w:r>
            <w:r>
              <w:rPr>
                <w:rFonts w:ascii="Times New Roman" w:hAnsi="Times New Roman" w:eastAsia="Times New Roman"/>
                <w:sz w:val="26"/>
              </w:rPr>
              <w:br w:type="textWrapping"/>
            </w:r>
            <w:r>
              <w:rPr>
                <w:rFonts w:ascii="Times New Roman" w:hAnsi="Times New Roman" w:eastAsia="Times New Roman"/>
                <w:sz w:val="26"/>
              </w:rPr>
              <w:t>3. Đóng gói thành payload JSON chuẩn gửi sang AI Service.</w:t>
            </w:r>
          </w:p>
        </w:tc>
      </w:tr>
      <w:tr w14:paraId="634F0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43" w:type="dxa"/>
            <w:tcMar>
              <w:top w:w="80" w:type="dxa"/>
              <w:left w:w="100" w:type="dxa"/>
              <w:bottom w:w="80" w:type="dxa"/>
              <w:right w:w="100" w:type="dxa"/>
            </w:tcMar>
            <w:vAlign w:val="center"/>
          </w:tcPr>
          <w:p w14:paraId="18135753">
            <w:pPr>
              <w:spacing w:before="0" w:after="0" w:line="360" w:lineRule="auto"/>
              <w:jc w:val="both"/>
            </w:pPr>
            <w:r>
              <w:rPr>
                <w:rFonts w:ascii="Times New Roman" w:hAnsi="Times New Roman" w:eastAsia="Times New Roman"/>
                <w:b/>
                <w:sz w:val="26"/>
              </w:rPr>
              <w:t>Luồng sự kiện phụ</w:t>
            </w:r>
          </w:p>
        </w:tc>
        <w:tc>
          <w:tcPr>
            <w:tcW w:w="7429" w:type="dxa"/>
            <w:tcMar>
              <w:top w:w="80" w:type="dxa"/>
              <w:left w:w="100" w:type="dxa"/>
              <w:bottom w:w="80" w:type="dxa"/>
              <w:right w:w="100" w:type="dxa"/>
            </w:tcMar>
            <w:vAlign w:val="center"/>
          </w:tcPr>
          <w:p w14:paraId="1CD4E802">
            <w:pPr>
              <w:spacing w:before="0" w:after="0" w:line="360" w:lineRule="auto"/>
              <w:jc w:val="both"/>
            </w:pPr>
            <w:r>
              <w:rPr>
                <w:rFonts w:ascii="Times New Roman" w:hAnsi="Times New Roman" w:eastAsia="Times New Roman"/>
                <w:sz w:val="26"/>
              </w:rPr>
              <w:t>Không có.</w:t>
            </w:r>
          </w:p>
        </w:tc>
      </w:tr>
    </w:tbl>
    <w:p w14:paraId="298E682E">
      <w:pPr>
        <w:pStyle w:val="4"/>
        <w:numPr>
          <w:numId w:val="0"/>
        </w:numPr>
        <w:ind w:leftChars="0"/>
      </w:pPr>
      <w:r>
        <w:rPr>
          <w:rFonts w:ascii="Times New Roman" w:hAnsi="Times New Roman" w:eastAsia="Times New Roman"/>
          <w:sz w:val="26"/>
        </w:rPr>
        <w:t>Dự báo Nguy cơ cấm thi bằng Machine Learning</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7409"/>
      </w:tblGrid>
      <w:tr w14:paraId="75D4E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63" w:type="dxa"/>
            <w:shd w:val="clear" w:color="auto" w:fill="D9EAF7"/>
            <w:tcMar>
              <w:top w:w="80" w:type="dxa"/>
              <w:left w:w="100" w:type="dxa"/>
              <w:bottom w:w="80" w:type="dxa"/>
              <w:right w:w="100" w:type="dxa"/>
            </w:tcMar>
            <w:vAlign w:val="center"/>
          </w:tcPr>
          <w:p w14:paraId="1B32E84A">
            <w:pPr>
              <w:spacing w:before="0" w:after="0" w:line="360" w:lineRule="auto"/>
              <w:jc w:val="center"/>
            </w:pPr>
            <w:r>
              <w:rPr>
                <w:rFonts w:ascii="Times New Roman" w:hAnsi="Times New Roman" w:eastAsia="Times New Roman"/>
                <w:b/>
                <w:sz w:val="26"/>
              </w:rPr>
              <w:t>UseCase</w:t>
            </w:r>
          </w:p>
        </w:tc>
        <w:tc>
          <w:tcPr>
            <w:tcW w:w="7409" w:type="dxa"/>
            <w:shd w:val="clear" w:color="auto" w:fill="D9EAF7"/>
            <w:tcMar>
              <w:top w:w="80" w:type="dxa"/>
              <w:left w:w="100" w:type="dxa"/>
              <w:bottom w:w="80" w:type="dxa"/>
              <w:right w:w="100" w:type="dxa"/>
            </w:tcMar>
            <w:vAlign w:val="center"/>
          </w:tcPr>
          <w:p w14:paraId="019C43B6">
            <w:pPr>
              <w:spacing w:before="0" w:after="0" w:line="360" w:lineRule="auto"/>
              <w:jc w:val="center"/>
            </w:pPr>
            <w:r>
              <w:rPr>
                <w:rFonts w:ascii="Times New Roman" w:hAnsi="Times New Roman" w:eastAsia="Times New Roman"/>
                <w:b/>
                <w:sz w:val="26"/>
              </w:rPr>
              <w:t>Nội dung</w:t>
            </w:r>
          </w:p>
        </w:tc>
      </w:tr>
      <w:tr w14:paraId="413B2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63" w:type="dxa"/>
            <w:tcMar>
              <w:top w:w="80" w:type="dxa"/>
              <w:left w:w="100" w:type="dxa"/>
              <w:bottom w:w="80" w:type="dxa"/>
              <w:right w:w="100" w:type="dxa"/>
            </w:tcMar>
            <w:vAlign w:val="center"/>
          </w:tcPr>
          <w:p w14:paraId="649E5BD6">
            <w:pPr>
              <w:spacing w:before="0" w:after="0" w:line="360" w:lineRule="auto"/>
              <w:jc w:val="both"/>
            </w:pPr>
            <w:r>
              <w:rPr>
                <w:rFonts w:ascii="Times New Roman" w:hAnsi="Times New Roman" w:eastAsia="Times New Roman"/>
                <w:b/>
                <w:sz w:val="26"/>
              </w:rPr>
              <w:t>Tên UseCase</w:t>
            </w:r>
          </w:p>
        </w:tc>
        <w:tc>
          <w:tcPr>
            <w:tcW w:w="7409" w:type="dxa"/>
            <w:tcMar>
              <w:top w:w="80" w:type="dxa"/>
              <w:left w:w="100" w:type="dxa"/>
              <w:bottom w:w="80" w:type="dxa"/>
              <w:right w:w="100" w:type="dxa"/>
            </w:tcMar>
            <w:vAlign w:val="center"/>
          </w:tcPr>
          <w:p w14:paraId="402FA032">
            <w:pPr>
              <w:spacing w:before="0" w:after="0" w:line="360" w:lineRule="auto"/>
              <w:jc w:val="both"/>
            </w:pPr>
            <w:r>
              <w:rPr>
                <w:rFonts w:ascii="Times New Roman" w:hAnsi="Times New Roman" w:eastAsia="Times New Roman"/>
                <w:b/>
                <w:sz w:val="26"/>
              </w:rPr>
              <w:t>Dự báo Nguy cơ cấm thi bằng Machine Learning (FastAPI Random Forest)</w:t>
            </w:r>
          </w:p>
        </w:tc>
      </w:tr>
      <w:tr w14:paraId="551EB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63" w:type="dxa"/>
            <w:tcMar>
              <w:top w:w="80" w:type="dxa"/>
              <w:left w:w="100" w:type="dxa"/>
              <w:bottom w:w="80" w:type="dxa"/>
              <w:right w:w="100" w:type="dxa"/>
            </w:tcMar>
            <w:vAlign w:val="center"/>
          </w:tcPr>
          <w:p w14:paraId="1FB3CE21">
            <w:pPr>
              <w:spacing w:before="0" w:after="0" w:line="360" w:lineRule="auto"/>
              <w:jc w:val="both"/>
            </w:pPr>
            <w:r>
              <w:rPr>
                <w:rFonts w:ascii="Times New Roman" w:hAnsi="Times New Roman" w:eastAsia="Times New Roman"/>
                <w:b/>
                <w:sz w:val="26"/>
              </w:rPr>
              <w:t>Mô tả</w:t>
            </w:r>
          </w:p>
        </w:tc>
        <w:tc>
          <w:tcPr>
            <w:tcW w:w="7409" w:type="dxa"/>
            <w:tcMar>
              <w:top w:w="80" w:type="dxa"/>
              <w:left w:w="100" w:type="dxa"/>
              <w:bottom w:w="80" w:type="dxa"/>
              <w:right w:w="100" w:type="dxa"/>
            </w:tcMar>
            <w:vAlign w:val="center"/>
          </w:tcPr>
          <w:p w14:paraId="0B7F9D1E">
            <w:pPr>
              <w:spacing w:before="0" w:after="0" w:line="360" w:lineRule="auto"/>
              <w:jc w:val="both"/>
            </w:pPr>
            <w:r>
              <w:rPr>
                <w:rFonts w:ascii="Times New Roman" w:hAnsi="Times New Roman" w:eastAsia="Times New Roman"/>
                <w:sz w:val="26"/>
              </w:rPr>
              <w:t>FastAPI AI Service tiếp nhận 12 đặc trưng, chạy mô hình Random Forest Classifier để phân loại mức rủi ro (LOW, MEDIUM, HIGH), xác suất cấm thi và sinh khuyến nghị can thiệp.</w:t>
            </w:r>
          </w:p>
        </w:tc>
      </w:tr>
      <w:tr w14:paraId="6E4A0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63" w:type="dxa"/>
            <w:tcMar>
              <w:top w:w="80" w:type="dxa"/>
              <w:left w:w="100" w:type="dxa"/>
              <w:bottom w:w="80" w:type="dxa"/>
              <w:right w:w="100" w:type="dxa"/>
            </w:tcMar>
            <w:vAlign w:val="center"/>
          </w:tcPr>
          <w:p w14:paraId="6019CC0A">
            <w:pPr>
              <w:spacing w:before="0" w:after="0" w:line="360" w:lineRule="auto"/>
              <w:jc w:val="both"/>
            </w:pPr>
            <w:r>
              <w:rPr>
                <w:rFonts w:ascii="Times New Roman" w:hAnsi="Times New Roman" w:eastAsia="Times New Roman"/>
                <w:b/>
                <w:sz w:val="26"/>
              </w:rPr>
              <w:t>Actor</w:t>
            </w:r>
          </w:p>
        </w:tc>
        <w:tc>
          <w:tcPr>
            <w:tcW w:w="7409" w:type="dxa"/>
            <w:tcMar>
              <w:top w:w="80" w:type="dxa"/>
              <w:left w:w="100" w:type="dxa"/>
              <w:bottom w:w="80" w:type="dxa"/>
              <w:right w:w="100" w:type="dxa"/>
            </w:tcMar>
            <w:vAlign w:val="center"/>
          </w:tcPr>
          <w:p w14:paraId="6ED465C5">
            <w:pPr>
              <w:spacing w:before="0" w:after="0" w:line="360" w:lineRule="auto"/>
              <w:jc w:val="both"/>
            </w:pPr>
            <w:r>
              <w:rPr>
                <w:rFonts w:ascii="Times New Roman" w:hAnsi="Times New Roman" w:eastAsia="Times New Roman"/>
                <w:sz w:val="26"/>
              </w:rPr>
              <w:t>FastAPI AI Service (Thực thi); Giảng viên, Admin (Xem kết quả).</w:t>
            </w:r>
          </w:p>
        </w:tc>
      </w:tr>
      <w:tr w14:paraId="05CC4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63" w:type="dxa"/>
            <w:tcMar>
              <w:top w:w="80" w:type="dxa"/>
              <w:left w:w="100" w:type="dxa"/>
              <w:bottom w:w="80" w:type="dxa"/>
              <w:right w:w="100" w:type="dxa"/>
            </w:tcMar>
            <w:vAlign w:val="center"/>
          </w:tcPr>
          <w:p w14:paraId="6DA5B3B5">
            <w:pPr>
              <w:spacing w:before="0" w:after="0" w:line="360" w:lineRule="auto"/>
              <w:jc w:val="both"/>
            </w:pPr>
            <w:r>
              <w:rPr>
                <w:rFonts w:ascii="Times New Roman" w:hAnsi="Times New Roman" w:eastAsia="Times New Roman"/>
                <w:b/>
                <w:sz w:val="26"/>
              </w:rPr>
              <w:t>Điều kiện kích hoạt</w:t>
            </w:r>
          </w:p>
        </w:tc>
        <w:tc>
          <w:tcPr>
            <w:tcW w:w="7409" w:type="dxa"/>
            <w:tcMar>
              <w:top w:w="80" w:type="dxa"/>
              <w:left w:w="100" w:type="dxa"/>
              <w:bottom w:w="80" w:type="dxa"/>
              <w:right w:w="100" w:type="dxa"/>
            </w:tcMar>
            <w:vAlign w:val="center"/>
          </w:tcPr>
          <w:p w14:paraId="29C32352">
            <w:pPr>
              <w:spacing w:before="0" w:after="0" w:line="360" w:lineRule="auto"/>
              <w:jc w:val="both"/>
            </w:pPr>
            <w:r>
              <w:rPr>
                <w:rFonts w:ascii="Times New Roman" w:hAnsi="Times New Roman" w:eastAsia="Times New Roman"/>
                <w:sz w:val="26"/>
              </w:rPr>
              <w:t>Giảng viên mở tab "AI Risk Radar" trên web app.</w:t>
            </w:r>
          </w:p>
        </w:tc>
      </w:tr>
      <w:tr w14:paraId="04683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63" w:type="dxa"/>
            <w:tcMar>
              <w:top w:w="80" w:type="dxa"/>
              <w:left w:w="100" w:type="dxa"/>
              <w:bottom w:w="80" w:type="dxa"/>
              <w:right w:w="100" w:type="dxa"/>
            </w:tcMar>
            <w:vAlign w:val="center"/>
          </w:tcPr>
          <w:p w14:paraId="21160DB2">
            <w:pPr>
              <w:spacing w:before="0" w:after="0" w:line="360" w:lineRule="auto"/>
              <w:jc w:val="both"/>
            </w:pPr>
            <w:r>
              <w:rPr>
                <w:rFonts w:ascii="Times New Roman" w:hAnsi="Times New Roman" w:eastAsia="Times New Roman"/>
                <w:b/>
                <w:sz w:val="26"/>
              </w:rPr>
              <w:t>Tiền điều kiện</w:t>
            </w:r>
          </w:p>
        </w:tc>
        <w:tc>
          <w:tcPr>
            <w:tcW w:w="7409" w:type="dxa"/>
            <w:tcMar>
              <w:top w:w="80" w:type="dxa"/>
              <w:left w:w="100" w:type="dxa"/>
              <w:bottom w:w="80" w:type="dxa"/>
              <w:right w:w="100" w:type="dxa"/>
            </w:tcMar>
            <w:vAlign w:val="center"/>
          </w:tcPr>
          <w:p w14:paraId="0C5492E3">
            <w:pPr>
              <w:spacing w:before="0" w:after="0" w:line="360" w:lineRule="auto"/>
              <w:jc w:val="both"/>
            </w:pPr>
            <w:r>
              <w:rPr>
                <w:rFonts w:ascii="Times New Roman" w:hAnsi="Times New Roman" w:eastAsia="Times New Roman"/>
                <w:sz w:val="26"/>
              </w:rPr>
              <w:t>Model attendance_risk_pipeline.pkl đã được nạp trên FastAPI Service.</w:t>
            </w:r>
          </w:p>
        </w:tc>
      </w:tr>
      <w:tr w14:paraId="385B4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63" w:type="dxa"/>
            <w:tcMar>
              <w:top w:w="80" w:type="dxa"/>
              <w:left w:w="100" w:type="dxa"/>
              <w:bottom w:w="80" w:type="dxa"/>
              <w:right w:w="100" w:type="dxa"/>
            </w:tcMar>
            <w:vAlign w:val="center"/>
          </w:tcPr>
          <w:p w14:paraId="1F6FEF81">
            <w:pPr>
              <w:spacing w:before="0" w:after="0" w:line="360" w:lineRule="auto"/>
              <w:jc w:val="both"/>
            </w:pPr>
            <w:r>
              <w:rPr>
                <w:rFonts w:ascii="Times New Roman" w:hAnsi="Times New Roman" w:eastAsia="Times New Roman"/>
                <w:b/>
                <w:sz w:val="26"/>
              </w:rPr>
              <w:t>Hậu điều kiện</w:t>
            </w:r>
          </w:p>
        </w:tc>
        <w:tc>
          <w:tcPr>
            <w:tcW w:w="7409" w:type="dxa"/>
            <w:tcMar>
              <w:top w:w="80" w:type="dxa"/>
              <w:left w:w="100" w:type="dxa"/>
              <w:bottom w:w="80" w:type="dxa"/>
              <w:right w:w="100" w:type="dxa"/>
            </w:tcMar>
            <w:vAlign w:val="center"/>
          </w:tcPr>
          <w:p w14:paraId="78934894">
            <w:pPr>
              <w:spacing w:before="0" w:after="0" w:line="360" w:lineRule="auto"/>
              <w:jc w:val="both"/>
            </w:pPr>
            <w:r>
              <w:rPr>
                <w:rFonts w:ascii="Times New Roman" w:hAnsi="Times New Roman" w:eastAsia="Times New Roman"/>
                <w:sz w:val="26"/>
              </w:rPr>
              <w:t>Trả về kết quả phân loại rủi ro (Xanh/Vàng/Đỏ) + Xác suất + Khuyến nghị sư phạm.</w:t>
            </w:r>
          </w:p>
        </w:tc>
      </w:tr>
      <w:tr w14:paraId="4AC54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63" w:type="dxa"/>
            <w:tcMar>
              <w:top w:w="80" w:type="dxa"/>
              <w:left w:w="100" w:type="dxa"/>
              <w:bottom w:w="80" w:type="dxa"/>
              <w:right w:w="100" w:type="dxa"/>
            </w:tcMar>
            <w:vAlign w:val="center"/>
          </w:tcPr>
          <w:p w14:paraId="494F268B">
            <w:pPr>
              <w:spacing w:before="0" w:after="0" w:line="360" w:lineRule="auto"/>
              <w:jc w:val="both"/>
            </w:pPr>
            <w:r>
              <w:rPr>
                <w:rFonts w:ascii="Times New Roman" w:hAnsi="Times New Roman" w:eastAsia="Times New Roman"/>
                <w:b/>
                <w:sz w:val="26"/>
              </w:rPr>
              <w:t>Luồng sự kiện chính</w:t>
            </w:r>
          </w:p>
        </w:tc>
        <w:tc>
          <w:tcPr>
            <w:tcW w:w="7409" w:type="dxa"/>
            <w:tcMar>
              <w:top w:w="80" w:type="dxa"/>
              <w:left w:w="100" w:type="dxa"/>
              <w:bottom w:w="80" w:type="dxa"/>
              <w:right w:w="100" w:type="dxa"/>
            </w:tcMar>
            <w:vAlign w:val="center"/>
          </w:tcPr>
          <w:p w14:paraId="3CFAB97C">
            <w:pPr>
              <w:spacing w:before="0" w:after="0" w:line="360" w:lineRule="auto"/>
              <w:jc w:val="both"/>
            </w:pPr>
            <w:r>
              <w:rPr>
                <w:rFonts w:ascii="Times New Roman" w:hAnsi="Times New Roman" w:eastAsia="Times New Roman"/>
                <w:sz w:val="26"/>
              </w:rPr>
              <w:t>1. Backend gửi HTTP POST /predict sang FastAPI kèm 12 features.</w:t>
            </w:r>
            <w:r>
              <w:rPr>
                <w:rFonts w:ascii="Times New Roman" w:hAnsi="Times New Roman" w:eastAsia="Times New Roman"/>
                <w:sz w:val="26"/>
              </w:rPr>
              <w:br w:type="textWrapping"/>
            </w:r>
            <w:r>
              <w:rPr>
                <w:rFonts w:ascii="Times New Roman" w:hAnsi="Times New Roman" w:eastAsia="Times New Roman"/>
                <w:sz w:val="26"/>
              </w:rPr>
              <w:t>2. FastAPI chuẩn hóa dữ liệu và đưa qua pipeline Random Forest.</w:t>
            </w:r>
            <w:r>
              <w:rPr>
                <w:rFonts w:ascii="Times New Roman" w:hAnsi="Times New Roman" w:eastAsia="Times New Roman"/>
                <w:sz w:val="26"/>
              </w:rPr>
              <w:br w:type="textWrapping"/>
            </w:r>
            <w:r>
              <w:rPr>
                <w:rFonts w:ascii="Times New Roman" w:hAnsi="Times New Roman" w:eastAsia="Times New Roman"/>
                <w:sz w:val="26"/>
              </w:rPr>
              <w:t>3. Trả về kết quả: risk, riskProbability, recommendation.</w:t>
            </w:r>
            <w:r>
              <w:rPr>
                <w:rFonts w:ascii="Times New Roman" w:hAnsi="Times New Roman" w:eastAsia="Times New Roman"/>
                <w:sz w:val="26"/>
              </w:rPr>
              <w:br w:type="textWrapping"/>
            </w:r>
            <w:r>
              <w:rPr>
                <w:rFonts w:ascii="Times New Roman" w:hAnsi="Times New Roman" w:eastAsia="Times New Roman"/>
                <w:sz w:val="26"/>
              </w:rPr>
              <w:t>4. Backend nhận dữ liệu và chuyển tiếp về giao diện Web.</w:t>
            </w:r>
          </w:p>
        </w:tc>
      </w:tr>
      <w:tr w14:paraId="29667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63" w:type="dxa"/>
            <w:tcMar>
              <w:top w:w="80" w:type="dxa"/>
              <w:left w:w="100" w:type="dxa"/>
              <w:bottom w:w="80" w:type="dxa"/>
              <w:right w:w="100" w:type="dxa"/>
            </w:tcMar>
            <w:vAlign w:val="center"/>
          </w:tcPr>
          <w:p w14:paraId="510947B1">
            <w:pPr>
              <w:spacing w:before="0" w:after="0" w:line="360" w:lineRule="auto"/>
              <w:jc w:val="both"/>
            </w:pPr>
            <w:r>
              <w:rPr>
                <w:rFonts w:ascii="Times New Roman" w:hAnsi="Times New Roman" w:eastAsia="Times New Roman"/>
                <w:b/>
                <w:sz w:val="26"/>
              </w:rPr>
              <w:t>Luồng sự kiện phụ</w:t>
            </w:r>
          </w:p>
        </w:tc>
        <w:tc>
          <w:tcPr>
            <w:tcW w:w="7409" w:type="dxa"/>
            <w:tcMar>
              <w:top w:w="80" w:type="dxa"/>
              <w:left w:w="100" w:type="dxa"/>
              <w:bottom w:w="80" w:type="dxa"/>
              <w:right w:w="100" w:type="dxa"/>
            </w:tcMar>
            <w:vAlign w:val="center"/>
          </w:tcPr>
          <w:p w14:paraId="13A3B690">
            <w:pPr>
              <w:spacing w:before="0" w:after="0" w:line="360" w:lineRule="auto"/>
              <w:jc w:val="both"/>
            </w:pPr>
            <w:r>
              <w:rPr>
                <w:rFonts w:ascii="Times New Roman" w:hAnsi="Times New Roman" w:eastAsia="Times New Roman"/>
                <w:sz w:val="26"/>
              </w:rPr>
              <w:t>1a. AI Service mất kết nối / Quá 3s → Kích hoạt cơ chế Fallback nội bộ NestJS, ước lượng rủi ro theo ngưỡng quy chế 20% để không làm gián đoạn hệ thống.</w:t>
            </w:r>
          </w:p>
        </w:tc>
      </w:tr>
    </w:tbl>
    <w:p w14:paraId="1A62D61F">
      <w:pPr>
        <w:pStyle w:val="4"/>
        <w:numPr>
          <w:numId w:val="0"/>
        </w:numPr>
        <w:ind w:leftChars="0"/>
      </w:pPr>
      <w:r>
        <w:rPr>
          <w:rFonts w:ascii="Times New Roman" w:hAnsi="Times New Roman" w:eastAsia="Times New Roman"/>
          <w:sz w:val="26"/>
        </w:rPr>
        <w:t>Xem Radar Cảnh báo AI &amp; Khuyến nghị</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7409"/>
      </w:tblGrid>
      <w:tr w14:paraId="16724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63" w:type="dxa"/>
            <w:shd w:val="clear" w:color="auto" w:fill="D9EAF7"/>
            <w:tcMar>
              <w:top w:w="80" w:type="dxa"/>
              <w:left w:w="100" w:type="dxa"/>
              <w:bottom w:w="80" w:type="dxa"/>
              <w:right w:w="100" w:type="dxa"/>
            </w:tcMar>
            <w:vAlign w:val="center"/>
          </w:tcPr>
          <w:p w14:paraId="3058F2F4">
            <w:pPr>
              <w:spacing w:before="0" w:after="0" w:line="360" w:lineRule="auto"/>
              <w:jc w:val="center"/>
            </w:pPr>
            <w:r>
              <w:rPr>
                <w:rFonts w:ascii="Times New Roman" w:hAnsi="Times New Roman" w:eastAsia="Times New Roman"/>
                <w:b/>
                <w:sz w:val="26"/>
              </w:rPr>
              <w:t>UseCase</w:t>
            </w:r>
          </w:p>
        </w:tc>
        <w:tc>
          <w:tcPr>
            <w:tcW w:w="7409" w:type="dxa"/>
            <w:shd w:val="clear" w:color="auto" w:fill="D9EAF7"/>
            <w:tcMar>
              <w:top w:w="80" w:type="dxa"/>
              <w:left w:w="100" w:type="dxa"/>
              <w:bottom w:w="80" w:type="dxa"/>
              <w:right w:w="100" w:type="dxa"/>
            </w:tcMar>
            <w:vAlign w:val="center"/>
          </w:tcPr>
          <w:p w14:paraId="066EB98C">
            <w:pPr>
              <w:spacing w:before="0" w:after="0" w:line="360" w:lineRule="auto"/>
              <w:jc w:val="center"/>
            </w:pPr>
            <w:r>
              <w:rPr>
                <w:rFonts w:ascii="Times New Roman" w:hAnsi="Times New Roman" w:eastAsia="Times New Roman"/>
                <w:b/>
                <w:sz w:val="26"/>
              </w:rPr>
              <w:t>Nội dung</w:t>
            </w:r>
          </w:p>
        </w:tc>
      </w:tr>
      <w:tr w14:paraId="19BFD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63" w:type="dxa"/>
            <w:tcMar>
              <w:top w:w="80" w:type="dxa"/>
              <w:left w:w="100" w:type="dxa"/>
              <w:bottom w:w="80" w:type="dxa"/>
              <w:right w:w="100" w:type="dxa"/>
            </w:tcMar>
            <w:vAlign w:val="center"/>
          </w:tcPr>
          <w:p w14:paraId="2D0E60B6">
            <w:pPr>
              <w:spacing w:before="0" w:after="0" w:line="360" w:lineRule="auto"/>
              <w:jc w:val="both"/>
            </w:pPr>
            <w:r>
              <w:rPr>
                <w:rFonts w:ascii="Times New Roman" w:hAnsi="Times New Roman" w:eastAsia="Times New Roman"/>
                <w:b/>
                <w:sz w:val="26"/>
              </w:rPr>
              <w:t>Tên UseCase</w:t>
            </w:r>
          </w:p>
        </w:tc>
        <w:tc>
          <w:tcPr>
            <w:tcW w:w="7409" w:type="dxa"/>
            <w:tcMar>
              <w:top w:w="80" w:type="dxa"/>
              <w:left w:w="100" w:type="dxa"/>
              <w:bottom w:w="80" w:type="dxa"/>
              <w:right w:w="100" w:type="dxa"/>
            </w:tcMar>
            <w:vAlign w:val="center"/>
          </w:tcPr>
          <w:p w14:paraId="383F4A62">
            <w:pPr>
              <w:spacing w:before="0" w:after="0" w:line="360" w:lineRule="auto"/>
              <w:jc w:val="both"/>
            </w:pPr>
            <w:r>
              <w:rPr>
                <w:rFonts w:ascii="Times New Roman" w:hAnsi="Times New Roman" w:eastAsia="Times New Roman"/>
                <w:b/>
                <w:sz w:val="26"/>
              </w:rPr>
              <w:t>Xem AI Risk Radar và Khuyến nghị can thiệp sư phạm</w:t>
            </w:r>
          </w:p>
        </w:tc>
      </w:tr>
      <w:tr w14:paraId="25541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63" w:type="dxa"/>
            <w:tcMar>
              <w:top w:w="80" w:type="dxa"/>
              <w:left w:w="100" w:type="dxa"/>
              <w:bottom w:w="80" w:type="dxa"/>
              <w:right w:w="100" w:type="dxa"/>
            </w:tcMar>
            <w:vAlign w:val="center"/>
          </w:tcPr>
          <w:p w14:paraId="7E3C1208">
            <w:pPr>
              <w:spacing w:before="0" w:after="0" w:line="360" w:lineRule="auto"/>
              <w:jc w:val="both"/>
            </w:pPr>
            <w:r>
              <w:rPr>
                <w:rFonts w:ascii="Times New Roman" w:hAnsi="Times New Roman" w:eastAsia="Times New Roman"/>
                <w:b/>
                <w:sz w:val="26"/>
              </w:rPr>
              <w:t>Mô tả</w:t>
            </w:r>
          </w:p>
        </w:tc>
        <w:tc>
          <w:tcPr>
            <w:tcW w:w="7409" w:type="dxa"/>
            <w:tcMar>
              <w:top w:w="80" w:type="dxa"/>
              <w:left w:w="100" w:type="dxa"/>
              <w:bottom w:w="80" w:type="dxa"/>
              <w:right w:w="100" w:type="dxa"/>
            </w:tcMar>
            <w:vAlign w:val="center"/>
          </w:tcPr>
          <w:p w14:paraId="21A59FD1">
            <w:pPr>
              <w:spacing w:before="0" w:after="0" w:line="360" w:lineRule="auto"/>
              <w:jc w:val="both"/>
            </w:pPr>
            <w:r>
              <w:rPr>
                <w:rFonts w:ascii="Times New Roman" w:hAnsi="Times New Roman" w:eastAsia="Times New Roman"/>
                <w:sz w:val="26"/>
              </w:rPr>
              <w:t>Giảng viên xem biểu đồ phân bổ rủi ro cả lớp, lọc sinh viên nhóm đỏ (HIGH) để chủ động liên hệ nhắc nhở trước khi quá muộn.</w:t>
            </w:r>
          </w:p>
        </w:tc>
      </w:tr>
      <w:tr w14:paraId="3BE75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63" w:type="dxa"/>
            <w:tcMar>
              <w:top w:w="80" w:type="dxa"/>
              <w:left w:w="100" w:type="dxa"/>
              <w:bottom w:w="80" w:type="dxa"/>
              <w:right w:w="100" w:type="dxa"/>
            </w:tcMar>
            <w:vAlign w:val="center"/>
          </w:tcPr>
          <w:p w14:paraId="59184AAF">
            <w:pPr>
              <w:spacing w:before="0" w:after="0" w:line="360" w:lineRule="auto"/>
              <w:jc w:val="both"/>
            </w:pPr>
            <w:r>
              <w:rPr>
                <w:rFonts w:ascii="Times New Roman" w:hAnsi="Times New Roman" w:eastAsia="Times New Roman"/>
                <w:b/>
                <w:sz w:val="26"/>
              </w:rPr>
              <w:t>Actor</w:t>
            </w:r>
          </w:p>
        </w:tc>
        <w:tc>
          <w:tcPr>
            <w:tcW w:w="7409" w:type="dxa"/>
            <w:tcMar>
              <w:top w:w="80" w:type="dxa"/>
              <w:left w:w="100" w:type="dxa"/>
              <w:bottom w:w="80" w:type="dxa"/>
              <w:right w:w="100" w:type="dxa"/>
            </w:tcMar>
            <w:vAlign w:val="center"/>
          </w:tcPr>
          <w:p w14:paraId="14EA67EA">
            <w:pPr>
              <w:spacing w:before="0" w:after="0" w:line="360" w:lineRule="auto"/>
              <w:jc w:val="both"/>
            </w:pPr>
            <w:r>
              <w:rPr>
                <w:rFonts w:ascii="Times New Roman" w:hAnsi="Times New Roman" w:eastAsia="Times New Roman"/>
                <w:sz w:val="26"/>
              </w:rPr>
              <w:t>Giảng viên, Quản trị viên.</w:t>
            </w:r>
          </w:p>
        </w:tc>
      </w:tr>
      <w:tr w14:paraId="79389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63" w:type="dxa"/>
            <w:tcMar>
              <w:top w:w="80" w:type="dxa"/>
              <w:left w:w="100" w:type="dxa"/>
              <w:bottom w:w="80" w:type="dxa"/>
              <w:right w:w="100" w:type="dxa"/>
            </w:tcMar>
            <w:vAlign w:val="center"/>
          </w:tcPr>
          <w:p w14:paraId="63782514">
            <w:pPr>
              <w:spacing w:before="0" w:after="0" w:line="360" w:lineRule="auto"/>
              <w:jc w:val="both"/>
            </w:pPr>
            <w:r>
              <w:rPr>
                <w:rFonts w:ascii="Times New Roman" w:hAnsi="Times New Roman" w:eastAsia="Times New Roman"/>
                <w:b/>
                <w:sz w:val="26"/>
              </w:rPr>
              <w:t>Điều kiện kích hoạt</w:t>
            </w:r>
          </w:p>
        </w:tc>
        <w:tc>
          <w:tcPr>
            <w:tcW w:w="7409" w:type="dxa"/>
            <w:tcMar>
              <w:top w:w="80" w:type="dxa"/>
              <w:left w:w="100" w:type="dxa"/>
              <w:bottom w:w="80" w:type="dxa"/>
              <w:right w:w="100" w:type="dxa"/>
            </w:tcMar>
            <w:vAlign w:val="center"/>
          </w:tcPr>
          <w:p w14:paraId="1CA78EDA">
            <w:pPr>
              <w:spacing w:before="0" w:after="0" w:line="360" w:lineRule="auto"/>
              <w:jc w:val="both"/>
            </w:pPr>
            <w:r>
              <w:rPr>
                <w:rFonts w:ascii="Times New Roman" w:hAnsi="Times New Roman" w:eastAsia="Times New Roman"/>
                <w:sz w:val="26"/>
              </w:rPr>
              <w:t>Giảng viên truy cập tab "Cảnh báo AI" trên trang lớp học phần.</w:t>
            </w:r>
          </w:p>
        </w:tc>
      </w:tr>
      <w:tr w14:paraId="4892C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63" w:type="dxa"/>
            <w:tcMar>
              <w:top w:w="80" w:type="dxa"/>
              <w:left w:w="100" w:type="dxa"/>
              <w:bottom w:w="80" w:type="dxa"/>
              <w:right w:w="100" w:type="dxa"/>
            </w:tcMar>
            <w:vAlign w:val="center"/>
          </w:tcPr>
          <w:p w14:paraId="1D99A93B">
            <w:pPr>
              <w:spacing w:before="0" w:after="0" w:line="360" w:lineRule="auto"/>
              <w:jc w:val="both"/>
            </w:pPr>
            <w:r>
              <w:rPr>
                <w:rFonts w:ascii="Times New Roman" w:hAnsi="Times New Roman" w:eastAsia="Times New Roman"/>
                <w:b/>
                <w:sz w:val="26"/>
              </w:rPr>
              <w:t>Tiền điều kiện</w:t>
            </w:r>
          </w:p>
        </w:tc>
        <w:tc>
          <w:tcPr>
            <w:tcW w:w="7409" w:type="dxa"/>
            <w:tcMar>
              <w:top w:w="80" w:type="dxa"/>
              <w:left w:w="100" w:type="dxa"/>
              <w:bottom w:w="80" w:type="dxa"/>
              <w:right w:w="100" w:type="dxa"/>
            </w:tcMar>
            <w:vAlign w:val="center"/>
          </w:tcPr>
          <w:p w14:paraId="552156B3">
            <w:pPr>
              <w:spacing w:before="0" w:after="0" w:line="360" w:lineRule="auto"/>
              <w:jc w:val="both"/>
            </w:pPr>
            <w:r>
              <w:rPr>
                <w:rFonts w:ascii="Times New Roman" w:hAnsi="Times New Roman" w:eastAsia="Times New Roman"/>
                <w:sz w:val="26"/>
              </w:rPr>
              <w:t>Đã có kết quả dự báo từ UC-AI-02.</w:t>
            </w:r>
          </w:p>
        </w:tc>
      </w:tr>
      <w:tr w14:paraId="3300E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63" w:type="dxa"/>
            <w:tcMar>
              <w:top w:w="80" w:type="dxa"/>
              <w:left w:w="100" w:type="dxa"/>
              <w:bottom w:w="80" w:type="dxa"/>
              <w:right w:w="100" w:type="dxa"/>
            </w:tcMar>
            <w:vAlign w:val="center"/>
          </w:tcPr>
          <w:p w14:paraId="4F97E2DF">
            <w:pPr>
              <w:spacing w:before="0" w:after="0" w:line="360" w:lineRule="auto"/>
              <w:jc w:val="both"/>
            </w:pPr>
            <w:r>
              <w:rPr>
                <w:rFonts w:ascii="Times New Roman" w:hAnsi="Times New Roman" w:eastAsia="Times New Roman"/>
                <w:b/>
                <w:sz w:val="26"/>
              </w:rPr>
              <w:t>Hậu điều kiện</w:t>
            </w:r>
          </w:p>
        </w:tc>
        <w:tc>
          <w:tcPr>
            <w:tcW w:w="7409" w:type="dxa"/>
            <w:tcMar>
              <w:top w:w="80" w:type="dxa"/>
              <w:left w:w="100" w:type="dxa"/>
              <w:bottom w:w="80" w:type="dxa"/>
              <w:right w:w="100" w:type="dxa"/>
            </w:tcMar>
            <w:vAlign w:val="center"/>
          </w:tcPr>
          <w:p w14:paraId="69AD435C">
            <w:pPr>
              <w:spacing w:before="0" w:after="0" w:line="360" w:lineRule="auto"/>
              <w:jc w:val="both"/>
            </w:pPr>
            <w:r>
              <w:rPr>
                <w:rFonts w:ascii="Times New Roman" w:hAnsi="Times New Roman" w:eastAsia="Times New Roman"/>
                <w:sz w:val="26"/>
              </w:rPr>
              <w:t>Hiển thị biểu đồ phân bổ rủi ro và bảng chi tiết từng sinh viên kèm lời khuyên AI.</w:t>
            </w:r>
          </w:p>
        </w:tc>
      </w:tr>
      <w:tr w14:paraId="13DAD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63" w:type="dxa"/>
            <w:tcMar>
              <w:top w:w="80" w:type="dxa"/>
              <w:left w:w="100" w:type="dxa"/>
              <w:bottom w:w="80" w:type="dxa"/>
              <w:right w:w="100" w:type="dxa"/>
            </w:tcMar>
            <w:vAlign w:val="center"/>
          </w:tcPr>
          <w:p w14:paraId="6AB1502B">
            <w:pPr>
              <w:spacing w:before="0" w:after="0" w:line="360" w:lineRule="auto"/>
              <w:jc w:val="both"/>
            </w:pPr>
            <w:r>
              <w:rPr>
                <w:rFonts w:ascii="Times New Roman" w:hAnsi="Times New Roman" w:eastAsia="Times New Roman"/>
                <w:b/>
                <w:sz w:val="26"/>
              </w:rPr>
              <w:t>Luồng sự kiện chính</w:t>
            </w:r>
          </w:p>
        </w:tc>
        <w:tc>
          <w:tcPr>
            <w:tcW w:w="7409" w:type="dxa"/>
            <w:tcMar>
              <w:top w:w="80" w:type="dxa"/>
              <w:left w:w="100" w:type="dxa"/>
              <w:bottom w:w="80" w:type="dxa"/>
              <w:right w:w="100" w:type="dxa"/>
            </w:tcMar>
            <w:vAlign w:val="center"/>
          </w:tcPr>
          <w:p w14:paraId="776CCD8C">
            <w:pPr>
              <w:spacing w:before="0" w:after="0" w:line="360" w:lineRule="auto"/>
              <w:jc w:val="both"/>
            </w:pPr>
            <w:r>
              <w:rPr>
                <w:rFonts w:ascii="Times New Roman" w:hAnsi="Times New Roman" w:eastAsia="Times New Roman"/>
                <w:sz w:val="26"/>
              </w:rPr>
              <w:t>1. Giảng viên vào tab Cảnh báo AI.</w:t>
            </w:r>
            <w:r>
              <w:rPr>
                <w:rFonts w:ascii="Times New Roman" w:hAnsi="Times New Roman" w:eastAsia="Times New Roman"/>
                <w:sz w:val="26"/>
              </w:rPr>
              <w:br w:type="textWrapping"/>
            </w:r>
            <w:r>
              <w:rPr>
                <w:rFonts w:ascii="Times New Roman" w:hAnsi="Times New Roman" w:eastAsia="Times New Roman"/>
                <w:sz w:val="26"/>
              </w:rPr>
              <w:t>2. Xem biểu đồ thống kê: Bao nhiêu SV An toàn (Xanh), Bao nhiêu Cần chú ý (Vàng), Bao nhiêu Nguy cơ cấm thi cao (Đỏ).</w:t>
            </w:r>
            <w:r>
              <w:rPr>
                <w:rFonts w:ascii="Times New Roman" w:hAnsi="Times New Roman" w:eastAsia="Times New Roman"/>
                <w:sz w:val="26"/>
              </w:rPr>
              <w:br w:type="textWrapping"/>
            </w:r>
            <w:r>
              <w:rPr>
                <w:rFonts w:ascii="Times New Roman" w:hAnsi="Times New Roman" w:eastAsia="Times New Roman"/>
                <w:sz w:val="26"/>
              </w:rPr>
              <w:t xml:space="preserve">3. Bấm vào sinh viên nhóm Đỏ → Hộp thoại mở ra hiển thị xác suất (vd: 87%) và lời khuyên: </w:t>
            </w:r>
            <w:r>
              <w:rPr>
                <w:rFonts w:ascii="Times New Roman" w:hAnsi="Times New Roman" w:eastAsia="Times New Roman"/>
                <w:i/>
                <w:sz w:val="26"/>
              </w:rPr>
              <w:t>"Cần liên hệ với SV vì đã vắng 2 buổi liên tiếp và có dấu hiệu bỏ học"</w:t>
            </w:r>
            <w:r>
              <w:rPr>
                <w:rFonts w:ascii="Times New Roman" w:hAnsi="Times New Roman" w:eastAsia="Times New Roman"/>
                <w:sz w:val="26"/>
              </w:rPr>
              <w:t>.</w:t>
            </w:r>
          </w:p>
        </w:tc>
      </w:tr>
      <w:tr w14:paraId="09CFD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63" w:type="dxa"/>
            <w:tcMar>
              <w:top w:w="80" w:type="dxa"/>
              <w:left w:w="100" w:type="dxa"/>
              <w:bottom w:w="80" w:type="dxa"/>
              <w:right w:w="100" w:type="dxa"/>
            </w:tcMar>
            <w:vAlign w:val="center"/>
          </w:tcPr>
          <w:p w14:paraId="3962C34D">
            <w:pPr>
              <w:spacing w:before="0" w:after="0" w:line="360" w:lineRule="auto"/>
              <w:jc w:val="both"/>
            </w:pPr>
            <w:r>
              <w:rPr>
                <w:rFonts w:ascii="Times New Roman" w:hAnsi="Times New Roman" w:eastAsia="Times New Roman"/>
                <w:b/>
                <w:sz w:val="26"/>
              </w:rPr>
              <w:t>Luồng sự kiện phụ</w:t>
            </w:r>
          </w:p>
        </w:tc>
        <w:tc>
          <w:tcPr>
            <w:tcW w:w="7409" w:type="dxa"/>
            <w:tcMar>
              <w:top w:w="80" w:type="dxa"/>
              <w:left w:w="100" w:type="dxa"/>
              <w:bottom w:w="80" w:type="dxa"/>
              <w:right w:w="100" w:type="dxa"/>
            </w:tcMar>
            <w:vAlign w:val="center"/>
          </w:tcPr>
          <w:p w14:paraId="21B37C84">
            <w:pPr>
              <w:spacing w:before="0" w:after="0" w:line="360" w:lineRule="auto"/>
              <w:jc w:val="both"/>
            </w:pPr>
            <w:r>
              <w:rPr>
                <w:rFonts w:ascii="Times New Roman" w:hAnsi="Times New Roman" w:eastAsia="Times New Roman"/>
                <w:sz w:val="26"/>
              </w:rPr>
              <w:t>Không có.</w:t>
            </w:r>
          </w:p>
        </w:tc>
      </w:tr>
    </w:tbl>
    <w:p w14:paraId="29DD59EF">
      <w:pPr>
        <w:pStyle w:val="4"/>
        <w:numPr>
          <w:numId w:val="0"/>
        </w:numPr>
        <w:ind w:leftChars="0"/>
      </w:pPr>
      <w:r>
        <w:rPr>
          <w:rFonts w:ascii="Times New Roman" w:hAnsi="Times New Roman" w:eastAsia="Times New Roman"/>
          <w:sz w:val="26"/>
        </w:rPr>
        <w:t>Xem Cảnh báo cá nhân &amp; Hướng dẫn cải thiện</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3"/>
        <w:gridCol w:w="7399"/>
      </w:tblGrid>
      <w:tr w14:paraId="5222E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3" w:type="dxa"/>
            <w:shd w:val="clear" w:color="auto" w:fill="D9EAF7"/>
            <w:tcMar>
              <w:top w:w="80" w:type="dxa"/>
              <w:left w:w="100" w:type="dxa"/>
              <w:bottom w:w="80" w:type="dxa"/>
              <w:right w:w="100" w:type="dxa"/>
            </w:tcMar>
            <w:vAlign w:val="center"/>
          </w:tcPr>
          <w:p w14:paraId="3B0558EF">
            <w:pPr>
              <w:spacing w:before="0" w:after="0" w:line="360" w:lineRule="auto"/>
              <w:jc w:val="center"/>
            </w:pPr>
            <w:r>
              <w:rPr>
                <w:rFonts w:ascii="Times New Roman" w:hAnsi="Times New Roman" w:eastAsia="Times New Roman"/>
                <w:b/>
                <w:sz w:val="26"/>
              </w:rPr>
              <w:t>UseCase</w:t>
            </w:r>
          </w:p>
        </w:tc>
        <w:tc>
          <w:tcPr>
            <w:tcW w:w="7399" w:type="dxa"/>
            <w:shd w:val="clear" w:color="auto" w:fill="D9EAF7"/>
            <w:tcMar>
              <w:top w:w="80" w:type="dxa"/>
              <w:left w:w="100" w:type="dxa"/>
              <w:bottom w:w="80" w:type="dxa"/>
              <w:right w:w="100" w:type="dxa"/>
            </w:tcMar>
            <w:vAlign w:val="center"/>
          </w:tcPr>
          <w:p w14:paraId="321F24E9">
            <w:pPr>
              <w:spacing w:before="0" w:after="0" w:line="360" w:lineRule="auto"/>
              <w:jc w:val="center"/>
            </w:pPr>
            <w:r>
              <w:rPr>
                <w:rFonts w:ascii="Times New Roman" w:hAnsi="Times New Roman" w:eastAsia="Times New Roman"/>
                <w:b/>
                <w:sz w:val="26"/>
              </w:rPr>
              <w:t>Nội dung</w:t>
            </w:r>
          </w:p>
        </w:tc>
      </w:tr>
      <w:tr w14:paraId="5B3EF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3" w:type="dxa"/>
            <w:tcMar>
              <w:top w:w="80" w:type="dxa"/>
              <w:left w:w="100" w:type="dxa"/>
              <w:bottom w:w="80" w:type="dxa"/>
              <w:right w:w="100" w:type="dxa"/>
            </w:tcMar>
            <w:vAlign w:val="center"/>
          </w:tcPr>
          <w:p w14:paraId="696FCB2B">
            <w:pPr>
              <w:spacing w:before="0" w:after="0" w:line="360" w:lineRule="auto"/>
              <w:jc w:val="both"/>
            </w:pPr>
            <w:r>
              <w:rPr>
                <w:rFonts w:ascii="Times New Roman" w:hAnsi="Times New Roman" w:eastAsia="Times New Roman"/>
                <w:b/>
                <w:sz w:val="26"/>
              </w:rPr>
              <w:t>Tên UseCase</w:t>
            </w:r>
          </w:p>
        </w:tc>
        <w:tc>
          <w:tcPr>
            <w:tcW w:w="7399" w:type="dxa"/>
            <w:tcMar>
              <w:top w:w="80" w:type="dxa"/>
              <w:left w:w="100" w:type="dxa"/>
              <w:bottom w:w="80" w:type="dxa"/>
              <w:right w:w="100" w:type="dxa"/>
            </w:tcMar>
            <w:vAlign w:val="center"/>
          </w:tcPr>
          <w:p w14:paraId="7D5CFF41">
            <w:pPr>
              <w:spacing w:before="0" w:after="0" w:line="360" w:lineRule="auto"/>
              <w:jc w:val="both"/>
            </w:pPr>
            <w:r>
              <w:rPr>
                <w:rFonts w:ascii="Times New Roman" w:hAnsi="Times New Roman" w:eastAsia="Times New Roman"/>
                <w:b/>
                <w:sz w:val="26"/>
              </w:rPr>
              <w:t>Sinh viên xem Cảnh báo cá nhân và Hướng dẫn cải thiện</w:t>
            </w:r>
          </w:p>
        </w:tc>
      </w:tr>
      <w:tr w14:paraId="78846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3" w:type="dxa"/>
            <w:tcMar>
              <w:top w:w="80" w:type="dxa"/>
              <w:left w:w="100" w:type="dxa"/>
              <w:bottom w:w="80" w:type="dxa"/>
              <w:right w:w="100" w:type="dxa"/>
            </w:tcMar>
            <w:vAlign w:val="center"/>
          </w:tcPr>
          <w:p w14:paraId="15244776">
            <w:pPr>
              <w:spacing w:before="0" w:after="0" w:line="360" w:lineRule="auto"/>
              <w:jc w:val="both"/>
            </w:pPr>
            <w:r>
              <w:rPr>
                <w:rFonts w:ascii="Times New Roman" w:hAnsi="Times New Roman" w:eastAsia="Times New Roman"/>
                <w:b/>
                <w:sz w:val="26"/>
              </w:rPr>
              <w:t>Mô tả</w:t>
            </w:r>
          </w:p>
        </w:tc>
        <w:tc>
          <w:tcPr>
            <w:tcW w:w="7399" w:type="dxa"/>
            <w:tcMar>
              <w:top w:w="80" w:type="dxa"/>
              <w:left w:w="100" w:type="dxa"/>
              <w:bottom w:w="80" w:type="dxa"/>
              <w:right w:w="100" w:type="dxa"/>
            </w:tcMar>
            <w:vAlign w:val="center"/>
          </w:tcPr>
          <w:p w14:paraId="0429A999">
            <w:pPr>
              <w:spacing w:before="0" w:after="0" w:line="360" w:lineRule="auto"/>
              <w:jc w:val="both"/>
            </w:pPr>
            <w:r>
              <w:rPr>
                <w:rFonts w:ascii="Times New Roman" w:hAnsi="Times New Roman" w:eastAsia="Times New Roman"/>
                <w:sz w:val="26"/>
              </w:rPr>
              <w:t>Sinh viên nhận cảnh báo sớm cá nhân hóa từ AI để điều chỉnh ý thức chuyên cần kịp thời.</w:t>
            </w:r>
          </w:p>
        </w:tc>
      </w:tr>
      <w:tr w14:paraId="66256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3" w:type="dxa"/>
            <w:tcMar>
              <w:top w:w="80" w:type="dxa"/>
              <w:left w:w="100" w:type="dxa"/>
              <w:bottom w:w="80" w:type="dxa"/>
              <w:right w:w="100" w:type="dxa"/>
            </w:tcMar>
            <w:vAlign w:val="center"/>
          </w:tcPr>
          <w:p w14:paraId="799F39F9">
            <w:pPr>
              <w:spacing w:before="0" w:after="0" w:line="360" w:lineRule="auto"/>
              <w:jc w:val="both"/>
            </w:pPr>
            <w:r>
              <w:rPr>
                <w:rFonts w:ascii="Times New Roman" w:hAnsi="Times New Roman" w:eastAsia="Times New Roman"/>
                <w:b/>
                <w:sz w:val="26"/>
              </w:rPr>
              <w:t>Actor</w:t>
            </w:r>
          </w:p>
        </w:tc>
        <w:tc>
          <w:tcPr>
            <w:tcW w:w="7399" w:type="dxa"/>
            <w:tcMar>
              <w:top w:w="80" w:type="dxa"/>
              <w:left w:w="100" w:type="dxa"/>
              <w:bottom w:w="80" w:type="dxa"/>
              <w:right w:w="100" w:type="dxa"/>
            </w:tcMar>
            <w:vAlign w:val="center"/>
          </w:tcPr>
          <w:p w14:paraId="1B0CB435">
            <w:pPr>
              <w:spacing w:before="0" w:after="0" w:line="360" w:lineRule="auto"/>
              <w:jc w:val="both"/>
            </w:pPr>
            <w:r>
              <w:rPr>
                <w:rFonts w:ascii="Times New Roman" w:hAnsi="Times New Roman" w:eastAsia="Times New Roman"/>
                <w:sz w:val="26"/>
              </w:rPr>
              <w:t>Sinh viên.</w:t>
            </w:r>
          </w:p>
        </w:tc>
      </w:tr>
      <w:tr w14:paraId="69E9A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3" w:type="dxa"/>
            <w:tcMar>
              <w:top w:w="80" w:type="dxa"/>
              <w:left w:w="100" w:type="dxa"/>
              <w:bottom w:w="80" w:type="dxa"/>
              <w:right w:w="100" w:type="dxa"/>
            </w:tcMar>
            <w:vAlign w:val="center"/>
          </w:tcPr>
          <w:p w14:paraId="7B65EA0A">
            <w:pPr>
              <w:spacing w:before="0" w:after="0" w:line="360" w:lineRule="auto"/>
              <w:jc w:val="both"/>
            </w:pPr>
            <w:r>
              <w:rPr>
                <w:rFonts w:ascii="Times New Roman" w:hAnsi="Times New Roman" w:eastAsia="Times New Roman"/>
                <w:b/>
                <w:sz w:val="26"/>
              </w:rPr>
              <w:t>Điều kiện kích hoạt</w:t>
            </w:r>
          </w:p>
        </w:tc>
        <w:tc>
          <w:tcPr>
            <w:tcW w:w="7399" w:type="dxa"/>
            <w:tcMar>
              <w:top w:w="80" w:type="dxa"/>
              <w:left w:w="100" w:type="dxa"/>
              <w:bottom w:w="80" w:type="dxa"/>
              <w:right w:w="100" w:type="dxa"/>
            </w:tcMar>
            <w:vAlign w:val="center"/>
          </w:tcPr>
          <w:p w14:paraId="481BAA2A">
            <w:pPr>
              <w:spacing w:before="0" w:after="0" w:line="360" w:lineRule="auto"/>
              <w:jc w:val="both"/>
            </w:pPr>
            <w:r>
              <w:rPr>
                <w:rFonts w:ascii="Times New Roman" w:hAnsi="Times New Roman" w:eastAsia="Times New Roman"/>
                <w:sz w:val="26"/>
              </w:rPr>
              <w:t>Sinh viên vào trang Điểm danh cá nhân.</w:t>
            </w:r>
          </w:p>
        </w:tc>
      </w:tr>
      <w:tr w14:paraId="1FD79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3" w:type="dxa"/>
            <w:tcMar>
              <w:top w:w="80" w:type="dxa"/>
              <w:left w:w="100" w:type="dxa"/>
              <w:bottom w:w="80" w:type="dxa"/>
              <w:right w:w="100" w:type="dxa"/>
            </w:tcMar>
            <w:vAlign w:val="center"/>
          </w:tcPr>
          <w:p w14:paraId="3DE3A1B5">
            <w:pPr>
              <w:spacing w:before="0" w:after="0" w:line="360" w:lineRule="auto"/>
              <w:jc w:val="both"/>
            </w:pPr>
            <w:r>
              <w:rPr>
                <w:rFonts w:ascii="Times New Roman" w:hAnsi="Times New Roman" w:eastAsia="Times New Roman"/>
                <w:b/>
                <w:sz w:val="26"/>
              </w:rPr>
              <w:t>Tiền điều kiện</w:t>
            </w:r>
          </w:p>
        </w:tc>
        <w:tc>
          <w:tcPr>
            <w:tcW w:w="7399" w:type="dxa"/>
            <w:tcMar>
              <w:top w:w="80" w:type="dxa"/>
              <w:left w:w="100" w:type="dxa"/>
              <w:bottom w:w="80" w:type="dxa"/>
              <w:right w:w="100" w:type="dxa"/>
            </w:tcMar>
            <w:vAlign w:val="center"/>
          </w:tcPr>
          <w:p w14:paraId="59C3CDE4">
            <w:pPr>
              <w:spacing w:before="0" w:after="0" w:line="360" w:lineRule="auto"/>
              <w:jc w:val="both"/>
            </w:pPr>
            <w:r>
              <w:rPr>
                <w:rFonts w:ascii="Times New Roman" w:hAnsi="Times New Roman" w:eastAsia="Times New Roman"/>
                <w:sz w:val="26"/>
              </w:rPr>
              <w:t>Đã đăng nhập.</w:t>
            </w:r>
          </w:p>
        </w:tc>
      </w:tr>
      <w:tr w14:paraId="213B7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3" w:type="dxa"/>
            <w:tcMar>
              <w:top w:w="80" w:type="dxa"/>
              <w:left w:w="100" w:type="dxa"/>
              <w:bottom w:w="80" w:type="dxa"/>
              <w:right w:w="100" w:type="dxa"/>
            </w:tcMar>
            <w:vAlign w:val="center"/>
          </w:tcPr>
          <w:p w14:paraId="2422FC8E">
            <w:pPr>
              <w:spacing w:before="0" w:after="0" w:line="360" w:lineRule="auto"/>
              <w:jc w:val="both"/>
            </w:pPr>
            <w:r>
              <w:rPr>
                <w:rFonts w:ascii="Times New Roman" w:hAnsi="Times New Roman" w:eastAsia="Times New Roman"/>
                <w:b/>
                <w:sz w:val="26"/>
              </w:rPr>
              <w:t>Hậu điều kiện</w:t>
            </w:r>
          </w:p>
        </w:tc>
        <w:tc>
          <w:tcPr>
            <w:tcW w:w="7399" w:type="dxa"/>
            <w:tcMar>
              <w:top w:w="80" w:type="dxa"/>
              <w:left w:w="100" w:type="dxa"/>
              <w:bottom w:w="80" w:type="dxa"/>
              <w:right w:w="100" w:type="dxa"/>
            </w:tcMar>
            <w:vAlign w:val="center"/>
          </w:tcPr>
          <w:p w14:paraId="736C66B3">
            <w:pPr>
              <w:spacing w:before="0" w:after="0" w:line="360" w:lineRule="auto"/>
              <w:jc w:val="both"/>
            </w:pPr>
            <w:r>
              <w:rPr>
                <w:rFonts w:ascii="Times New Roman" w:hAnsi="Times New Roman" w:eastAsia="Times New Roman"/>
                <w:sz w:val="26"/>
              </w:rPr>
              <w:t>Sinh viên nắm được mức rủi ro và lời khuyên hành động cụ thể.</w:t>
            </w:r>
          </w:p>
        </w:tc>
      </w:tr>
      <w:tr w14:paraId="2ACE8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3" w:type="dxa"/>
            <w:tcMar>
              <w:top w:w="80" w:type="dxa"/>
              <w:left w:w="100" w:type="dxa"/>
              <w:bottom w:w="80" w:type="dxa"/>
              <w:right w:w="100" w:type="dxa"/>
            </w:tcMar>
            <w:vAlign w:val="center"/>
          </w:tcPr>
          <w:p w14:paraId="35ACACA6">
            <w:pPr>
              <w:spacing w:before="0" w:after="0" w:line="360" w:lineRule="auto"/>
              <w:jc w:val="both"/>
            </w:pPr>
            <w:r>
              <w:rPr>
                <w:rFonts w:ascii="Times New Roman" w:hAnsi="Times New Roman" w:eastAsia="Times New Roman"/>
                <w:b/>
                <w:sz w:val="26"/>
              </w:rPr>
              <w:t>Luồng sự kiện chính</w:t>
            </w:r>
          </w:p>
        </w:tc>
        <w:tc>
          <w:tcPr>
            <w:tcW w:w="7399" w:type="dxa"/>
            <w:tcMar>
              <w:top w:w="80" w:type="dxa"/>
              <w:left w:w="100" w:type="dxa"/>
              <w:bottom w:w="80" w:type="dxa"/>
              <w:right w:w="100" w:type="dxa"/>
            </w:tcMar>
            <w:vAlign w:val="center"/>
          </w:tcPr>
          <w:p w14:paraId="427359FF">
            <w:pPr>
              <w:spacing w:before="0" w:after="0" w:line="360" w:lineRule="auto"/>
              <w:jc w:val="both"/>
            </w:pPr>
            <w:r>
              <w:rPr>
                <w:rFonts w:ascii="Times New Roman" w:hAnsi="Times New Roman" w:eastAsia="Times New Roman"/>
                <w:sz w:val="26"/>
              </w:rPr>
              <w:t>1. Sinh viên mở môn học.</w:t>
            </w:r>
            <w:r>
              <w:rPr>
                <w:rFonts w:ascii="Times New Roman" w:hAnsi="Times New Roman" w:eastAsia="Times New Roman"/>
                <w:sz w:val="26"/>
              </w:rPr>
              <w:br w:type="textWrapping"/>
            </w:r>
            <w:r>
              <w:rPr>
                <w:rFonts w:ascii="Times New Roman" w:hAnsi="Times New Roman" w:eastAsia="Times New Roman"/>
                <w:sz w:val="26"/>
              </w:rPr>
              <w:t xml:space="preserve">2. Nếu thuộc nhóm Vàng/Đỏ, hệ thống hiển thị banner cảnh báo kèm lời khuyên: </w:t>
            </w:r>
            <w:r>
              <w:rPr>
                <w:rFonts w:ascii="Times New Roman" w:hAnsi="Times New Roman" w:eastAsia="Times New Roman"/>
                <w:i/>
                <w:sz w:val="26"/>
              </w:rPr>
              <w:t>"Bạn đã vắng 2 buổi, nếu vắng thêm 1 buổi bạn sẽ bị cấm thi môn này. Hãy đi học đầy đủ các buổi còn lại"</w:t>
            </w:r>
            <w:r>
              <w:rPr>
                <w:rFonts w:ascii="Times New Roman" w:hAnsi="Times New Roman" w:eastAsia="Times New Roman"/>
                <w:sz w:val="26"/>
              </w:rPr>
              <w:t>.</w:t>
            </w:r>
          </w:p>
        </w:tc>
      </w:tr>
      <w:tr w14:paraId="26D17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3" w:type="dxa"/>
            <w:tcMar>
              <w:top w:w="80" w:type="dxa"/>
              <w:left w:w="100" w:type="dxa"/>
              <w:bottom w:w="80" w:type="dxa"/>
              <w:right w:w="100" w:type="dxa"/>
            </w:tcMar>
            <w:vAlign w:val="center"/>
          </w:tcPr>
          <w:p w14:paraId="7B24AD16">
            <w:pPr>
              <w:spacing w:before="0" w:after="0" w:line="360" w:lineRule="auto"/>
              <w:jc w:val="both"/>
            </w:pPr>
            <w:r>
              <w:rPr>
                <w:rFonts w:ascii="Times New Roman" w:hAnsi="Times New Roman" w:eastAsia="Times New Roman"/>
                <w:b/>
                <w:sz w:val="26"/>
              </w:rPr>
              <w:t>Luồng sự kiện phụ</w:t>
            </w:r>
          </w:p>
        </w:tc>
        <w:tc>
          <w:tcPr>
            <w:tcW w:w="7399" w:type="dxa"/>
            <w:tcMar>
              <w:top w:w="80" w:type="dxa"/>
              <w:left w:w="100" w:type="dxa"/>
              <w:bottom w:w="80" w:type="dxa"/>
              <w:right w:w="100" w:type="dxa"/>
            </w:tcMar>
            <w:vAlign w:val="center"/>
          </w:tcPr>
          <w:p w14:paraId="50B3C890">
            <w:pPr>
              <w:spacing w:before="0" w:after="0" w:line="360" w:lineRule="auto"/>
              <w:jc w:val="both"/>
            </w:pPr>
            <w:r>
              <w:rPr>
                <w:rFonts w:ascii="Times New Roman" w:hAnsi="Times New Roman" w:eastAsia="Times New Roman"/>
                <w:sz w:val="26"/>
              </w:rPr>
              <w:t>Không có.</w:t>
            </w:r>
          </w:p>
        </w:tc>
      </w:tr>
    </w:tbl>
    <w:p w14:paraId="3B2780DC">
      <w:pPr>
        <w:pStyle w:val="4"/>
        <w:numPr>
          <w:numId w:val="0"/>
        </w:numPr>
        <w:ind w:leftChars="0"/>
      </w:pPr>
      <w:r>
        <w:rPr>
          <w:rFonts w:ascii="Times New Roman" w:hAnsi="Times New Roman" w:eastAsia="Times New Roman"/>
          <w:sz w:val="26"/>
        </w:rPr>
        <w:t>Xuất Báo cáo Điểm danh ra file Excel (.xlsx)</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3"/>
        <w:gridCol w:w="7399"/>
      </w:tblGrid>
      <w:tr w14:paraId="4627E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3" w:type="dxa"/>
            <w:shd w:val="clear" w:color="auto" w:fill="D9EAF7"/>
            <w:tcMar>
              <w:top w:w="80" w:type="dxa"/>
              <w:left w:w="100" w:type="dxa"/>
              <w:bottom w:w="80" w:type="dxa"/>
              <w:right w:w="100" w:type="dxa"/>
            </w:tcMar>
            <w:vAlign w:val="center"/>
          </w:tcPr>
          <w:p w14:paraId="2A4DA5BA">
            <w:pPr>
              <w:spacing w:before="0" w:after="0" w:line="360" w:lineRule="auto"/>
              <w:jc w:val="center"/>
            </w:pPr>
            <w:r>
              <w:rPr>
                <w:rFonts w:ascii="Times New Roman" w:hAnsi="Times New Roman" w:eastAsia="Times New Roman"/>
                <w:b/>
                <w:sz w:val="26"/>
              </w:rPr>
              <w:t>UseCase</w:t>
            </w:r>
          </w:p>
        </w:tc>
        <w:tc>
          <w:tcPr>
            <w:tcW w:w="7399" w:type="dxa"/>
            <w:shd w:val="clear" w:color="auto" w:fill="D9EAF7"/>
            <w:tcMar>
              <w:top w:w="80" w:type="dxa"/>
              <w:left w:w="100" w:type="dxa"/>
              <w:bottom w:w="80" w:type="dxa"/>
              <w:right w:w="100" w:type="dxa"/>
            </w:tcMar>
            <w:vAlign w:val="center"/>
          </w:tcPr>
          <w:p w14:paraId="765B57AF">
            <w:pPr>
              <w:spacing w:before="0" w:after="0" w:line="360" w:lineRule="auto"/>
              <w:jc w:val="center"/>
            </w:pPr>
            <w:r>
              <w:rPr>
                <w:rFonts w:ascii="Times New Roman" w:hAnsi="Times New Roman" w:eastAsia="Times New Roman"/>
                <w:b/>
                <w:sz w:val="26"/>
              </w:rPr>
              <w:t>Nội dung</w:t>
            </w:r>
          </w:p>
        </w:tc>
      </w:tr>
      <w:tr w14:paraId="1DDF5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3" w:type="dxa"/>
            <w:tcMar>
              <w:top w:w="80" w:type="dxa"/>
              <w:left w:w="100" w:type="dxa"/>
              <w:bottom w:w="80" w:type="dxa"/>
              <w:right w:w="100" w:type="dxa"/>
            </w:tcMar>
            <w:vAlign w:val="center"/>
          </w:tcPr>
          <w:p w14:paraId="2939B393">
            <w:pPr>
              <w:spacing w:before="0" w:after="0" w:line="360" w:lineRule="auto"/>
              <w:jc w:val="both"/>
            </w:pPr>
            <w:r>
              <w:rPr>
                <w:rFonts w:ascii="Times New Roman" w:hAnsi="Times New Roman" w:eastAsia="Times New Roman"/>
                <w:b/>
                <w:sz w:val="26"/>
              </w:rPr>
              <w:t>Tên UseCase</w:t>
            </w:r>
          </w:p>
        </w:tc>
        <w:tc>
          <w:tcPr>
            <w:tcW w:w="7399" w:type="dxa"/>
            <w:tcMar>
              <w:top w:w="80" w:type="dxa"/>
              <w:left w:w="100" w:type="dxa"/>
              <w:bottom w:w="80" w:type="dxa"/>
              <w:right w:w="100" w:type="dxa"/>
            </w:tcMar>
            <w:vAlign w:val="center"/>
          </w:tcPr>
          <w:p w14:paraId="0E42C3F5">
            <w:pPr>
              <w:spacing w:before="0" w:after="0" w:line="360" w:lineRule="auto"/>
              <w:jc w:val="both"/>
            </w:pPr>
            <w:r>
              <w:rPr>
                <w:rFonts w:ascii="Times New Roman" w:hAnsi="Times New Roman" w:eastAsia="Times New Roman"/>
                <w:b/>
                <w:sz w:val="26"/>
              </w:rPr>
              <w:t>Xuất Báo cáo Điểm danh ra file Excel (.xlsx)</w:t>
            </w:r>
          </w:p>
        </w:tc>
      </w:tr>
      <w:tr w14:paraId="56173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3" w:type="dxa"/>
            <w:tcMar>
              <w:top w:w="80" w:type="dxa"/>
              <w:left w:w="100" w:type="dxa"/>
              <w:bottom w:w="80" w:type="dxa"/>
              <w:right w:w="100" w:type="dxa"/>
            </w:tcMar>
            <w:vAlign w:val="center"/>
          </w:tcPr>
          <w:p w14:paraId="5046E058">
            <w:pPr>
              <w:spacing w:before="0" w:after="0" w:line="360" w:lineRule="auto"/>
              <w:jc w:val="both"/>
            </w:pPr>
            <w:r>
              <w:rPr>
                <w:rFonts w:ascii="Times New Roman" w:hAnsi="Times New Roman" w:eastAsia="Times New Roman"/>
                <w:b/>
                <w:sz w:val="26"/>
              </w:rPr>
              <w:t>Mô tả</w:t>
            </w:r>
          </w:p>
        </w:tc>
        <w:tc>
          <w:tcPr>
            <w:tcW w:w="7399" w:type="dxa"/>
            <w:tcMar>
              <w:top w:w="80" w:type="dxa"/>
              <w:left w:w="100" w:type="dxa"/>
              <w:bottom w:w="80" w:type="dxa"/>
              <w:right w:w="100" w:type="dxa"/>
            </w:tcMar>
            <w:vAlign w:val="center"/>
          </w:tcPr>
          <w:p w14:paraId="06A1D3F0">
            <w:pPr>
              <w:spacing w:before="0" w:after="0" w:line="360" w:lineRule="auto"/>
              <w:jc w:val="both"/>
            </w:pPr>
            <w:r>
              <w:rPr>
                <w:rFonts w:ascii="Times New Roman" w:hAnsi="Times New Roman" w:eastAsia="Times New Roman"/>
                <w:sz w:val="26"/>
              </w:rPr>
              <w:t>Giảng viên hoặc Admin tải xuống file Excel chứa đầy đủ: Danh sách sinh viên, trạng thái từng buổi học, tổng vắng, điểm chuyên cần và nhãn rủi ro AI.</w:t>
            </w:r>
          </w:p>
        </w:tc>
      </w:tr>
      <w:tr w14:paraId="766B7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3" w:type="dxa"/>
            <w:tcMar>
              <w:top w:w="80" w:type="dxa"/>
              <w:left w:w="100" w:type="dxa"/>
              <w:bottom w:w="80" w:type="dxa"/>
              <w:right w:w="100" w:type="dxa"/>
            </w:tcMar>
            <w:vAlign w:val="center"/>
          </w:tcPr>
          <w:p w14:paraId="72AAB10C">
            <w:pPr>
              <w:spacing w:before="0" w:after="0" w:line="360" w:lineRule="auto"/>
              <w:jc w:val="both"/>
            </w:pPr>
            <w:r>
              <w:rPr>
                <w:rFonts w:ascii="Times New Roman" w:hAnsi="Times New Roman" w:eastAsia="Times New Roman"/>
                <w:b/>
                <w:sz w:val="26"/>
              </w:rPr>
              <w:t>Actor</w:t>
            </w:r>
          </w:p>
        </w:tc>
        <w:tc>
          <w:tcPr>
            <w:tcW w:w="7399" w:type="dxa"/>
            <w:tcMar>
              <w:top w:w="80" w:type="dxa"/>
              <w:left w:w="100" w:type="dxa"/>
              <w:bottom w:w="80" w:type="dxa"/>
              <w:right w:w="100" w:type="dxa"/>
            </w:tcMar>
            <w:vAlign w:val="center"/>
          </w:tcPr>
          <w:p w14:paraId="7BC93EDA">
            <w:pPr>
              <w:spacing w:before="0" w:after="0" w:line="360" w:lineRule="auto"/>
              <w:jc w:val="both"/>
            </w:pPr>
            <w:r>
              <w:rPr>
                <w:rFonts w:ascii="Times New Roman" w:hAnsi="Times New Roman" w:eastAsia="Times New Roman"/>
                <w:sz w:val="26"/>
              </w:rPr>
              <w:t>Giảng viên, Quản trị viên.</w:t>
            </w:r>
          </w:p>
        </w:tc>
      </w:tr>
      <w:tr w14:paraId="00E07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3" w:type="dxa"/>
            <w:tcMar>
              <w:top w:w="80" w:type="dxa"/>
              <w:left w:w="100" w:type="dxa"/>
              <w:bottom w:w="80" w:type="dxa"/>
              <w:right w:w="100" w:type="dxa"/>
            </w:tcMar>
            <w:vAlign w:val="center"/>
          </w:tcPr>
          <w:p w14:paraId="04CB699F">
            <w:pPr>
              <w:spacing w:before="0" w:after="0" w:line="360" w:lineRule="auto"/>
              <w:jc w:val="both"/>
            </w:pPr>
            <w:r>
              <w:rPr>
                <w:rFonts w:ascii="Times New Roman" w:hAnsi="Times New Roman" w:eastAsia="Times New Roman"/>
                <w:b/>
                <w:sz w:val="26"/>
              </w:rPr>
              <w:t>Điều kiện kích hoạt</w:t>
            </w:r>
          </w:p>
        </w:tc>
        <w:tc>
          <w:tcPr>
            <w:tcW w:w="7399" w:type="dxa"/>
            <w:tcMar>
              <w:top w:w="80" w:type="dxa"/>
              <w:left w:w="100" w:type="dxa"/>
              <w:bottom w:w="80" w:type="dxa"/>
              <w:right w:w="100" w:type="dxa"/>
            </w:tcMar>
            <w:vAlign w:val="center"/>
          </w:tcPr>
          <w:p w14:paraId="3BE807CA">
            <w:pPr>
              <w:spacing w:before="0" w:after="0" w:line="360" w:lineRule="auto"/>
              <w:jc w:val="both"/>
            </w:pPr>
            <w:r>
              <w:rPr>
                <w:rFonts w:ascii="Times New Roman" w:hAnsi="Times New Roman" w:eastAsia="Times New Roman"/>
                <w:sz w:val="26"/>
              </w:rPr>
              <w:t>Nhấn nút "Xuất Excel" trên thanh công cụ trang Điểm danh.</w:t>
            </w:r>
          </w:p>
        </w:tc>
      </w:tr>
      <w:tr w14:paraId="487E4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3" w:type="dxa"/>
            <w:tcMar>
              <w:top w:w="80" w:type="dxa"/>
              <w:left w:w="100" w:type="dxa"/>
              <w:bottom w:w="80" w:type="dxa"/>
              <w:right w:w="100" w:type="dxa"/>
            </w:tcMar>
            <w:vAlign w:val="center"/>
          </w:tcPr>
          <w:p w14:paraId="759DD6D2">
            <w:pPr>
              <w:spacing w:before="0" w:after="0" w:line="360" w:lineRule="auto"/>
              <w:jc w:val="both"/>
            </w:pPr>
            <w:r>
              <w:rPr>
                <w:rFonts w:ascii="Times New Roman" w:hAnsi="Times New Roman" w:eastAsia="Times New Roman"/>
                <w:b/>
                <w:sz w:val="26"/>
              </w:rPr>
              <w:t>Tiền điều kiện</w:t>
            </w:r>
          </w:p>
        </w:tc>
        <w:tc>
          <w:tcPr>
            <w:tcW w:w="7399" w:type="dxa"/>
            <w:tcMar>
              <w:top w:w="80" w:type="dxa"/>
              <w:left w:w="100" w:type="dxa"/>
              <w:bottom w:w="80" w:type="dxa"/>
              <w:right w:w="100" w:type="dxa"/>
            </w:tcMar>
            <w:vAlign w:val="center"/>
          </w:tcPr>
          <w:p w14:paraId="6CAB4BCF">
            <w:pPr>
              <w:spacing w:before="0" w:after="0" w:line="360" w:lineRule="auto"/>
              <w:jc w:val="both"/>
            </w:pPr>
            <w:r>
              <w:rPr>
                <w:rFonts w:ascii="Times New Roman" w:hAnsi="Times New Roman" w:eastAsia="Times New Roman"/>
                <w:sz w:val="26"/>
              </w:rPr>
              <w:t>Lớp học phần đã có dữ liệu điểm danh.</w:t>
            </w:r>
          </w:p>
        </w:tc>
      </w:tr>
      <w:tr w14:paraId="0B7CE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3" w:type="dxa"/>
            <w:tcMar>
              <w:top w:w="80" w:type="dxa"/>
              <w:left w:w="100" w:type="dxa"/>
              <w:bottom w:w="80" w:type="dxa"/>
              <w:right w:w="100" w:type="dxa"/>
            </w:tcMar>
            <w:vAlign w:val="center"/>
          </w:tcPr>
          <w:p w14:paraId="0A9F19DD">
            <w:pPr>
              <w:spacing w:before="0" w:after="0" w:line="360" w:lineRule="auto"/>
              <w:jc w:val="both"/>
            </w:pPr>
            <w:r>
              <w:rPr>
                <w:rFonts w:ascii="Times New Roman" w:hAnsi="Times New Roman" w:eastAsia="Times New Roman"/>
                <w:b/>
                <w:sz w:val="26"/>
              </w:rPr>
              <w:t>Hậu điều kiện</w:t>
            </w:r>
          </w:p>
        </w:tc>
        <w:tc>
          <w:tcPr>
            <w:tcW w:w="7399" w:type="dxa"/>
            <w:tcMar>
              <w:top w:w="80" w:type="dxa"/>
              <w:left w:w="100" w:type="dxa"/>
              <w:bottom w:w="80" w:type="dxa"/>
              <w:right w:w="100" w:type="dxa"/>
            </w:tcMar>
            <w:vAlign w:val="center"/>
          </w:tcPr>
          <w:p w14:paraId="48A8061F">
            <w:pPr>
              <w:spacing w:before="0" w:after="0" w:line="360" w:lineRule="auto"/>
              <w:jc w:val="both"/>
            </w:pPr>
            <w:r>
              <w:rPr>
                <w:rFonts w:ascii="Times New Roman" w:hAnsi="Times New Roman" w:eastAsia="Times New Roman"/>
                <w:sz w:val="26"/>
              </w:rPr>
              <w:t>File .xlsx chuẩn tiếng Việt, tự co giãn cột được tải về máy tính.</w:t>
            </w:r>
          </w:p>
        </w:tc>
      </w:tr>
      <w:tr w14:paraId="3308F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3" w:type="dxa"/>
            <w:tcMar>
              <w:top w:w="80" w:type="dxa"/>
              <w:left w:w="100" w:type="dxa"/>
              <w:bottom w:w="80" w:type="dxa"/>
              <w:right w:w="100" w:type="dxa"/>
            </w:tcMar>
            <w:vAlign w:val="center"/>
          </w:tcPr>
          <w:p w14:paraId="7009522D">
            <w:pPr>
              <w:spacing w:before="0" w:after="0" w:line="360" w:lineRule="auto"/>
              <w:jc w:val="both"/>
            </w:pPr>
            <w:r>
              <w:rPr>
                <w:rFonts w:ascii="Times New Roman" w:hAnsi="Times New Roman" w:eastAsia="Times New Roman"/>
                <w:b/>
                <w:sz w:val="26"/>
              </w:rPr>
              <w:t>Luồng sự kiện chính</w:t>
            </w:r>
          </w:p>
        </w:tc>
        <w:tc>
          <w:tcPr>
            <w:tcW w:w="7399" w:type="dxa"/>
            <w:tcMar>
              <w:top w:w="80" w:type="dxa"/>
              <w:left w:w="100" w:type="dxa"/>
              <w:bottom w:w="80" w:type="dxa"/>
              <w:right w:w="100" w:type="dxa"/>
            </w:tcMar>
            <w:vAlign w:val="center"/>
          </w:tcPr>
          <w:p w14:paraId="63D1D636">
            <w:pPr>
              <w:spacing w:before="0" w:after="0" w:line="360" w:lineRule="auto"/>
              <w:jc w:val="both"/>
            </w:pPr>
            <w:r>
              <w:rPr>
                <w:rFonts w:ascii="Times New Roman" w:hAnsi="Times New Roman" w:eastAsia="Times New Roman"/>
                <w:sz w:val="26"/>
              </w:rPr>
              <w:t>1. Giảng viên bấm nút "Xuất Excel".</w:t>
            </w:r>
            <w:r>
              <w:rPr>
                <w:rFonts w:ascii="Times New Roman" w:hAnsi="Times New Roman" w:eastAsia="Times New Roman"/>
                <w:sz w:val="26"/>
              </w:rPr>
              <w:br w:type="textWrapping"/>
            </w:r>
            <w:r>
              <w:rPr>
                <w:rFonts w:ascii="Times New Roman" w:hAnsi="Times New Roman" w:eastAsia="Times New Roman"/>
                <w:sz w:val="26"/>
              </w:rPr>
              <w:t>2. Client gọi helper excel-export.ts sử dụng thư viện SheetJS.</w:t>
            </w:r>
            <w:r>
              <w:rPr>
                <w:rFonts w:ascii="Times New Roman" w:hAnsi="Times New Roman" w:eastAsia="Times New Roman"/>
                <w:sz w:val="26"/>
              </w:rPr>
              <w:br w:type="textWrapping"/>
            </w:r>
            <w:r>
              <w:rPr>
                <w:rFonts w:ascii="Times New Roman" w:hAnsi="Times New Roman" w:eastAsia="Times New Roman"/>
                <w:sz w:val="26"/>
              </w:rPr>
              <w:t>3. Dựng Header thông tin lớp và bảng dữ liệu chi tiết.</w:t>
            </w:r>
            <w:r>
              <w:rPr>
                <w:rFonts w:ascii="Times New Roman" w:hAnsi="Times New Roman" w:eastAsia="Times New Roman"/>
                <w:sz w:val="26"/>
              </w:rPr>
              <w:br w:type="textWrapping"/>
            </w:r>
            <w:r>
              <w:rPr>
                <w:rFonts w:ascii="Times New Roman" w:hAnsi="Times New Roman" w:eastAsia="Times New Roman"/>
                <w:sz w:val="26"/>
              </w:rPr>
              <w:t>4. Trình duyệt tải xuống file</w:t>
            </w:r>
          </w:p>
        </w:tc>
      </w:tr>
      <w:tr w14:paraId="3EBCC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3" w:type="dxa"/>
            <w:tcMar>
              <w:top w:w="80" w:type="dxa"/>
              <w:left w:w="100" w:type="dxa"/>
              <w:bottom w:w="80" w:type="dxa"/>
              <w:right w:w="100" w:type="dxa"/>
            </w:tcMar>
            <w:vAlign w:val="center"/>
          </w:tcPr>
          <w:p w14:paraId="29640998">
            <w:pPr>
              <w:spacing w:before="0" w:after="0" w:line="360" w:lineRule="auto"/>
              <w:jc w:val="both"/>
            </w:pPr>
            <w:r>
              <w:rPr>
                <w:rFonts w:ascii="Times New Roman" w:hAnsi="Times New Roman" w:eastAsia="Times New Roman"/>
                <w:b/>
                <w:sz w:val="26"/>
              </w:rPr>
              <w:t>Luồng sự kiện phụ</w:t>
            </w:r>
          </w:p>
        </w:tc>
        <w:tc>
          <w:tcPr>
            <w:tcW w:w="7399" w:type="dxa"/>
            <w:tcMar>
              <w:top w:w="80" w:type="dxa"/>
              <w:left w:w="100" w:type="dxa"/>
              <w:bottom w:w="80" w:type="dxa"/>
              <w:right w:w="100" w:type="dxa"/>
            </w:tcMar>
            <w:vAlign w:val="center"/>
          </w:tcPr>
          <w:p w14:paraId="38BC9113">
            <w:pPr>
              <w:spacing w:before="0" w:after="0" w:line="360" w:lineRule="auto"/>
              <w:jc w:val="both"/>
            </w:pPr>
            <w:r>
              <w:rPr>
                <w:rFonts w:ascii="Times New Roman" w:hAnsi="Times New Roman" w:eastAsia="Times New Roman"/>
                <w:sz w:val="26"/>
              </w:rPr>
              <w:t>1a. Lớp chưa có dữ liệu → Báo lỗi không có dữ liệu để xuất file.</w:t>
            </w:r>
          </w:p>
        </w:tc>
      </w:tr>
    </w:tbl>
    <w:p w14:paraId="5B2127D9">
      <w:pPr>
        <w:pStyle w:val="4"/>
        <w:numPr>
          <w:numId w:val="0"/>
        </w:numPr>
        <w:ind w:leftChars="0"/>
      </w:pPr>
      <w:r>
        <w:rPr>
          <w:rFonts w:ascii="Times New Roman" w:hAnsi="Times New Roman" w:eastAsia="Times New Roman"/>
          <w:sz w:val="26"/>
        </w:rPr>
        <w:t>Xem Bảng điều khiển Tổng quan (Dashboard KPI Cards)</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3"/>
        <w:gridCol w:w="7369"/>
      </w:tblGrid>
      <w:tr w14:paraId="583BCC26">
        <w:tblPrEx>
          <w:tblCellMar>
            <w:top w:w="0" w:type="dxa"/>
            <w:left w:w="108" w:type="dxa"/>
            <w:bottom w:w="0" w:type="dxa"/>
            <w:right w:w="108" w:type="dxa"/>
          </w:tblCellMar>
        </w:tblPrEx>
        <w:trPr>
          <w:cantSplit/>
          <w:jc w:val="center"/>
        </w:trPr>
        <w:tc>
          <w:tcPr>
            <w:tcW w:w="1903" w:type="dxa"/>
            <w:shd w:val="clear" w:color="auto" w:fill="D9EAF7"/>
            <w:tcMar>
              <w:top w:w="80" w:type="dxa"/>
              <w:left w:w="100" w:type="dxa"/>
              <w:bottom w:w="80" w:type="dxa"/>
              <w:right w:w="100" w:type="dxa"/>
            </w:tcMar>
            <w:vAlign w:val="center"/>
          </w:tcPr>
          <w:p w14:paraId="5EE77878">
            <w:pPr>
              <w:spacing w:before="0" w:after="0" w:line="360" w:lineRule="auto"/>
              <w:jc w:val="center"/>
            </w:pPr>
            <w:r>
              <w:rPr>
                <w:rFonts w:ascii="Times New Roman" w:hAnsi="Times New Roman" w:eastAsia="Times New Roman"/>
                <w:b/>
                <w:sz w:val="26"/>
              </w:rPr>
              <w:t>UseCase</w:t>
            </w:r>
          </w:p>
        </w:tc>
        <w:tc>
          <w:tcPr>
            <w:tcW w:w="7369" w:type="dxa"/>
            <w:shd w:val="clear" w:color="auto" w:fill="D9EAF7"/>
            <w:tcMar>
              <w:top w:w="80" w:type="dxa"/>
              <w:left w:w="100" w:type="dxa"/>
              <w:bottom w:w="80" w:type="dxa"/>
              <w:right w:w="100" w:type="dxa"/>
            </w:tcMar>
            <w:vAlign w:val="center"/>
          </w:tcPr>
          <w:p w14:paraId="43328AC1">
            <w:pPr>
              <w:spacing w:before="0" w:after="0" w:line="360" w:lineRule="auto"/>
              <w:jc w:val="center"/>
            </w:pPr>
            <w:r>
              <w:rPr>
                <w:rFonts w:ascii="Times New Roman" w:hAnsi="Times New Roman" w:eastAsia="Times New Roman"/>
                <w:b/>
                <w:sz w:val="26"/>
              </w:rPr>
              <w:t>Nội dung</w:t>
            </w:r>
          </w:p>
        </w:tc>
      </w:tr>
      <w:tr w14:paraId="4625F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3" w:type="dxa"/>
            <w:tcMar>
              <w:top w:w="80" w:type="dxa"/>
              <w:left w:w="100" w:type="dxa"/>
              <w:bottom w:w="80" w:type="dxa"/>
              <w:right w:w="100" w:type="dxa"/>
            </w:tcMar>
            <w:vAlign w:val="center"/>
          </w:tcPr>
          <w:p w14:paraId="5A024F56">
            <w:pPr>
              <w:spacing w:before="0" w:after="0" w:line="360" w:lineRule="auto"/>
              <w:jc w:val="both"/>
            </w:pPr>
            <w:r>
              <w:rPr>
                <w:rFonts w:ascii="Times New Roman" w:hAnsi="Times New Roman" w:eastAsia="Times New Roman"/>
                <w:b/>
                <w:sz w:val="26"/>
              </w:rPr>
              <w:t>Tên UseCase</w:t>
            </w:r>
          </w:p>
        </w:tc>
        <w:tc>
          <w:tcPr>
            <w:tcW w:w="7369" w:type="dxa"/>
            <w:tcMar>
              <w:top w:w="80" w:type="dxa"/>
              <w:left w:w="100" w:type="dxa"/>
              <w:bottom w:w="80" w:type="dxa"/>
              <w:right w:w="100" w:type="dxa"/>
            </w:tcMar>
            <w:vAlign w:val="center"/>
          </w:tcPr>
          <w:p w14:paraId="7C2B92CA">
            <w:pPr>
              <w:spacing w:before="0" w:after="0" w:line="360" w:lineRule="auto"/>
              <w:jc w:val="both"/>
            </w:pPr>
            <w:r>
              <w:rPr>
                <w:rFonts w:ascii="Times New Roman" w:hAnsi="Times New Roman" w:eastAsia="Times New Roman"/>
                <w:b/>
                <w:sz w:val="26"/>
              </w:rPr>
              <w:t>Xem Bảng điều khiển Tổng quan (Dashboard KPI Cards)</w:t>
            </w:r>
          </w:p>
        </w:tc>
      </w:tr>
      <w:tr w14:paraId="6D9FB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3" w:type="dxa"/>
            <w:tcMar>
              <w:top w:w="80" w:type="dxa"/>
              <w:left w:w="100" w:type="dxa"/>
              <w:bottom w:w="80" w:type="dxa"/>
              <w:right w:w="100" w:type="dxa"/>
            </w:tcMar>
            <w:vAlign w:val="center"/>
          </w:tcPr>
          <w:p w14:paraId="6877279F">
            <w:pPr>
              <w:spacing w:before="0" w:after="0" w:line="360" w:lineRule="auto"/>
              <w:jc w:val="both"/>
            </w:pPr>
            <w:r>
              <w:rPr>
                <w:rFonts w:ascii="Times New Roman" w:hAnsi="Times New Roman" w:eastAsia="Times New Roman"/>
                <w:b/>
                <w:sz w:val="26"/>
              </w:rPr>
              <w:t>Mô tả</w:t>
            </w:r>
          </w:p>
        </w:tc>
        <w:tc>
          <w:tcPr>
            <w:tcW w:w="7369" w:type="dxa"/>
            <w:tcMar>
              <w:top w:w="80" w:type="dxa"/>
              <w:left w:w="100" w:type="dxa"/>
              <w:bottom w:w="80" w:type="dxa"/>
              <w:right w:w="100" w:type="dxa"/>
            </w:tcMar>
            <w:vAlign w:val="center"/>
          </w:tcPr>
          <w:p w14:paraId="71A78F2F">
            <w:pPr>
              <w:spacing w:before="0" w:after="0" w:line="360" w:lineRule="auto"/>
              <w:jc w:val="both"/>
            </w:pPr>
            <w:r>
              <w:rPr>
                <w:rFonts w:ascii="Times New Roman" w:hAnsi="Times New Roman" w:eastAsia="Times New Roman"/>
                <w:sz w:val="26"/>
              </w:rPr>
              <w:t>Cung cấp cái nhìn tổng thể về hoạt động chuyên cần trong ngày: Tổng sinh viên, Tỷ lệ chuyên cần trung bình, Số ca có nguy cơ cấm thi.</w:t>
            </w:r>
          </w:p>
        </w:tc>
      </w:tr>
      <w:tr w14:paraId="33397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3" w:type="dxa"/>
            <w:tcMar>
              <w:top w:w="80" w:type="dxa"/>
              <w:left w:w="100" w:type="dxa"/>
              <w:bottom w:w="80" w:type="dxa"/>
              <w:right w:w="100" w:type="dxa"/>
            </w:tcMar>
            <w:vAlign w:val="center"/>
          </w:tcPr>
          <w:p w14:paraId="79292370">
            <w:pPr>
              <w:spacing w:before="0" w:after="0" w:line="360" w:lineRule="auto"/>
              <w:jc w:val="both"/>
            </w:pPr>
            <w:r>
              <w:rPr>
                <w:rFonts w:ascii="Times New Roman" w:hAnsi="Times New Roman" w:eastAsia="Times New Roman"/>
                <w:b/>
                <w:sz w:val="26"/>
              </w:rPr>
              <w:t>Actor</w:t>
            </w:r>
          </w:p>
        </w:tc>
        <w:tc>
          <w:tcPr>
            <w:tcW w:w="7369" w:type="dxa"/>
            <w:tcMar>
              <w:top w:w="80" w:type="dxa"/>
              <w:left w:w="100" w:type="dxa"/>
              <w:bottom w:w="80" w:type="dxa"/>
              <w:right w:w="100" w:type="dxa"/>
            </w:tcMar>
            <w:vAlign w:val="center"/>
          </w:tcPr>
          <w:p w14:paraId="5AF748E3">
            <w:pPr>
              <w:spacing w:before="0" w:after="0" w:line="360" w:lineRule="auto"/>
              <w:jc w:val="both"/>
            </w:pPr>
            <w:r>
              <w:rPr>
                <w:rFonts w:ascii="Times New Roman" w:hAnsi="Times New Roman" w:eastAsia="Times New Roman"/>
                <w:sz w:val="26"/>
              </w:rPr>
              <w:t>Quản trị viên, Giảng viên, Sinh viên.</w:t>
            </w:r>
          </w:p>
        </w:tc>
      </w:tr>
      <w:tr w14:paraId="5D6CA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3" w:type="dxa"/>
            <w:tcMar>
              <w:top w:w="80" w:type="dxa"/>
              <w:left w:w="100" w:type="dxa"/>
              <w:bottom w:w="80" w:type="dxa"/>
              <w:right w:w="100" w:type="dxa"/>
            </w:tcMar>
            <w:vAlign w:val="center"/>
          </w:tcPr>
          <w:p w14:paraId="31B3276F">
            <w:pPr>
              <w:spacing w:before="0" w:after="0" w:line="360" w:lineRule="auto"/>
              <w:jc w:val="both"/>
            </w:pPr>
            <w:r>
              <w:rPr>
                <w:rFonts w:ascii="Times New Roman" w:hAnsi="Times New Roman" w:eastAsia="Times New Roman"/>
                <w:b/>
                <w:sz w:val="26"/>
              </w:rPr>
              <w:t>Điều kiện kích hoạt</w:t>
            </w:r>
          </w:p>
        </w:tc>
        <w:tc>
          <w:tcPr>
            <w:tcW w:w="7369" w:type="dxa"/>
            <w:tcMar>
              <w:top w:w="80" w:type="dxa"/>
              <w:left w:w="100" w:type="dxa"/>
              <w:bottom w:w="80" w:type="dxa"/>
              <w:right w:w="100" w:type="dxa"/>
            </w:tcMar>
            <w:vAlign w:val="center"/>
          </w:tcPr>
          <w:p w14:paraId="38643E02">
            <w:pPr>
              <w:spacing w:before="0" w:after="0" w:line="360" w:lineRule="auto"/>
              <w:jc w:val="both"/>
            </w:pPr>
            <w:r>
              <w:rPr>
                <w:rFonts w:ascii="Times New Roman" w:hAnsi="Times New Roman" w:eastAsia="Times New Roman"/>
                <w:sz w:val="26"/>
              </w:rPr>
              <w:t>Người dùng đăng nhập hoặc bấm vào "Bảng điều khiển".</w:t>
            </w:r>
          </w:p>
        </w:tc>
      </w:tr>
      <w:tr w14:paraId="5E344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3" w:type="dxa"/>
            <w:tcMar>
              <w:top w:w="80" w:type="dxa"/>
              <w:left w:w="100" w:type="dxa"/>
              <w:bottom w:w="80" w:type="dxa"/>
              <w:right w:w="100" w:type="dxa"/>
            </w:tcMar>
            <w:vAlign w:val="center"/>
          </w:tcPr>
          <w:p w14:paraId="00DD82DD">
            <w:pPr>
              <w:spacing w:before="0" w:after="0" w:line="360" w:lineRule="auto"/>
              <w:jc w:val="both"/>
            </w:pPr>
            <w:r>
              <w:rPr>
                <w:rFonts w:ascii="Times New Roman" w:hAnsi="Times New Roman" w:eastAsia="Times New Roman"/>
                <w:b/>
                <w:sz w:val="26"/>
              </w:rPr>
              <w:t>Tiền điều kiện</w:t>
            </w:r>
          </w:p>
        </w:tc>
        <w:tc>
          <w:tcPr>
            <w:tcW w:w="7369" w:type="dxa"/>
            <w:tcMar>
              <w:top w:w="80" w:type="dxa"/>
              <w:left w:w="100" w:type="dxa"/>
              <w:bottom w:w="80" w:type="dxa"/>
              <w:right w:w="100" w:type="dxa"/>
            </w:tcMar>
            <w:vAlign w:val="center"/>
          </w:tcPr>
          <w:p w14:paraId="2AEFBAD6">
            <w:pPr>
              <w:spacing w:before="0" w:after="0" w:line="360" w:lineRule="auto"/>
              <w:jc w:val="both"/>
            </w:pPr>
            <w:r>
              <w:rPr>
                <w:rFonts w:ascii="Times New Roman" w:hAnsi="Times New Roman" w:eastAsia="Times New Roman"/>
                <w:sz w:val="26"/>
              </w:rPr>
              <w:t>Đã đăng nhập.</w:t>
            </w:r>
          </w:p>
        </w:tc>
      </w:tr>
      <w:tr w14:paraId="27596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3" w:type="dxa"/>
            <w:tcMar>
              <w:top w:w="80" w:type="dxa"/>
              <w:left w:w="100" w:type="dxa"/>
              <w:bottom w:w="80" w:type="dxa"/>
              <w:right w:w="100" w:type="dxa"/>
            </w:tcMar>
            <w:vAlign w:val="center"/>
          </w:tcPr>
          <w:p w14:paraId="0F0E015D">
            <w:pPr>
              <w:spacing w:before="0" w:after="0" w:line="360" w:lineRule="auto"/>
              <w:jc w:val="both"/>
            </w:pPr>
            <w:r>
              <w:rPr>
                <w:rFonts w:ascii="Times New Roman" w:hAnsi="Times New Roman" w:eastAsia="Times New Roman"/>
                <w:b/>
                <w:sz w:val="26"/>
              </w:rPr>
              <w:t>Hậu điều kiện</w:t>
            </w:r>
          </w:p>
        </w:tc>
        <w:tc>
          <w:tcPr>
            <w:tcW w:w="7369" w:type="dxa"/>
            <w:tcMar>
              <w:top w:w="80" w:type="dxa"/>
              <w:left w:w="100" w:type="dxa"/>
              <w:bottom w:w="80" w:type="dxa"/>
              <w:right w:w="100" w:type="dxa"/>
            </w:tcMar>
            <w:vAlign w:val="center"/>
          </w:tcPr>
          <w:p w14:paraId="4C2A8FBC">
            <w:pPr>
              <w:spacing w:before="0" w:after="0" w:line="360" w:lineRule="auto"/>
              <w:jc w:val="both"/>
            </w:pPr>
            <w:r>
              <w:rPr>
                <w:rFonts w:ascii="Times New Roman" w:hAnsi="Times New Roman" w:eastAsia="Times New Roman"/>
                <w:sz w:val="26"/>
              </w:rPr>
              <w:t>Các thẻ KPI và biểu đồ trực quan được hiển thị theo quyền của người dùng.</w:t>
            </w:r>
          </w:p>
        </w:tc>
      </w:tr>
      <w:tr w14:paraId="29702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3" w:type="dxa"/>
            <w:tcMar>
              <w:top w:w="80" w:type="dxa"/>
              <w:left w:w="100" w:type="dxa"/>
              <w:bottom w:w="80" w:type="dxa"/>
              <w:right w:w="100" w:type="dxa"/>
            </w:tcMar>
            <w:vAlign w:val="center"/>
          </w:tcPr>
          <w:p w14:paraId="0118A983">
            <w:pPr>
              <w:spacing w:before="0" w:after="0" w:line="360" w:lineRule="auto"/>
              <w:jc w:val="both"/>
            </w:pPr>
            <w:r>
              <w:rPr>
                <w:rFonts w:ascii="Times New Roman" w:hAnsi="Times New Roman" w:eastAsia="Times New Roman"/>
                <w:b/>
                <w:sz w:val="26"/>
              </w:rPr>
              <w:t>Luồng sự kiện chính</w:t>
            </w:r>
          </w:p>
        </w:tc>
        <w:tc>
          <w:tcPr>
            <w:tcW w:w="7369" w:type="dxa"/>
            <w:tcMar>
              <w:top w:w="80" w:type="dxa"/>
              <w:left w:w="100" w:type="dxa"/>
              <w:bottom w:w="80" w:type="dxa"/>
              <w:right w:w="100" w:type="dxa"/>
            </w:tcMar>
            <w:vAlign w:val="center"/>
          </w:tcPr>
          <w:p w14:paraId="40AD2778">
            <w:pPr>
              <w:spacing w:before="0" w:after="0" w:line="360" w:lineRule="auto"/>
              <w:jc w:val="both"/>
            </w:pPr>
            <w:r>
              <w:rPr>
                <w:rFonts w:ascii="Times New Roman" w:hAnsi="Times New Roman" w:eastAsia="Times New Roman"/>
                <w:sz w:val="26"/>
              </w:rPr>
              <w:t>1. Người dùng vào /dashboard/default.</w:t>
            </w:r>
            <w:r>
              <w:rPr>
                <w:rFonts w:ascii="Times New Roman" w:hAnsi="Times New Roman" w:eastAsia="Times New Roman"/>
                <w:sz w:val="26"/>
              </w:rPr>
              <w:br w:type="textWrapping"/>
            </w:r>
            <w:r>
              <w:rPr>
                <w:rFonts w:ascii="Times New Roman" w:hAnsi="Times New Roman" w:eastAsia="Times New Roman"/>
                <w:sz w:val="26"/>
              </w:rPr>
              <w:t>2. Hệ thống gọi API thống kê tương ứng với vai trò.</w:t>
            </w:r>
            <w:r>
              <w:rPr>
                <w:rFonts w:ascii="Times New Roman" w:hAnsi="Times New Roman" w:eastAsia="Times New Roman"/>
                <w:sz w:val="26"/>
              </w:rPr>
              <w:br w:type="textWrapping"/>
            </w:r>
            <w:r>
              <w:rPr>
                <w:rFonts w:ascii="Times New Roman" w:hAnsi="Times New Roman" w:eastAsia="Times New Roman"/>
                <w:sz w:val="26"/>
              </w:rPr>
              <w:t>3. Hiển thị các thẻ KPI và biểu đồ tiến độ học tập.</w:t>
            </w:r>
          </w:p>
        </w:tc>
      </w:tr>
      <w:tr w14:paraId="6BFDE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3" w:type="dxa"/>
            <w:tcMar>
              <w:top w:w="80" w:type="dxa"/>
              <w:left w:w="100" w:type="dxa"/>
              <w:bottom w:w="80" w:type="dxa"/>
              <w:right w:w="100" w:type="dxa"/>
            </w:tcMar>
            <w:vAlign w:val="center"/>
          </w:tcPr>
          <w:p w14:paraId="4A5BB154">
            <w:pPr>
              <w:spacing w:before="0" w:after="0" w:line="360" w:lineRule="auto"/>
              <w:jc w:val="both"/>
            </w:pPr>
            <w:r>
              <w:rPr>
                <w:rFonts w:ascii="Times New Roman" w:hAnsi="Times New Roman" w:eastAsia="Times New Roman"/>
                <w:b/>
                <w:sz w:val="26"/>
              </w:rPr>
              <w:t>Luồng sự kiện phụ</w:t>
            </w:r>
          </w:p>
        </w:tc>
        <w:tc>
          <w:tcPr>
            <w:tcW w:w="7369" w:type="dxa"/>
            <w:tcMar>
              <w:top w:w="80" w:type="dxa"/>
              <w:left w:w="100" w:type="dxa"/>
              <w:bottom w:w="80" w:type="dxa"/>
              <w:right w:w="100" w:type="dxa"/>
            </w:tcMar>
            <w:vAlign w:val="center"/>
          </w:tcPr>
          <w:p w14:paraId="1A4608AC">
            <w:pPr>
              <w:spacing w:before="0" w:after="0" w:line="360" w:lineRule="auto"/>
              <w:jc w:val="both"/>
            </w:pPr>
            <w:r>
              <w:rPr>
                <w:rFonts w:ascii="Times New Roman" w:hAnsi="Times New Roman" w:eastAsia="Times New Roman"/>
                <w:sz w:val="26"/>
              </w:rPr>
              <w:t>Không có.</w:t>
            </w:r>
          </w:p>
        </w:tc>
      </w:tr>
    </w:tbl>
    <w:p w14:paraId="17EB62F7">
      <w:pPr>
        <w:pStyle w:val="4"/>
        <w:numPr>
          <w:numId w:val="0"/>
        </w:numPr>
        <w:ind w:leftChars="0"/>
      </w:pPr>
      <w:r>
        <w:rPr>
          <w:rFonts w:ascii="Times New Roman" w:hAnsi="Times New Roman" w:eastAsia="Times New Roman"/>
          <w:sz w:val="26"/>
        </w:rPr>
        <w:t>Giám sát Live Audit Feed</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3"/>
        <w:gridCol w:w="7379"/>
      </w:tblGrid>
      <w:tr w14:paraId="05471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93" w:type="dxa"/>
            <w:shd w:val="clear" w:color="auto" w:fill="D9EAF7"/>
            <w:tcMar>
              <w:top w:w="80" w:type="dxa"/>
              <w:left w:w="100" w:type="dxa"/>
              <w:bottom w:w="80" w:type="dxa"/>
              <w:right w:w="100" w:type="dxa"/>
            </w:tcMar>
            <w:vAlign w:val="center"/>
          </w:tcPr>
          <w:p w14:paraId="4E8E713A">
            <w:pPr>
              <w:spacing w:before="0" w:after="0" w:line="360" w:lineRule="auto"/>
              <w:jc w:val="center"/>
            </w:pPr>
            <w:r>
              <w:rPr>
                <w:rFonts w:ascii="Times New Roman" w:hAnsi="Times New Roman" w:eastAsia="Times New Roman"/>
                <w:b/>
                <w:sz w:val="26"/>
              </w:rPr>
              <w:t>UseCase</w:t>
            </w:r>
          </w:p>
        </w:tc>
        <w:tc>
          <w:tcPr>
            <w:tcW w:w="7379" w:type="dxa"/>
            <w:shd w:val="clear" w:color="auto" w:fill="D9EAF7"/>
            <w:tcMar>
              <w:top w:w="80" w:type="dxa"/>
              <w:left w:w="100" w:type="dxa"/>
              <w:bottom w:w="80" w:type="dxa"/>
              <w:right w:w="100" w:type="dxa"/>
            </w:tcMar>
            <w:vAlign w:val="center"/>
          </w:tcPr>
          <w:p w14:paraId="3811C649">
            <w:pPr>
              <w:spacing w:before="0" w:after="0" w:line="360" w:lineRule="auto"/>
              <w:jc w:val="center"/>
            </w:pPr>
            <w:r>
              <w:rPr>
                <w:rFonts w:ascii="Times New Roman" w:hAnsi="Times New Roman" w:eastAsia="Times New Roman"/>
                <w:b/>
                <w:sz w:val="26"/>
              </w:rPr>
              <w:t>Nội dung</w:t>
            </w:r>
          </w:p>
        </w:tc>
      </w:tr>
      <w:tr w14:paraId="494AD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93" w:type="dxa"/>
            <w:tcMar>
              <w:top w:w="80" w:type="dxa"/>
              <w:left w:w="100" w:type="dxa"/>
              <w:bottom w:w="80" w:type="dxa"/>
              <w:right w:w="100" w:type="dxa"/>
            </w:tcMar>
            <w:vAlign w:val="center"/>
          </w:tcPr>
          <w:p w14:paraId="380AE230">
            <w:pPr>
              <w:spacing w:before="0" w:after="0" w:line="360" w:lineRule="auto"/>
              <w:jc w:val="both"/>
            </w:pPr>
            <w:r>
              <w:rPr>
                <w:rFonts w:ascii="Times New Roman" w:hAnsi="Times New Roman" w:eastAsia="Times New Roman"/>
                <w:b/>
                <w:sz w:val="26"/>
              </w:rPr>
              <w:t>Tên UseCase</w:t>
            </w:r>
          </w:p>
        </w:tc>
        <w:tc>
          <w:tcPr>
            <w:tcW w:w="7379" w:type="dxa"/>
            <w:tcMar>
              <w:top w:w="80" w:type="dxa"/>
              <w:left w:w="100" w:type="dxa"/>
              <w:bottom w:w="80" w:type="dxa"/>
              <w:right w:w="100" w:type="dxa"/>
            </w:tcMar>
            <w:vAlign w:val="center"/>
          </w:tcPr>
          <w:p w14:paraId="23F49192">
            <w:pPr>
              <w:spacing w:before="0" w:after="0" w:line="360" w:lineRule="auto"/>
              <w:jc w:val="both"/>
            </w:pPr>
            <w:r>
              <w:rPr>
                <w:rFonts w:ascii="Times New Roman" w:hAnsi="Times New Roman" w:eastAsia="Times New Roman"/>
                <w:b/>
                <w:sz w:val="26"/>
              </w:rPr>
              <w:t>Giám sát Dòng sự kiện trực tiếp (Live Audit Feed)</w:t>
            </w:r>
          </w:p>
        </w:tc>
      </w:tr>
      <w:tr w14:paraId="64266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93" w:type="dxa"/>
            <w:tcMar>
              <w:top w:w="80" w:type="dxa"/>
              <w:left w:w="100" w:type="dxa"/>
              <w:bottom w:w="80" w:type="dxa"/>
              <w:right w:w="100" w:type="dxa"/>
            </w:tcMar>
            <w:vAlign w:val="center"/>
          </w:tcPr>
          <w:p w14:paraId="243C59C9">
            <w:pPr>
              <w:spacing w:before="0" w:after="0" w:line="360" w:lineRule="auto"/>
              <w:jc w:val="both"/>
            </w:pPr>
            <w:r>
              <w:rPr>
                <w:rFonts w:ascii="Times New Roman" w:hAnsi="Times New Roman" w:eastAsia="Times New Roman"/>
                <w:b/>
                <w:sz w:val="26"/>
              </w:rPr>
              <w:t>Mô tả</w:t>
            </w:r>
          </w:p>
        </w:tc>
        <w:tc>
          <w:tcPr>
            <w:tcW w:w="7379" w:type="dxa"/>
            <w:tcMar>
              <w:top w:w="80" w:type="dxa"/>
              <w:left w:w="100" w:type="dxa"/>
              <w:bottom w:w="80" w:type="dxa"/>
              <w:right w:w="100" w:type="dxa"/>
            </w:tcMar>
            <w:vAlign w:val="center"/>
          </w:tcPr>
          <w:p w14:paraId="5AAB56F3">
            <w:pPr>
              <w:spacing w:before="0" w:after="0" w:line="360" w:lineRule="auto"/>
              <w:jc w:val="both"/>
            </w:pPr>
            <w:r>
              <w:rPr>
                <w:rFonts w:ascii="Times New Roman" w:hAnsi="Times New Roman" w:eastAsia="Times New Roman"/>
                <w:sz w:val="26"/>
              </w:rPr>
              <w:t>Dành riêng cho Quản trị viên: Theo dõi thời gian thực các sự kiện nhạy cảm vừa diễn ra (Ai vừa sửa điểm danh, ai vừa đổi thiết bị, ai vừa nộp đơn).</w:t>
            </w:r>
          </w:p>
        </w:tc>
      </w:tr>
      <w:tr w14:paraId="2C925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93" w:type="dxa"/>
            <w:tcMar>
              <w:top w:w="80" w:type="dxa"/>
              <w:left w:w="100" w:type="dxa"/>
              <w:bottom w:w="80" w:type="dxa"/>
              <w:right w:w="100" w:type="dxa"/>
            </w:tcMar>
            <w:vAlign w:val="center"/>
          </w:tcPr>
          <w:p w14:paraId="2A830C95">
            <w:pPr>
              <w:spacing w:before="0" w:after="0" w:line="360" w:lineRule="auto"/>
              <w:jc w:val="both"/>
            </w:pPr>
            <w:r>
              <w:rPr>
                <w:rFonts w:ascii="Times New Roman" w:hAnsi="Times New Roman" w:eastAsia="Times New Roman"/>
                <w:b/>
                <w:sz w:val="26"/>
              </w:rPr>
              <w:t>Actor</w:t>
            </w:r>
          </w:p>
        </w:tc>
        <w:tc>
          <w:tcPr>
            <w:tcW w:w="7379" w:type="dxa"/>
            <w:tcMar>
              <w:top w:w="80" w:type="dxa"/>
              <w:left w:w="100" w:type="dxa"/>
              <w:bottom w:w="80" w:type="dxa"/>
              <w:right w:w="100" w:type="dxa"/>
            </w:tcMar>
            <w:vAlign w:val="center"/>
          </w:tcPr>
          <w:p w14:paraId="15B1BEFD">
            <w:pPr>
              <w:spacing w:before="0" w:after="0" w:line="360" w:lineRule="auto"/>
              <w:jc w:val="both"/>
            </w:pPr>
            <w:r>
              <w:rPr>
                <w:rFonts w:ascii="Times New Roman" w:hAnsi="Times New Roman" w:eastAsia="Times New Roman"/>
                <w:sz w:val="26"/>
              </w:rPr>
              <w:t>Quản trị viên (Admin).</w:t>
            </w:r>
          </w:p>
        </w:tc>
      </w:tr>
      <w:tr w14:paraId="7ADB3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93" w:type="dxa"/>
            <w:tcMar>
              <w:top w:w="80" w:type="dxa"/>
              <w:left w:w="100" w:type="dxa"/>
              <w:bottom w:w="80" w:type="dxa"/>
              <w:right w:w="100" w:type="dxa"/>
            </w:tcMar>
            <w:vAlign w:val="center"/>
          </w:tcPr>
          <w:p w14:paraId="17D192A7">
            <w:pPr>
              <w:spacing w:before="0" w:after="0" w:line="360" w:lineRule="auto"/>
              <w:jc w:val="both"/>
            </w:pPr>
            <w:r>
              <w:rPr>
                <w:rFonts w:ascii="Times New Roman" w:hAnsi="Times New Roman" w:eastAsia="Times New Roman"/>
                <w:b/>
                <w:sz w:val="26"/>
              </w:rPr>
              <w:t>Điều kiện kích hoạt</w:t>
            </w:r>
          </w:p>
        </w:tc>
        <w:tc>
          <w:tcPr>
            <w:tcW w:w="7379" w:type="dxa"/>
            <w:tcMar>
              <w:top w:w="80" w:type="dxa"/>
              <w:left w:w="100" w:type="dxa"/>
              <w:bottom w:w="80" w:type="dxa"/>
              <w:right w:w="100" w:type="dxa"/>
            </w:tcMar>
            <w:vAlign w:val="center"/>
          </w:tcPr>
          <w:p w14:paraId="0BDC1CCA">
            <w:pPr>
              <w:spacing w:before="0" w:after="0" w:line="360" w:lineRule="auto"/>
              <w:jc w:val="both"/>
            </w:pPr>
            <w:r>
              <w:rPr>
                <w:rFonts w:ascii="Times New Roman" w:hAnsi="Times New Roman" w:eastAsia="Times New Roman"/>
                <w:sz w:val="26"/>
              </w:rPr>
              <w:t>Quản trị viên xem Dashboard.</w:t>
            </w:r>
          </w:p>
        </w:tc>
      </w:tr>
      <w:tr w14:paraId="7D2F0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93" w:type="dxa"/>
            <w:tcMar>
              <w:top w:w="80" w:type="dxa"/>
              <w:left w:w="100" w:type="dxa"/>
              <w:bottom w:w="80" w:type="dxa"/>
              <w:right w:w="100" w:type="dxa"/>
            </w:tcMar>
            <w:vAlign w:val="center"/>
          </w:tcPr>
          <w:p w14:paraId="0CD972FC">
            <w:pPr>
              <w:spacing w:before="0" w:after="0" w:line="360" w:lineRule="auto"/>
              <w:jc w:val="both"/>
            </w:pPr>
            <w:r>
              <w:rPr>
                <w:rFonts w:ascii="Times New Roman" w:hAnsi="Times New Roman" w:eastAsia="Times New Roman"/>
                <w:b/>
                <w:sz w:val="26"/>
              </w:rPr>
              <w:t>Tiền điều kiện</w:t>
            </w:r>
          </w:p>
        </w:tc>
        <w:tc>
          <w:tcPr>
            <w:tcW w:w="7379" w:type="dxa"/>
            <w:tcMar>
              <w:top w:w="80" w:type="dxa"/>
              <w:left w:w="100" w:type="dxa"/>
              <w:bottom w:w="80" w:type="dxa"/>
              <w:right w:w="100" w:type="dxa"/>
            </w:tcMar>
            <w:vAlign w:val="center"/>
          </w:tcPr>
          <w:p w14:paraId="1CCC83B8">
            <w:pPr>
              <w:spacing w:before="0" w:after="0" w:line="360" w:lineRule="auto"/>
              <w:jc w:val="both"/>
            </w:pPr>
            <w:r>
              <w:rPr>
                <w:rFonts w:ascii="Times New Roman" w:hAnsi="Times New Roman" w:eastAsia="Times New Roman"/>
                <w:sz w:val="26"/>
              </w:rPr>
              <w:t>Tài khoản có vai trò admin.</w:t>
            </w:r>
          </w:p>
        </w:tc>
      </w:tr>
      <w:tr w14:paraId="121B4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93" w:type="dxa"/>
            <w:tcMar>
              <w:top w:w="80" w:type="dxa"/>
              <w:left w:w="100" w:type="dxa"/>
              <w:bottom w:w="80" w:type="dxa"/>
              <w:right w:w="100" w:type="dxa"/>
            </w:tcMar>
            <w:vAlign w:val="center"/>
          </w:tcPr>
          <w:p w14:paraId="049F1069">
            <w:pPr>
              <w:spacing w:before="0" w:after="0" w:line="360" w:lineRule="auto"/>
              <w:jc w:val="both"/>
            </w:pPr>
            <w:r>
              <w:rPr>
                <w:rFonts w:ascii="Times New Roman" w:hAnsi="Times New Roman" w:eastAsia="Times New Roman"/>
                <w:b/>
                <w:sz w:val="26"/>
              </w:rPr>
              <w:t>Hậu điều kiện</w:t>
            </w:r>
          </w:p>
        </w:tc>
        <w:tc>
          <w:tcPr>
            <w:tcW w:w="7379" w:type="dxa"/>
            <w:tcMar>
              <w:top w:w="80" w:type="dxa"/>
              <w:left w:w="100" w:type="dxa"/>
              <w:bottom w:w="80" w:type="dxa"/>
              <w:right w:w="100" w:type="dxa"/>
            </w:tcMar>
            <w:vAlign w:val="center"/>
          </w:tcPr>
          <w:p w14:paraId="739BBB12">
            <w:pPr>
              <w:spacing w:before="0" w:after="0" w:line="360" w:lineRule="auto"/>
              <w:jc w:val="both"/>
            </w:pPr>
            <w:r>
              <w:rPr>
                <w:rFonts w:ascii="Times New Roman" w:hAnsi="Times New Roman" w:eastAsia="Times New Roman"/>
                <w:sz w:val="26"/>
              </w:rPr>
              <w:t>Dòng sự kiện được hiển thị liên tục theo thời gian thực.</w:t>
            </w:r>
          </w:p>
        </w:tc>
      </w:tr>
      <w:tr w14:paraId="2B541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93" w:type="dxa"/>
            <w:tcMar>
              <w:top w:w="80" w:type="dxa"/>
              <w:left w:w="100" w:type="dxa"/>
              <w:bottom w:w="80" w:type="dxa"/>
              <w:right w:w="100" w:type="dxa"/>
            </w:tcMar>
            <w:vAlign w:val="center"/>
          </w:tcPr>
          <w:p w14:paraId="5F8E3B58">
            <w:pPr>
              <w:spacing w:before="0" w:after="0" w:line="360" w:lineRule="auto"/>
              <w:jc w:val="both"/>
            </w:pPr>
            <w:r>
              <w:rPr>
                <w:rFonts w:ascii="Times New Roman" w:hAnsi="Times New Roman" w:eastAsia="Times New Roman"/>
                <w:b/>
                <w:sz w:val="26"/>
              </w:rPr>
              <w:t>Luồng sự kiện chính</w:t>
            </w:r>
          </w:p>
        </w:tc>
        <w:tc>
          <w:tcPr>
            <w:tcW w:w="7379" w:type="dxa"/>
            <w:tcMar>
              <w:top w:w="80" w:type="dxa"/>
              <w:left w:w="100" w:type="dxa"/>
              <w:bottom w:w="80" w:type="dxa"/>
              <w:right w:w="100" w:type="dxa"/>
            </w:tcMar>
            <w:vAlign w:val="center"/>
          </w:tcPr>
          <w:p w14:paraId="37E4149D">
            <w:pPr>
              <w:spacing w:before="0" w:after="0" w:line="360" w:lineRule="auto"/>
              <w:jc w:val="both"/>
            </w:pPr>
            <w:r>
              <w:rPr>
                <w:rFonts w:ascii="Times New Roman" w:hAnsi="Times New Roman" w:eastAsia="Times New Roman"/>
                <w:sz w:val="26"/>
              </w:rPr>
              <w:t>1. Admin xem khối "Live Audit Feed" trên Dashboard.</w:t>
            </w:r>
            <w:r>
              <w:rPr>
                <w:rFonts w:ascii="Times New Roman" w:hAnsi="Times New Roman" w:eastAsia="Times New Roman"/>
                <w:sz w:val="26"/>
              </w:rPr>
              <w:br w:type="textWrapping"/>
            </w:r>
            <w:r>
              <w:rPr>
                <w:rFonts w:ascii="Times New Roman" w:hAnsi="Times New Roman" w:eastAsia="Times New Roman"/>
                <w:sz w:val="26"/>
              </w:rPr>
              <w:t>2. Hệ thống tải 20 sự kiện mới nhất từ CSDL.</w:t>
            </w:r>
            <w:r>
              <w:rPr>
                <w:rFonts w:ascii="Times New Roman" w:hAnsi="Times New Roman" w:eastAsia="Times New Roman"/>
                <w:sz w:val="26"/>
              </w:rPr>
              <w:br w:type="textWrapping"/>
            </w:r>
            <w:r>
              <w:rPr>
                <w:rFonts w:ascii="Times New Roman" w:hAnsi="Times New Roman" w:eastAsia="Times New Roman"/>
                <w:sz w:val="26"/>
              </w:rPr>
              <w:t>3. Hiển thị rõ: Người thao tác, Hành động thực hiện, Đối tượng tác động, Thời gian.</w:t>
            </w:r>
          </w:p>
        </w:tc>
      </w:tr>
      <w:tr w14:paraId="597FD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93" w:type="dxa"/>
            <w:tcMar>
              <w:top w:w="80" w:type="dxa"/>
              <w:left w:w="100" w:type="dxa"/>
              <w:bottom w:w="80" w:type="dxa"/>
              <w:right w:w="100" w:type="dxa"/>
            </w:tcMar>
            <w:vAlign w:val="center"/>
          </w:tcPr>
          <w:p w14:paraId="03DAA734">
            <w:pPr>
              <w:spacing w:before="0" w:after="0" w:line="360" w:lineRule="auto"/>
              <w:jc w:val="both"/>
            </w:pPr>
            <w:r>
              <w:rPr>
                <w:rFonts w:ascii="Times New Roman" w:hAnsi="Times New Roman" w:eastAsia="Times New Roman"/>
                <w:b/>
                <w:sz w:val="26"/>
              </w:rPr>
              <w:t>Luồng sự kiện phụ</w:t>
            </w:r>
          </w:p>
        </w:tc>
        <w:tc>
          <w:tcPr>
            <w:tcW w:w="7379" w:type="dxa"/>
            <w:tcMar>
              <w:top w:w="80" w:type="dxa"/>
              <w:left w:w="100" w:type="dxa"/>
              <w:bottom w:w="80" w:type="dxa"/>
              <w:right w:w="100" w:type="dxa"/>
            </w:tcMar>
            <w:vAlign w:val="center"/>
          </w:tcPr>
          <w:p w14:paraId="4410D14F">
            <w:pPr>
              <w:spacing w:before="0" w:after="0" w:line="360" w:lineRule="auto"/>
              <w:jc w:val="both"/>
            </w:pPr>
            <w:r>
              <w:rPr>
                <w:rFonts w:ascii="Times New Roman" w:hAnsi="Times New Roman" w:eastAsia="Times New Roman"/>
                <w:sz w:val="26"/>
              </w:rPr>
              <w:t>Không có.</w:t>
            </w:r>
          </w:p>
        </w:tc>
      </w:tr>
    </w:tbl>
    <w:p w14:paraId="7D14CDCC">
      <w:pPr>
        <w:pStyle w:val="4"/>
        <w:numPr>
          <w:numId w:val="0"/>
        </w:numPr>
        <w:ind w:leftChars="0"/>
      </w:pPr>
      <w:r>
        <w:rPr>
          <w:rFonts w:ascii="Times New Roman" w:hAnsi="Times New Roman" w:eastAsia="Times New Roman"/>
          <w:sz w:val="26"/>
        </w:rPr>
        <w:t xml:space="preserve"> Xem Lịch trình Buổi học hôm nay</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3"/>
        <w:gridCol w:w="7379"/>
      </w:tblGrid>
      <w:tr w14:paraId="0AB2F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93" w:type="dxa"/>
            <w:shd w:val="clear" w:color="auto" w:fill="D9EAF7"/>
            <w:tcMar>
              <w:top w:w="80" w:type="dxa"/>
              <w:left w:w="100" w:type="dxa"/>
              <w:bottom w:w="80" w:type="dxa"/>
              <w:right w:w="100" w:type="dxa"/>
            </w:tcMar>
            <w:vAlign w:val="center"/>
          </w:tcPr>
          <w:p w14:paraId="6FB0A581">
            <w:pPr>
              <w:spacing w:before="0" w:after="0" w:line="360" w:lineRule="auto"/>
              <w:jc w:val="center"/>
            </w:pPr>
            <w:r>
              <w:rPr>
                <w:rFonts w:ascii="Times New Roman" w:hAnsi="Times New Roman" w:eastAsia="Times New Roman"/>
                <w:b/>
                <w:sz w:val="26"/>
              </w:rPr>
              <w:t>UseCase</w:t>
            </w:r>
          </w:p>
        </w:tc>
        <w:tc>
          <w:tcPr>
            <w:tcW w:w="7379" w:type="dxa"/>
            <w:shd w:val="clear" w:color="auto" w:fill="D9EAF7"/>
            <w:tcMar>
              <w:top w:w="80" w:type="dxa"/>
              <w:left w:w="100" w:type="dxa"/>
              <w:bottom w:w="80" w:type="dxa"/>
              <w:right w:w="100" w:type="dxa"/>
            </w:tcMar>
            <w:vAlign w:val="center"/>
          </w:tcPr>
          <w:p w14:paraId="2177FB79">
            <w:pPr>
              <w:spacing w:before="0" w:after="0" w:line="360" w:lineRule="auto"/>
              <w:jc w:val="center"/>
            </w:pPr>
            <w:r>
              <w:rPr>
                <w:rFonts w:ascii="Times New Roman" w:hAnsi="Times New Roman" w:eastAsia="Times New Roman"/>
                <w:b/>
                <w:sz w:val="26"/>
              </w:rPr>
              <w:t>Nội dung</w:t>
            </w:r>
          </w:p>
        </w:tc>
      </w:tr>
      <w:tr w14:paraId="67350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93" w:type="dxa"/>
            <w:tcMar>
              <w:top w:w="80" w:type="dxa"/>
              <w:left w:w="100" w:type="dxa"/>
              <w:bottom w:w="80" w:type="dxa"/>
              <w:right w:w="100" w:type="dxa"/>
            </w:tcMar>
            <w:vAlign w:val="center"/>
          </w:tcPr>
          <w:p w14:paraId="0BF3B682">
            <w:pPr>
              <w:spacing w:before="0" w:after="0" w:line="360" w:lineRule="auto"/>
              <w:jc w:val="both"/>
            </w:pPr>
            <w:r>
              <w:rPr>
                <w:rFonts w:ascii="Times New Roman" w:hAnsi="Times New Roman" w:eastAsia="Times New Roman"/>
                <w:b/>
                <w:sz w:val="26"/>
              </w:rPr>
              <w:t>Tên UseCase</w:t>
            </w:r>
          </w:p>
        </w:tc>
        <w:tc>
          <w:tcPr>
            <w:tcW w:w="7379" w:type="dxa"/>
            <w:tcMar>
              <w:top w:w="80" w:type="dxa"/>
              <w:left w:w="100" w:type="dxa"/>
              <w:bottom w:w="80" w:type="dxa"/>
              <w:right w:w="100" w:type="dxa"/>
            </w:tcMar>
            <w:vAlign w:val="center"/>
          </w:tcPr>
          <w:p w14:paraId="1D186B07">
            <w:pPr>
              <w:spacing w:before="0" w:after="0" w:line="360" w:lineRule="auto"/>
              <w:jc w:val="both"/>
            </w:pPr>
            <w:r>
              <w:rPr>
                <w:rFonts w:ascii="Times New Roman" w:hAnsi="Times New Roman" w:eastAsia="Times New Roman"/>
                <w:b/>
                <w:sz w:val="26"/>
              </w:rPr>
              <w:t>Xem Lịch trình các Buổi học diễn ra trong ngày hôm nay</w:t>
            </w:r>
          </w:p>
        </w:tc>
      </w:tr>
      <w:tr w14:paraId="32921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93" w:type="dxa"/>
            <w:tcMar>
              <w:top w:w="80" w:type="dxa"/>
              <w:left w:w="100" w:type="dxa"/>
              <w:bottom w:w="80" w:type="dxa"/>
              <w:right w:w="100" w:type="dxa"/>
            </w:tcMar>
            <w:vAlign w:val="center"/>
          </w:tcPr>
          <w:p w14:paraId="02E1F2DF">
            <w:pPr>
              <w:spacing w:before="0" w:after="0" w:line="360" w:lineRule="auto"/>
              <w:jc w:val="both"/>
            </w:pPr>
            <w:r>
              <w:rPr>
                <w:rFonts w:ascii="Times New Roman" w:hAnsi="Times New Roman" w:eastAsia="Times New Roman"/>
                <w:b/>
                <w:sz w:val="26"/>
              </w:rPr>
              <w:t>Mô tả</w:t>
            </w:r>
          </w:p>
        </w:tc>
        <w:tc>
          <w:tcPr>
            <w:tcW w:w="7379" w:type="dxa"/>
            <w:tcMar>
              <w:top w:w="80" w:type="dxa"/>
              <w:left w:w="100" w:type="dxa"/>
              <w:bottom w:w="80" w:type="dxa"/>
              <w:right w:w="100" w:type="dxa"/>
            </w:tcMar>
            <w:vAlign w:val="center"/>
          </w:tcPr>
          <w:p w14:paraId="4342F92A">
            <w:pPr>
              <w:spacing w:before="0" w:after="0" w:line="360" w:lineRule="auto"/>
              <w:jc w:val="both"/>
            </w:pPr>
            <w:r>
              <w:rPr>
                <w:rFonts w:ascii="Times New Roman" w:hAnsi="Times New Roman" w:eastAsia="Times New Roman"/>
                <w:sz w:val="26"/>
              </w:rPr>
              <w:t>Hiển thị danh sách các ca học diễn ra trong ngày hôm nay kèm trạng thái (Đang diễn ra, Sắp tới, Đã kết thúc) và nút thao tác nhanh.</w:t>
            </w:r>
          </w:p>
        </w:tc>
      </w:tr>
      <w:tr w14:paraId="222BF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93" w:type="dxa"/>
            <w:tcMar>
              <w:top w:w="80" w:type="dxa"/>
              <w:left w:w="100" w:type="dxa"/>
              <w:bottom w:w="80" w:type="dxa"/>
              <w:right w:w="100" w:type="dxa"/>
            </w:tcMar>
            <w:vAlign w:val="center"/>
          </w:tcPr>
          <w:p w14:paraId="1DCE04E5">
            <w:pPr>
              <w:spacing w:before="0" w:after="0" w:line="360" w:lineRule="auto"/>
              <w:jc w:val="both"/>
            </w:pPr>
            <w:r>
              <w:rPr>
                <w:rFonts w:ascii="Times New Roman" w:hAnsi="Times New Roman" w:eastAsia="Times New Roman"/>
                <w:b/>
                <w:sz w:val="26"/>
              </w:rPr>
              <w:t>Actor</w:t>
            </w:r>
          </w:p>
        </w:tc>
        <w:tc>
          <w:tcPr>
            <w:tcW w:w="7379" w:type="dxa"/>
            <w:tcMar>
              <w:top w:w="80" w:type="dxa"/>
              <w:left w:w="100" w:type="dxa"/>
              <w:bottom w:w="80" w:type="dxa"/>
              <w:right w:w="100" w:type="dxa"/>
            </w:tcMar>
            <w:vAlign w:val="center"/>
          </w:tcPr>
          <w:p w14:paraId="21B13D13">
            <w:pPr>
              <w:spacing w:before="0" w:after="0" w:line="360" w:lineRule="auto"/>
              <w:jc w:val="both"/>
            </w:pPr>
            <w:r>
              <w:rPr>
                <w:rFonts w:ascii="Times New Roman" w:hAnsi="Times New Roman" w:eastAsia="Times New Roman"/>
                <w:sz w:val="26"/>
              </w:rPr>
              <w:t>Sinh viên, Giảng viên, Admin.</w:t>
            </w:r>
          </w:p>
        </w:tc>
      </w:tr>
      <w:tr w14:paraId="63B91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93" w:type="dxa"/>
            <w:tcMar>
              <w:top w:w="80" w:type="dxa"/>
              <w:left w:w="100" w:type="dxa"/>
              <w:bottom w:w="80" w:type="dxa"/>
              <w:right w:w="100" w:type="dxa"/>
            </w:tcMar>
            <w:vAlign w:val="center"/>
          </w:tcPr>
          <w:p w14:paraId="42C7333E">
            <w:pPr>
              <w:spacing w:before="0" w:after="0" w:line="360" w:lineRule="auto"/>
              <w:jc w:val="both"/>
            </w:pPr>
            <w:r>
              <w:rPr>
                <w:rFonts w:ascii="Times New Roman" w:hAnsi="Times New Roman" w:eastAsia="Times New Roman"/>
                <w:b/>
                <w:sz w:val="26"/>
              </w:rPr>
              <w:t>Điều kiện kích hoạt</w:t>
            </w:r>
          </w:p>
        </w:tc>
        <w:tc>
          <w:tcPr>
            <w:tcW w:w="7379" w:type="dxa"/>
            <w:tcMar>
              <w:top w:w="80" w:type="dxa"/>
              <w:left w:w="100" w:type="dxa"/>
              <w:bottom w:w="80" w:type="dxa"/>
              <w:right w:w="100" w:type="dxa"/>
            </w:tcMar>
            <w:vAlign w:val="center"/>
          </w:tcPr>
          <w:p w14:paraId="09030A0E">
            <w:pPr>
              <w:spacing w:before="0" w:after="0" w:line="360" w:lineRule="auto"/>
              <w:jc w:val="both"/>
            </w:pPr>
            <w:r>
              <w:rPr>
                <w:rFonts w:ascii="Times New Roman" w:hAnsi="Times New Roman" w:eastAsia="Times New Roman"/>
                <w:sz w:val="26"/>
              </w:rPr>
              <w:t>Người dùng xem khối "Buổi học hôm nay" trên Dashboard.</w:t>
            </w:r>
          </w:p>
        </w:tc>
      </w:tr>
      <w:tr w14:paraId="4486B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93" w:type="dxa"/>
            <w:tcMar>
              <w:top w:w="80" w:type="dxa"/>
              <w:left w:w="100" w:type="dxa"/>
              <w:bottom w:w="80" w:type="dxa"/>
              <w:right w:w="100" w:type="dxa"/>
            </w:tcMar>
            <w:vAlign w:val="center"/>
          </w:tcPr>
          <w:p w14:paraId="74A711F6">
            <w:pPr>
              <w:spacing w:before="0" w:after="0" w:line="360" w:lineRule="auto"/>
              <w:jc w:val="both"/>
            </w:pPr>
            <w:r>
              <w:rPr>
                <w:rFonts w:ascii="Times New Roman" w:hAnsi="Times New Roman" w:eastAsia="Times New Roman"/>
                <w:b/>
                <w:sz w:val="26"/>
              </w:rPr>
              <w:t>Tiền điều kiện</w:t>
            </w:r>
          </w:p>
        </w:tc>
        <w:tc>
          <w:tcPr>
            <w:tcW w:w="7379" w:type="dxa"/>
            <w:tcMar>
              <w:top w:w="80" w:type="dxa"/>
              <w:left w:w="100" w:type="dxa"/>
              <w:bottom w:w="80" w:type="dxa"/>
              <w:right w:w="100" w:type="dxa"/>
            </w:tcMar>
            <w:vAlign w:val="center"/>
          </w:tcPr>
          <w:p w14:paraId="3C98C21F">
            <w:pPr>
              <w:spacing w:before="0" w:after="0" w:line="360" w:lineRule="auto"/>
              <w:jc w:val="both"/>
            </w:pPr>
            <w:r>
              <w:rPr>
                <w:rFonts w:ascii="Times New Roman" w:hAnsi="Times New Roman" w:eastAsia="Times New Roman"/>
                <w:sz w:val="26"/>
              </w:rPr>
              <w:t>Đã đăng nhập.</w:t>
            </w:r>
          </w:p>
        </w:tc>
      </w:tr>
      <w:tr w14:paraId="0CC51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93" w:type="dxa"/>
            <w:tcMar>
              <w:top w:w="80" w:type="dxa"/>
              <w:left w:w="100" w:type="dxa"/>
              <w:bottom w:w="80" w:type="dxa"/>
              <w:right w:w="100" w:type="dxa"/>
            </w:tcMar>
            <w:vAlign w:val="center"/>
          </w:tcPr>
          <w:p w14:paraId="5D25BC95">
            <w:pPr>
              <w:spacing w:before="0" w:after="0" w:line="360" w:lineRule="auto"/>
              <w:jc w:val="both"/>
            </w:pPr>
            <w:r>
              <w:rPr>
                <w:rFonts w:ascii="Times New Roman" w:hAnsi="Times New Roman" w:eastAsia="Times New Roman"/>
                <w:b/>
                <w:sz w:val="26"/>
              </w:rPr>
              <w:t>Hậu điều kiện</w:t>
            </w:r>
          </w:p>
        </w:tc>
        <w:tc>
          <w:tcPr>
            <w:tcW w:w="7379" w:type="dxa"/>
            <w:tcMar>
              <w:top w:w="80" w:type="dxa"/>
              <w:left w:w="100" w:type="dxa"/>
              <w:bottom w:w="80" w:type="dxa"/>
              <w:right w:w="100" w:type="dxa"/>
            </w:tcMar>
            <w:vAlign w:val="center"/>
          </w:tcPr>
          <w:p w14:paraId="238124D0">
            <w:pPr>
              <w:spacing w:before="0" w:after="0" w:line="360" w:lineRule="auto"/>
              <w:jc w:val="both"/>
            </w:pPr>
            <w:r>
              <w:rPr>
                <w:rFonts w:ascii="Times New Roman" w:hAnsi="Times New Roman" w:eastAsia="Times New Roman"/>
                <w:sz w:val="26"/>
              </w:rPr>
              <w:t>Danh sách buổi học trong ngày hiển thị đầy đủ phòng, môn, ca học.</w:t>
            </w:r>
          </w:p>
        </w:tc>
      </w:tr>
      <w:tr w14:paraId="24323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93" w:type="dxa"/>
            <w:tcMar>
              <w:top w:w="80" w:type="dxa"/>
              <w:left w:w="100" w:type="dxa"/>
              <w:bottom w:w="80" w:type="dxa"/>
              <w:right w:w="100" w:type="dxa"/>
            </w:tcMar>
            <w:vAlign w:val="center"/>
          </w:tcPr>
          <w:p w14:paraId="125234EB">
            <w:pPr>
              <w:spacing w:before="0" w:after="0" w:line="360" w:lineRule="auto"/>
              <w:jc w:val="both"/>
            </w:pPr>
            <w:r>
              <w:rPr>
                <w:rFonts w:ascii="Times New Roman" w:hAnsi="Times New Roman" w:eastAsia="Times New Roman"/>
                <w:b/>
                <w:sz w:val="26"/>
              </w:rPr>
              <w:t>Luồng sự kiện chính</w:t>
            </w:r>
          </w:p>
        </w:tc>
        <w:tc>
          <w:tcPr>
            <w:tcW w:w="7379" w:type="dxa"/>
            <w:tcMar>
              <w:top w:w="80" w:type="dxa"/>
              <w:left w:w="100" w:type="dxa"/>
              <w:bottom w:w="80" w:type="dxa"/>
              <w:right w:w="100" w:type="dxa"/>
            </w:tcMar>
            <w:vAlign w:val="center"/>
          </w:tcPr>
          <w:p w14:paraId="6EA79D5E">
            <w:pPr>
              <w:spacing w:before="0" w:after="0" w:line="360" w:lineRule="auto"/>
              <w:jc w:val="both"/>
            </w:pPr>
            <w:r>
              <w:rPr>
                <w:rFonts w:ascii="Times New Roman" w:hAnsi="Times New Roman" w:eastAsia="Times New Roman"/>
                <w:sz w:val="26"/>
              </w:rPr>
              <w:t>1. Hệ thống xác định ngày hiện tại và userId.</w:t>
            </w:r>
            <w:r>
              <w:rPr>
                <w:rFonts w:ascii="Times New Roman" w:hAnsi="Times New Roman" w:eastAsia="Times New Roman"/>
                <w:sz w:val="26"/>
              </w:rPr>
              <w:br w:type="textWrapping"/>
            </w:r>
            <w:r>
              <w:rPr>
                <w:rFonts w:ascii="Times New Roman" w:hAnsi="Times New Roman" w:eastAsia="Times New Roman"/>
                <w:sz w:val="26"/>
              </w:rPr>
              <w:t xml:space="preserve">2. Gọi API </w:t>
            </w:r>
            <w:r>
              <w:rPr>
                <w:rFonts w:ascii="Times New Roman" w:hAnsi="Times New Roman" w:eastAsia="Times New Roman"/>
                <w:sz w:val="26"/>
              </w:rPr>
              <w:br w:type="textWrapping"/>
            </w:r>
            <w:r>
              <w:rPr>
                <w:rFonts w:ascii="Times New Roman" w:hAnsi="Times New Roman" w:eastAsia="Times New Roman"/>
                <w:sz w:val="26"/>
              </w:rPr>
              <w:t>3. Hiển thị danh sách các buổi học kèm nút "Vào điểm danh" (cho GV) hoặc "Quét mã QR" (cho SV).</w:t>
            </w:r>
          </w:p>
        </w:tc>
      </w:tr>
      <w:tr w14:paraId="72789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93" w:type="dxa"/>
            <w:tcMar>
              <w:top w:w="80" w:type="dxa"/>
              <w:left w:w="100" w:type="dxa"/>
              <w:bottom w:w="80" w:type="dxa"/>
              <w:right w:w="100" w:type="dxa"/>
            </w:tcMar>
            <w:vAlign w:val="center"/>
          </w:tcPr>
          <w:p w14:paraId="609ECD0F">
            <w:pPr>
              <w:spacing w:before="0" w:after="0" w:line="360" w:lineRule="auto"/>
              <w:jc w:val="both"/>
            </w:pPr>
            <w:r>
              <w:rPr>
                <w:rFonts w:ascii="Times New Roman" w:hAnsi="Times New Roman" w:eastAsia="Times New Roman"/>
                <w:b/>
                <w:sz w:val="26"/>
              </w:rPr>
              <w:t>Luồng sự kiện phụ</w:t>
            </w:r>
          </w:p>
        </w:tc>
        <w:tc>
          <w:tcPr>
            <w:tcW w:w="7379" w:type="dxa"/>
            <w:tcMar>
              <w:top w:w="80" w:type="dxa"/>
              <w:left w:w="100" w:type="dxa"/>
              <w:bottom w:w="80" w:type="dxa"/>
              <w:right w:w="100" w:type="dxa"/>
            </w:tcMar>
            <w:vAlign w:val="center"/>
          </w:tcPr>
          <w:p w14:paraId="2B4A72A0">
            <w:pPr>
              <w:spacing w:before="0" w:after="0" w:line="360" w:lineRule="auto"/>
              <w:jc w:val="both"/>
            </w:pPr>
            <w:r>
              <w:rPr>
                <w:rFonts w:ascii="Times New Roman" w:hAnsi="Times New Roman" w:eastAsia="Times New Roman"/>
                <w:sz w:val="26"/>
              </w:rPr>
              <w:t xml:space="preserve">2a. Hôm nay không có buổi học → Hiển thị thông báo </w:t>
            </w:r>
            <w:r>
              <w:rPr>
                <w:rFonts w:ascii="Times New Roman" w:hAnsi="Times New Roman" w:eastAsia="Times New Roman"/>
                <w:i/>
                <w:sz w:val="26"/>
              </w:rPr>
              <w:t>"Hôm nay bạn không có lịch học"</w:t>
            </w:r>
            <w:r>
              <w:rPr>
                <w:rFonts w:ascii="Times New Roman" w:hAnsi="Times New Roman" w:eastAsia="Times New Roman"/>
                <w:sz w:val="26"/>
              </w:rPr>
              <w:t>.</w:t>
            </w:r>
          </w:p>
        </w:tc>
      </w:tr>
    </w:tbl>
    <w:p w14:paraId="3C2A0F11">
      <w:pPr>
        <w:pStyle w:val="4"/>
        <w:numPr>
          <w:numId w:val="0"/>
        </w:numPr>
        <w:ind w:leftChars="0"/>
      </w:pPr>
      <w:r>
        <w:rPr>
          <w:rFonts w:ascii="Times New Roman" w:hAnsi="Times New Roman" w:eastAsia="Times New Roman"/>
          <w:sz w:val="26"/>
        </w:rPr>
        <w:t>Đẩy Thông báo thời gian thực (Real-time Notification)</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3"/>
        <w:gridCol w:w="7399"/>
      </w:tblGrid>
      <w:tr w14:paraId="4E8DA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3" w:type="dxa"/>
            <w:shd w:val="clear" w:color="auto" w:fill="D9EAF7"/>
            <w:tcMar>
              <w:top w:w="80" w:type="dxa"/>
              <w:left w:w="100" w:type="dxa"/>
              <w:bottom w:w="80" w:type="dxa"/>
              <w:right w:w="100" w:type="dxa"/>
            </w:tcMar>
            <w:vAlign w:val="center"/>
          </w:tcPr>
          <w:p w14:paraId="3EC0629B">
            <w:pPr>
              <w:spacing w:before="0" w:after="0" w:line="360" w:lineRule="auto"/>
              <w:jc w:val="center"/>
            </w:pPr>
            <w:r>
              <w:rPr>
                <w:rFonts w:ascii="Times New Roman" w:hAnsi="Times New Roman" w:eastAsia="Times New Roman"/>
                <w:b/>
                <w:sz w:val="26"/>
              </w:rPr>
              <w:t>UseCase</w:t>
            </w:r>
          </w:p>
        </w:tc>
        <w:tc>
          <w:tcPr>
            <w:tcW w:w="7399" w:type="dxa"/>
            <w:shd w:val="clear" w:color="auto" w:fill="D9EAF7"/>
            <w:tcMar>
              <w:top w:w="80" w:type="dxa"/>
              <w:left w:w="100" w:type="dxa"/>
              <w:bottom w:w="80" w:type="dxa"/>
              <w:right w:w="100" w:type="dxa"/>
            </w:tcMar>
            <w:vAlign w:val="center"/>
          </w:tcPr>
          <w:p w14:paraId="7F82962A">
            <w:pPr>
              <w:spacing w:before="0" w:after="0" w:line="360" w:lineRule="auto"/>
              <w:jc w:val="center"/>
            </w:pPr>
            <w:r>
              <w:rPr>
                <w:rFonts w:ascii="Times New Roman" w:hAnsi="Times New Roman" w:eastAsia="Times New Roman"/>
                <w:b/>
                <w:sz w:val="26"/>
              </w:rPr>
              <w:t>Nội dung</w:t>
            </w:r>
          </w:p>
        </w:tc>
      </w:tr>
      <w:tr w14:paraId="3C9BC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3" w:type="dxa"/>
            <w:tcMar>
              <w:top w:w="80" w:type="dxa"/>
              <w:left w:w="100" w:type="dxa"/>
              <w:bottom w:w="80" w:type="dxa"/>
              <w:right w:w="100" w:type="dxa"/>
            </w:tcMar>
            <w:vAlign w:val="center"/>
          </w:tcPr>
          <w:p w14:paraId="085C1D15">
            <w:pPr>
              <w:spacing w:before="0" w:after="0" w:line="360" w:lineRule="auto"/>
              <w:jc w:val="both"/>
            </w:pPr>
            <w:r>
              <w:rPr>
                <w:rFonts w:ascii="Times New Roman" w:hAnsi="Times New Roman" w:eastAsia="Times New Roman"/>
                <w:b/>
                <w:sz w:val="26"/>
              </w:rPr>
              <w:t>Tên UseCase</w:t>
            </w:r>
          </w:p>
        </w:tc>
        <w:tc>
          <w:tcPr>
            <w:tcW w:w="7399" w:type="dxa"/>
            <w:tcMar>
              <w:top w:w="80" w:type="dxa"/>
              <w:left w:w="100" w:type="dxa"/>
              <w:bottom w:w="80" w:type="dxa"/>
              <w:right w:w="100" w:type="dxa"/>
            </w:tcMar>
            <w:vAlign w:val="center"/>
          </w:tcPr>
          <w:p w14:paraId="20EDC408">
            <w:pPr>
              <w:spacing w:before="0" w:after="0" w:line="360" w:lineRule="auto"/>
              <w:jc w:val="both"/>
            </w:pPr>
            <w:r>
              <w:rPr>
                <w:rFonts w:ascii="Times New Roman" w:hAnsi="Times New Roman" w:eastAsia="Times New Roman"/>
                <w:b/>
                <w:sz w:val="26"/>
              </w:rPr>
              <w:t>Đẩy Thông báo thời gian thực qua WebSocket</w:t>
            </w:r>
          </w:p>
        </w:tc>
      </w:tr>
      <w:tr w14:paraId="3761C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3" w:type="dxa"/>
            <w:tcMar>
              <w:top w:w="80" w:type="dxa"/>
              <w:left w:w="100" w:type="dxa"/>
              <w:bottom w:w="80" w:type="dxa"/>
              <w:right w:w="100" w:type="dxa"/>
            </w:tcMar>
            <w:vAlign w:val="center"/>
          </w:tcPr>
          <w:p w14:paraId="0E640DF3">
            <w:pPr>
              <w:spacing w:before="0" w:after="0" w:line="360" w:lineRule="auto"/>
              <w:jc w:val="both"/>
            </w:pPr>
            <w:r>
              <w:rPr>
                <w:rFonts w:ascii="Times New Roman" w:hAnsi="Times New Roman" w:eastAsia="Times New Roman"/>
                <w:b/>
                <w:sz w:val="26"/>
              </w:rPr>
              <w:t>Mô tả</w:t>
            </w:r>
          </w:p>
        </w:tc>
        <w:tc>
          <w:tcPr>
            <w:tcW w:w="7399" w:type="dxa"/>
            <w:tcMar>
              <w:top w:w="80" w:type="dxa"/>
              <w:left w:w="100" w:type="dxa"/>
              <w:bottom w:w="80" w:type="dxa"/>
              <w:right w:w="100" w:type="dxa"/>
            </w:tcMar>
            <w:vAlign w:val="center"/>
          </w:tcPr>
          <w:p w14:paraId="4F51EF0E">
            <w:pPr>
              <w:spacing w:before="0" w:after="0" w:line="360" w:lineRule="auto"/>
              <w:jc w:val="both"/>
            </w:pPr>
            <w:r>
              <w:rPr>
                <w:rFonts w:ascii="Times New Roman" w:hAnsi="Times New Roman" w:eastAsia="Times New Roman"/>
                <w:sz w:val="26"/>
              </w:rPr>
              <w:t>Hệ thống tự động đẩy thông báo tức thì lên màn hình người dùng khi có sự kiện: Điểm danh thành công, Đơn nghỉ được duyệt, Cảnh báo nguy cơ cấm thi.</w:t>
            </w:r>
          </w:p>
        </w:tc>
      </w:tr>
      <w:tr w14:paraId="7CF91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3" w:type="dxa"/>
            <w:tcMar>
              <w:top w:w="80" w:type="dxa"/>
              <w:left w:w="100" w:type="dxa"/>
              <w:bottom w:w="80" w:type="dxa"/>
              <w:right w:w="100" w:type="dxa"/>
            </w:tcMar>
            <w:vAlign w:val="center"/>
          </w:tcPr>
          <w:p w14:paraId="4F0E9590">
            <w:pPr>
              <w:spacing w:before="0" w:after="0" w:line="360" w:lineRule="auto"/>
              <w:jc w:val="both"/>
            </w:pPr>
            <w:r>
              <w:rPr>
                <w:rFonts w:ascii="Times New Roman" w:hAnsi="Times New Roman" w:eastAsia="Times New Roman"/>
                <w:b/>
                <w:sz w:val="26"/>
              </w:rPr>
              <w:t>Actor</w:t>
            </w:r>
          </w:p>
        </w:tc>
        <w:tc>
          <w:tcPr>
            <w:tcW w:w="7399" w:type="dxa"/>
            <w:tcMar>
              <w:top w:w="80" w:type="dxa"/>
              <w:left w:w="100" w:type="dxa"/>
              <w:bottom w:w="80" w:type="dxa"/>
              <w:right w:w="100" w:type="dxa"/>
            </w:tcMar>
            <w:vAlign w:val="center"/>
          </w:tcPr>
          <w:p w14:paraId="3D60565F">
            <w:pPr>
              <w:spacing w:before="0" w:after="0" w:line="360" w:lineRule="auto"/>
              <w:jc w:val="both"/>
            </w:pPr>
            <w:r>
              <w:rPr>
                <w:rFonts w:ascii="Times New Roman" w:hAnsi="Times New Roman" w:eastAsia="Times New Roman"/>
                <w:sz w:val="26"/>
              </w:rPr>
              <w:t>Hệ thống tự động (Gửi); Sinh viên, Giảng viên (Nhận).</w:t>
            </w:r>
          </w:p>
        </w:tc>
      </w:tr>
      <w:tr w14:paraId="33435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3" w:type="dxa"/>
            <w:tcMar>
              <w:top w:w="80" w:type="dxa"/>
              <w:left w:w="100" w:type="dxa"/>
              <w:bottom w:w="80" w:type="dxa"/>
              <w:right w:w="100" w:type="dxa"/>
            </w:tcMar>
            <w:vAlign w:val="center"/>
          </w:tcPr>
          <w:p w14:paraId="5A80185B">
            <w:pPr>
              <w:spacing w:before="0" w:after="0" w:line="360" w:lineRule="auto"/>
              <w:jc w:val="both"/>
            </w:pPr>
            <w:r>
              <w:rPr>
                <w:rFonts w:ascii="Times New Roman" w:hAnsi="Times New Roman" w:eastAsia="Times New Roman"/>
                <w:b/>
                <w:sz w:val="26"/>
              </w:rPr>
              <w:t>Điều kiện kích hoạt</w:t>
            </w:r>
          </w:p>
        </w:tc>
        <w:tc>
          <w:tcPr>
            <w:tcW w:w="7399" w:type="dxa"/>
            <w:tcMar>
              <w:top w:w="80" w:type="dxa"/>
              <w:left w:w="100" w:type="dxa"/>
              <w:bottom w:w="80" w:type="dxa"/>
              <w:right w:w="100" w:type="dxa"/>
            </w:tcMar>
            <w:vAlign w:val="center"/>
          </w:tcPr>
          <w:p w14:paraId="5E22BD97">
            <w:pPr>
              <w:spacing w:before="0" w:after="0" w:line="360" w:lineRule="auto"/>
              <w:jc w:val="both"/>
            </w:pPr>
            <w:r>
              <w:rPr>
                <w:rFonts w:ascii="Times New Roman" w:hAnsi="Times New Roman" w:eastAsia="Times New Roman"/>
                <w:sz w:val="26"/>
              </w:rPr>
              <w:t>Phát sinh sự kiện nghiệp vụ trong hệ thống.</w:t>
            </w:r>
          </w:p>
        </w:tc>
      </w:tr>
      <w:tr w14:paraId="4DF70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3" w:type="dxa"/>
            <w:tcMar>
              <w:top w:w="80" w:type="dxa"/>
              <w:left w:w="100" w:type="dxa"/>
              <w:bottom w:w="80" w:type="dxa"/>
              <w:right w:w="100" w:type="dxa"/>
            </w:tcMar>
            <w:vAlign w:val="center"/>
          </w:tcPr>
          <w:p w14:paraId="2477DBE8">
            <w:pPr>
              <w:spacing w:before="0" w:after="0" w:line="360" w:lineRule="auto"/>
              <w:jc w:val="both"/>
            </w:pPr>
            <w:r>
              <w:rPr>
                <w:rFonts w:ascii="Times New Roman" w:hAnsi="Times New Roman" w:eastAsia="Times New Roman"/>
                <w:b/>
                <w:sz w:val="26"/>
              </w:rPr>
              <w:t>Tiền điều kiện</w:t>
            </w:r>
          </w:p>
        </w:tc>
        <w:tc>
          <w:tcPr>
            <w:tcW w:w="7399" w:type="dxa"/>
            <w:tcMar>
              <w:top w:w="80" w:type="dxa"/>
              <w:left w:w="100" w:type="dxa"/>
              <w:bottom w:w="80" w:type="dxa"/>
              <w:right w:w="100" w:type="dxa"/>
            </w:tcMar>
            <w:vAlign w:val="center"/>
          </w:tcPr>
          <w:p w14:paraId="05282254">
            <w:pPr>
              <w:spacing w:before="0" w:after="0" w:line="360" w:lineRule="auto"/>
              <w:jc w:val="both"/>
            </w:pPr>
            <w:r>
              <w:rPr>
                <w:rFonts w:ascii="Times New Roman" w:hAnsi="Times New Roman" w:eastAsia="Times New Roman"/>
                <w:sz w:val="26"/>
              </w:rPr>
              <w:t>Người dùng có tài khoản trên hệ thống.</w:t>
            </w:r>
          </w:p>
        </w:tc>
      </w:tr>
      <w:tr w14:paraId="757C8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3" w:type="dxa"/>
            <w:tcMar>
              <w:top w:w="80" w:type="dxa"/>
              <w:left w:w="100" w:type="dxa"/>
              <w:bottom w:w="80" w:type="dxa"/>
              <w:right w:w="100" w:type="dxa"/>
            </w:tcMar>
            <w:vAlign w:val="center"/>
          </w:tcPr>
          <w:p w14:paraId="6991B1C2">
            <w:pPr>
              <w:spacing w:before="0" w:after="0" w:line="360" w:lineRule="auto"/>
              <w:jc w:val="both"/>
            </w:pPr>
            <w:r>
              <w:rPr>
                <w:rFonts w:ascii="Times New Roman" w:hAnsi="Times New Roman" w:eastAsia="Times New Roman"/>
                <w:b/>
                <w:sz w:val="26"/>
              </w:rPr>
              <w:t>Hậu điều kiện</w:t>
            </w:r>
          </w:p>
        </w:tc>
        <w:tc>
          <w:tcPr>
            <w:tcW w:w="7399" w:type="dxa"/>
            <w:tcMar>
              <w:top w:w="80" w:type="dxa"/>
              <w:left w:w="100" w:type="dxa"/>
              <w:bottom w:w="80" w:type="dxa"/>
              <w:right w:w="100" w:type="dxa"/>
            </w:tcMar>
            <w:vAlign w:val="center"/>
          </w:tcPr>
          <w:p w14:paraId="26B26EEF">
            <w:pPr>
              <w:spacing w:before="0" w:after="0" w:line="360" w:lineRule="auto"/>
              <w:jc w:val="both"/>
            </w:pPr>
            <w:r>
              <w:rPr>
                <w:rFonts w:ascii="Times New Roman" w:hAnsi="Times New Roman" w:eastAsia="Times New Roman"/>
                <w:sz w:val="26"/>
              </w:rPr>
              <w:t>Thông báo xuất hiện dạng Toast trên màn hình và lưu vào collection notifications.</w:t>
            </w:r>
          </w:p>
        </w:tc>
      </w:tr>
      <w:tr w14:paraId="6A83A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3" w:type="dxa"/>
            <w:tcMar>
              <w:top w:w="80" w:type="dxa"/>
              <w:left w:w="100" w:type="dxa"/>
              <w:bottom w:w="80" w:type="dxa"/>
              <w:right w:w="100" w:type="dxa"/>
            </w:tcMar>
            <w:vAlign w:val="center"/>
          </w:tcPr>
          <w:p w14:paraId="7E50769C">
            <w:pPr>
              <w:spacing w:before="0" w:after="0" w:line="360" w:lineRule="auto"/>
              <w:jc w:val="both"/>
            </w:pPr>
            <w:r>
              <w:rPr>
                <w:rFonts w:ascii="Times New Roman" w:hAnsi="Times New Roman" w:eastAsia="Times New Roman"/>
                <w:b/>
                <w:sz w:val="26"/>
              </w:rPr>
              <w:t>Luồng sự kiện chính</w:t>
            </w:r>
          </w:p>
        </w:tc>
        <w:tc>
          <w:tcPr>
            <w:tcW w:w="7399" w:type="dxa"/>
            <w:tcMar>
              <w:top w:w="80" w:type="dxa"/>
              <w:left w:w="100" w:type="dxa"/>
              <w:bottom w:w="80" w:type="dxa"/>
              <w:right w:w="100" w:type="dxa"/>
            </w:tcMar>
            <w:vAlign w:val="center"/>
          </w:tcPr>
          <w:p w14:paraId="39904A4C">
            <w:pPr>
              <w:spacing w:before="0" w:after="0" w:line="360" w:lineRule="auto"/>
              <w:jc w:val="both"/>
            </w:pPr>
            <w:r>
              <w:rPr>
                <w:rFonts w:ascii="Times New Roman" w:hAnsi="Times New Roman" w:eastAsia="Times New Roman"/>
                <w:sz w:val="26"/>
              </w:rPr>
              <w:t>1. Sự kiện nghiệp vụ diễn ra (vd: Giảng viên duyệt đơn nghỉ của SV).</w:t>
            </w:r>
            <w:r>
              <w:rPr>
                <w:rFonts w:ascii="Times New Roman" w:hAnsi="Times New Roman" w:eastAsia="Times New Roman"/>
                <w:sz w:val="26"/>
              </w:rPr>
              <w:br w:type="textWrapping"/>
            </w:r>
            <w:r>
              <w:rPr>
                <w:rFonts w:ascii="Times New Roman" w:hAnsi="Times New Roman" w:eastAsia="Times New Roman"/>
                <w:sz w:val="26"/>
              </w:rPr>
              <w:t>2. NotificationService lưu bản ghi thông báo mới vào MongoDB.</w:t>
            </w:r>
            <w:r>
              <w:rPr>
                <w:rFonts w:ascii="Times New Roman" w:hAnsi="Times New Roman" w:eastAsia="Times New Roman"/>
                <w:sz w:val="26"/>
              </w:rPr>
              <w:br w:type="textWrapping"/>
            </w:r>
            <w:r>
              <w:rPr>
                <w:rFonts w:ascii="Times New Roman" w:hAnsi="Times New Roman" w:eastAsia="Times New Roman"/>
                <w:sz w:val="26"/>
              </w:rPr>
              <w:t>3. NotificationGateway bắn sự kiện Socket.IO đến client của người nhận.</w:t>
            </w:r>
            <w:r>
              <w:rPr>
                <w:rFonts w:ascii="Times New Roman" w:hAnsi="Times New Roman" w:eastAsia="Times New Roman"/>
                <w:sz w:val="26"/>
              </w:rPr>
              <w:br w:type="textWrapping"/>
            </w:r>
            <w:r>
              <w:rPr>
                <w:rFonts w:ascii="Times New Roman" w:hAnsi="Times New Roman" w:eastAsia="Times New Roman"/>
                <w:sz w:val="26"/>
              </w:rPr>
              <w:t>4. Màn hình người nhận rung chuông thông báo và hiện popup Toast góc màn hình.</w:t>
            </w:r>
          </w:p>
        </w:tc>
      </w:tr>
      <w:tr w14:paraId="2C4B4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3" w:type="dxa"/>
            <w:tcMar>
              <w:top w:w="80" w:type="dxa"/>
              <w:left w:w="100" w:type="dxa"/>
              <w:bottom w:w="80" w:type="dxa"/>
              <w:right w:w="100" w:type="dxa"/>
            </w:tcMar>
            <w:vAlign w:val="center"/>
          </w:tcPr>
          <w:p w14:paraId="54994C85">
            <w:pPr>
              <w:spacing w:before="0" w:after="0" w:line="360" w:lineRule="auto"/>
              <w:jc w:val="both"/>
            </w:pPr>
            <w:r>
              <w:rPr>
                <w:rFonts w:ascii="Times New Roman" w:hAnsi="Times New Roman" w:eastAsia="Times New Roman"/>
                <w:b/>
                <w:sz w:val="26"/>
              </w:rPr>
              <w:t>Luồng sự kiện phụ</w:t>
            </w:r>
          </w:p>
        </w:tc>
        <w:tc>
          <w:tcPr>
            <w:tcW w:w="7399" w:type="dxa"/>
            <w:tcMar>
              <w:top w:w="80" w:type="dxa"/>
              <w:left w:w="100" w:type="dxa"/>
              <w:bottom w:w="80" w:type="dxa"/>
              <w:right w:w="100" w:type="dxa"/>
            </w:tcMar>
            <w:vAlign w:val="center"/>
          </w:tcPr>
          <w:p w14:paraId="587105A6">
            <w:pPr>
              <w:spacing w:before="0" w:after="0" w:line="360" w:lineRule="auto"/>
              <w:jc w:val="both"/>
            </w:pPr>
            <w:r>
              <w:rPr>
                <w:rFonts w:ascii="Times New Roman" w:hAnsi="Times New Roman" w:eastAsia="Times New Roman"/>
                <w:sz w:val="26"/>
              </w:rPr>
              <w:t>3a. Người nhận đang offline → Lưu sẵn trong CSDL; khi đăng nhập lại sẽ hiển thị số thông báo chưa đọc.</w:t>
            </w:r>
          </w:p>
        </w:tc>
      </w:tr>
    </w:tbl>
    <w:p w14:paraId="68393196">
      <w:pPr>
        <w:pStyle w:val="4"/>
      </w:pPr>
      <w:r>
        <w:rPr>
          <w:rFonts w:ascii="Times New Roman" w:hAnsi="Times New Roman" w:eastAsia="Times New Roman"/>
          <w:sz w:val="26"/>
        </w:rPr>
        <w:t>Quản lý và Đọc danh sách Thông báo</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3"/>
        <w:gridCol w:w="7389"/>
      </w:tblGrid>
      <w:tr w14:paraId="60DD0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3" w:type="dxa"/>
            <w:shd w:val="clear" w:color="auto" w:fill="D9EAF7"/>
            <w:tcMar>
              <w:top w:w="80" w:type="dxa"/>
              <w:left w:w="100" w:type="dxa"/>
              <w:bottom w:w="80" w:type="dxa"/>
              <w:right w:w="100" w:type="dxa"/>
            </w:tcMar>
            <w:vAlign w:val="center"/>
          </w:tcPr>
          <w:p w14:paraId="7F01CCE6">
            <w:pPr>
              <w:spacing w:before="0" w:after="0" w:line="360" w:lineRule="auto"/>
              <w:jc w:val="center"/>
            </w:pPr>
            <w:r>
              <w:rPr>
                <w:rFonts w:ascii="Times New Roman" w:hAnsi="Times New Roman" w:eastAsia="Times New Roman"/>
                <w:b/>
                <w:sz w:val="26"/>
              </w:rPr>
              <w:t>UseCase</w:t>
            </w:r>
          </w:p>
        </w:tc>
        <w:tc>
          <w:tcPr>
            <w:tcW w:w="7389" w:type="dxa"/>
            <w:shd w:val="clear" w:color="auto" w:fill="D9EAF7"/>
            <w:tcMar>
              <w:top w:w="80" w:type="dxa"/>
              <w:left w:w="100" w:type="dxa"/>
              <w:bottom w:w="80" w:type="dxa"/>
              <w:right w:w="100" w:type="dxa"/>
            </w:tcMar>
            <w:vAlign w:val="center"/>
          </w:tcPr>
          <w:p w14:paraId="1C05AA3C">
            <w:pPr>
              <w:spacing w:before="0" w:after="0" w:line="360" w:lineRule="auto"/>
              <w:jc w:val="center"/>
            </w:pPr>
            <w:r>
              <w:rPr>
                <w:rFonts w:ascii="Times New Roman" w:hAnsi="Times New Roman" w:eastAsia="Times New Roman"/>
                <w:b/>
                <w:sz w:val="26"/>
              </w:rPr>
              <w:t>Nội dung</w:t>
            </w:r>
          </w:p>
        </w:tc>
      </w:tr>
      <w:tr w14:paraId="7BE8F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3" w:type="dxa"/>
            <w:tcMar>
              <w:top w:w="80" w:type="dxa"/>
              <w:left w:w="100" w:type="dxa"/>
              <w:bottom w:w="80" w:type="dxa"/>
              <w:right w:w="100" w:type="dxa"/>
            </w:tcMar>
            <w:vAlign w:val="center"/>
          </w:tcPr>
          <w:p w14:paraId="55D3A970">
            <w:pPr>
              <w:spacing w:before="0" w:after="0" w:line="360" w:lineRule="auto"/>
              <w:jc w:val="both"/>
            </w:pPr>
            <w:r>
              <w:rPr>
                <w:rFonts w:ascii="Times New Roman" w:hAnsi="Times New Roman" w:eastAsia="Times New Roman"/>
                <w:b/>
                <w:sz w:val="26"/>
              </w:rPr>
              <w:t>Tên UseCase</w:t>
            </w:r>
          </w:p>
        </w:tc>
        <w:tc>
          <w:tcPr>
            <w:tcW w:w="7389" w:type="dxa"/>
            <w:tcMar>
              <w:top w:w="80" w:type="dxa"/>
              <w:left w:w="100" w:type="dxa"/>
              <w:bottom w:w="80" w:type="dxa"/>
              <w:right w:w="100" w:type="dxa"/>
            </w:tcMar>
            <w:vAlign w:val="center"/>
          </w:tcPr>
          <w:p w14:paraId="7D9CE748">
            <w:pPr>
              <w:spacing w:before="0" w:after="0" w:line="360" w:lineRule="auto"/>
              <w:jc w:val="both"/>
            </w:pPr>
            <w:r>
              <w:rPr>
                <w:rFonts w:ascii="Times New Roman" w:hAnsi="Times New Roman" w:eastAsia="Times New Roman"/>
                <w:b/>
                <w:sz w:val="26"/>
              </w:rPr>
              <w:t>Xem và Quản lý Danh sách Thông báo cá nhân</w:t>
            </w:r>
          </w:p>
        </w:tc>
      </w:tr>
      <w:tr w14:paraId="4503A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3" w:type="dxa"/>
            <w:tcMar>
              <w:top w:w="80" w:type="dxa"/>
              <w:left w:w="100" w:type="dxa"/>
              <w:bottom w:w="80" w:type="dxa"/>
              <w:right w:w="100" w:type="dxa"/>
            </w:tcMar>
            <w:vAlign w:val="center"/>
          </w:tcPr>
          <w:p w14:paraId="23E37B29">
            <w:pPr>
              <w:spacing w:before="0" w:after="0" w:line="360" w:lineRule="auto"/>
              <w:jc w:val="both"/>
            </w:pPr>
            <w:r>
              <w:rPr>
                <w:rFonts w:ascii="Times New Roman" w:hAnsi="Times New Roman" w:eastAsia="Times New Roman"/>
                <w:b/>
                <w:sz w:val="26"/>
              </w:rPr>
              <w:t>Mô tả</w:t>
            </w:r>
          </w:p>
        </w:tc>
        <w:tc>
          <w:tcPr>
            <w:tcW w:w="7389" w:type="dxa"/>
            <w:tcMar>
              <w:top w:w="80" w:type="dxa"/>
              <w:left w:w="100" w:type="dxa"/>
              <w:bottom w:w="80" w:type="dxa"/>
              <w:right w:w="100" w:type="dxa"/>
            </w:tcMar>
            <w:vAlign w:val="center"/>
          </w:tcPr>
          <w:p w14:paraId="0C7C02B6">
            <w:pPr>
              <w:spacing w:before="0" w:after="0" w:line="360" w:lineRule="auto"/>
              <w:jc w:val="both"/>
            </w:pPr>
            <w:r>
              <w:rPr>
                <w:rFonts w:ascii="Times New Roman" w:hAnsi="Times New Roman" w:eastAsia="Times New Roman"/>
                <w:sz w:val="26"/>
              </w:rPr>
              <w:t>Người dùng bấm vào quả chuông để xem danh sách thông báo, đánh dấu đã đọc hoặc bấm vào thông báo để chuyển hướng đến trang liên quan.</w:t>
            </w:r>
          </w:p>
        </w:tc>
      </w:tr>
      <w:tr w14:paraId="28D89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3" w:type="dxa"/>
            <w:tcMar>
              <w:top w:w="80" w:type="dxa"/>
              <w:left w:w="100" w:type="dxa"/>
              <w:bottom w:w="80" w:type="dxa"/>
              <w:right w:w="100" w:type="dxa"/>
            </w:tcMar>
            <w:vAlign w:val="center"/>
          </w:tcPr>
          <w:p w14:paraId="5C331ED7">
            <w:pPr>
              <w:spacing w:before="0" w:after="0" w:line="360" w:lineRule="auto"/>
              <w:jc w:val="both"/>
            </w:pPr>
            <w:r>
              <w:rPr>
                <w:rFonts w:ascii="Times New Roman" w:hAnsi="Times New Roman" w:eastAsia="Times New Roman"/>
                <w:b/>
                <w:sz w:val="26"/>
              </w:rPr>
              <w:t>Actor</w:t>
            </w:r>
          </w:p>
        </w:tc>
        <w:tc>
          <w:tcPr>
            <w:tcW w:w="7389" w:type="dxa"/>
            <w:tcMar>
              <w:top w:w="80" w:type="dxa"/>
              <w:left w:w="100" w:type="dxa"/>
              <w:bottom w:w="80" w:type="dxa"/>
              <w:right w:w="100" w:type="dxa"/>
            </w:tcMar>
            <w:vAlign w:val="center"/>
          </w:tcPr>
          <w:p w14:paraId="0CB7494C">
            <w:pPr>
              <w:spacing w:before="0" w:after="0" w:line="360" w:lineRule="auto"/>
              <w:jc w:val="both"/>
            </w:pPr>
            <w:r>
              <w:rPr>
                <w:rFonts w:ascii="Times New Roman" w:hAnsi="Times New Roman" w:eastAsia="Times New Roman"/>
                <w:sz w:val="26"/>
              </w:rPr>
              <w:t>Sinh viên, Giảng viên, Quản trị viên.</w:t>
            </w:r>
          </w:p>
        </w:tc>
      </w:tr>
      <w:tr w14:paraId="6ECD4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3" w:type="dxa"/>
            <w:tcMar>
              <w:top w:w="80" w:type="dxa"/>
              <w:left w:w="100" w:type="dxa"/>
              <w:bottom w:w="80" w:type="dxa"/>
              <w:right w:w="100" w:type="dxa"/>
            </w:tcMar>
            <w:vAlign w:val="center"/>
          </w:tcPr>
          <w:p w14:paraId="6B8506C0">
            <w:pPr>
              <w:spacing w:before="0" w:after="0" w:line="360" w:lineRule="auto"/>
              <w:jc w:val="both"/>
            </w:pPr>
            <w:r>
              <w:rPr>
                <w:rFonts w:ascii="Times New Roman" w:hAnsi="Times New Roman" w:eastAsia="Times New Roman"/>
                <w:b/>
                <w:sz w:val="26"/>
              </w:rPr>
              <w:t>Điều kiện kích hoạt</w:t>
            </w:r>
          </w:p>
        </w:tc>
        <w:tc>
          <w:tcPr>
            <w:tcW w:w="7389" w:type="dxa"/>
            <w:tcMar>
              <w:top w:w="80" w:type="dxa"/>
              <w:left w:w="100" w:type="dxa"/>
              <w:bottom w:w="80" w:type="dxa"/>
              <w:right w:w="100" w:type="dxa"/>
            </w:tcMar>
            <w:vAlign w:val="center"/>
          </w:tcPr>
          <w:p w14:paraId="2BFD4465">
            <w:pPr>
              <w:spacing w:before="0" w:after="0" w:line="360" w:lineRule="auto"/>
              <w:jc w:val="both"/>
            </w:pPr>
            <w:r>
              <w:rPr>
                <w:rFonts w:ascii="Times New Roman" w:hAnsi="Times New Roman" w:eastAsia="Times New Roman"/>
                <w:sz w:val="26"/>
              </w:rPr>
              <w:t>Người dùng bấm vào biểu tượng quả chuông trên thanh Header.</w:t>
            </w:r>
          </w:p>
        </w:tc>
      </w:tr>
      <w:tr w14:paraId="7F6C4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3" w:type="dxa"/>
            <w:tcMar>
              <w:top w:w="80" w:type="dxa"/>
              <w:left w:w="100" w:type="dxa"/>
              <w:bottom w:w="80" w:type="dxa"/>
              <w:right w:w="100" w:type="dxa"/>
            </w:tcMar>
            <w:vAlign w:val="center"/>
          </w:tcPr>
          <w:p w14:paraId="15A21673">
            <w:pPr>
              <w:spacing w:before="0" w:after="0" w:line="360" w:lineRule="auto"/>
              <w:jc w:val="both"/>
            </w:pPr>
            <w:r>
              <w:rPr>
                <w:rFonts w:ascii="Times New Roman" w:hAnsi="Times New Roman" w:eastAsia="Times New Roman"/>
                <w:b/>
                <w:sz w:val="26"/>
              </w:rPr>
              <w:t>Tiền điều kiện</w:t>
            </w:r>
          </w:p>
        </w:tc>
        <w:tc>
          <w:tcPr>
            <w:tcW w:w="7389" w:type="dxa"/>
            <w:tcMar>
              <w:top w:w="80" w:type="dxa"/>
              <w:left w:w="100" w:type="dxa"/>
              <w:bottom w:w="80" w:type="dxa"/>
              <w:right w:w="100" w:type="dxa"/>
            </w:tcMar>
            <w:vAlign w:val="center"/>
          </w:tcPr>
          <w:p w14:paraId="2E15497C">
            <w:pPr>
              <w:spacing w:before="0" w:after="0" w:line="360" w:lineRule="auto"/>
              <w:jc w:val="both"/>
            </w:pPr>
            <w:r>
              <w:rPr>
                <w:rFonts w:ascii="Times New Roman" w:hAnsi="Times New Roman" w:eastAsia="Times New Roman"/>
                <w:sz w:val="26"/>
              </w:rPr>
              <w:t>Đã đăng nhập.</w:t>
            </w:r>
          </w:p>
        </w:tc>
      </w:tr>
      <w:tr w14:paraId="0D3FB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3" w:type="dxa"/>
            <w:tcMar>
              <w:top w:w="80" w:type="dxa"/>
              <w:left w:w="100" w:type="dxa"/>
              <w:bottom w:w="80" w:type="dxa"/>
              <w:right w:w="100" w:type="dxa"/>
            </w:tcMar>
            <w:vAlign w:val="center"/>
          </w:tcPr>
          <w:p w14:paraId="2D18B7BB">
            <w:pPr>
              <w:spacing w:before="0" w:after="0" w:line="360" w:lineRule="auto"/>
              <w:jc w:val="both"/>
            </w:pPr>
            <w:r>
              <w:rPr>
                <w:rFonts w:ascii="Times New Roman" w:hAnsi="Times New Roman" w:eastAsia="Times New Roman"/>
                <w:b/>
                <w:sz w:val="26"/>
              </w:rPr>
              <w:t>Hậu điều kiện</w:t>
            </w:r>
          </w:p>
        </w:tc>
        <w:tc>
          <w:tcPr>
            <w:tcW w:w="7389" w:type="dxa"/>
            <w:tcMar>
              <w:top w:w="80" w:type="dxa"/>
              <w:left w:w="100" w:type="dxa"/>
              <w:bottom w:w="80" w:type="dxa"/>
              <w:right w:w="100" w:type="dxa"/>
            </w:tcMar>
            <w:vAlign w:val="center"/>
          </w:tcPr>
          <w:p w14:paraId="3D77404C">
            <w:pPr>
              <w:spacing w:before="0" w:after="0" w:line="360" w:lineRule="auto"/>
              <w:jc w:val="both"/>
            </w:pPr>
            <w:r>
              <w:rPr>
                <w:rFonts w:ascii="Times New Roman" w:hAnsi="Times New Roman" w:eastAsia="Times New Roman"/>
                <w:sz w:val="26"/>
              </w:rPr>
              <w:t>Trạng thái thông báo chuyển thành isRead = true.</w:t>
            </w:r>
          </w:p>
        </w:tc>
      </w:tr>
      <w:tr w14:paraId="44BFD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3" w:type="dxa"/>
            <w:tcMar>
              <w:top w:w="80" w:type="dxa"/>
              <w:left w:w="100" w:type="dxa"/>
              <w:bottom w:w="80" w:type="dxa"/>
              <w:right w:w="100" w:type="dxa"/>
            </w:tcMar>
            <w:vAlign w:val="center"/>
          </w:tcPr>
          <w:p w14:paraId="50CA3DD5">
            <w:pPr>
              <w:spacing w:before="0" w:after="0" w:line="360" w:lineRule="auto"/>
              <w:jc w:val="both"/>
            </w:pPr>
            <w:r>
              <w:rPr>
                <w:rFonts w:ascii="Times New Roman" w:hAnsi="Times New Roman" w:eastAsia="Times New Roman"/>
                <w:b/>
                <w:sz w:val="26"/>
              </w:rPr>
              <w:t>Luồng sự kiện chính</w:t>
            </w:r>
          </w:p>
        </w:tc>
        <w:tc>
          <w:tcPr>
            <w:tcW w:w="7389" w:type="dxa"/>
            <w:tcMar>
              <w:top w:w="80" w:type="dxa"/>
              <w:left w:w="100" w:type="dxa"/>
              <w:bottom w:w="80" w:type="dxa"/>
              <w:right w:w="100" w:type="dxa"/>
            </w:tcMar>
            <w:vAlign w:val="center"/>
          </w:tcPr>
          <w:p w14:paraId="41F7413D">
            <w:pPr>
              <w:spacing w:before="0" w:after="0" w:line="360" w:lineRule="auto"/>
              <w:jc w:val="both"/>
            </w:pPr>
            <w:r>
              <w:rPr>
                <w:rFonts w:ascii="Times New Roman" w:hAnsi="Times New Roman" w:eastAsia="Times New Roman"/>
                <w:sz w:val="26"/>
              </w:rPr>
              <w:t>1. Bấm vào icon Quả chuông trên Header.</w:t>
            </w:r>
            <w:r>
              <w:rPr>
                <w:rFonts w:ascii="Times New Roman" w:hAnsi="Times New Roman" w:eastAsia="Times New Roman"/>
                <w:sz w:val="26"/>
              </w:rPr>
              <w:br w:type="textWrapping"/>
            </w:r>
            <w:r>
              <w:rPr>
                <w:rFonts w:ascii="Times New Roman" w:hAnsi="Times New Roman" w:eastAsia="Times New Roman"/>
                <w:sz w:val="26"/>
              </w:rPr>
              <w:t>2. Xem danh sách thông báo mới nhất.</w:t>
            </w:r>
            <w:r>
              <w:rPr>
                <w:rFonts w:ascii="Times New Roman" w:hAnsi="Times New Roman" w:eastAsia="Times New Roman"/>
                <w:sz w:val="26"/>
              </w:rPr>
              <w:br w:type="textWrapping"/>
            </w:r>
            <w:r>
              <w:rPr>
                <w:rFonts w:ascii="Times New Roman" w:hAnsi="Times New Roman" w:eastAsia="Times New Roman"/>
                <w:sz w:val="26"/>
              </w:rPr>
              <w:t>3. Bấm vào một thông báo → Hệ thống đánh dấu đã đọc và chuyển hướng thẳng đến trang nghiệp vụ tương ứng (vd: trang đơn nghỉ phép hoặc trang điểm danh).</w:t>
            </w:r>
          </w:p>
        </w:tc>
      </w:tr>
      <w:tr w14:paraId="41500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3" w:type="dxa"/>
            <w:tcMar>
              <w:top w:w="80" w:type="dxa"/>
              <w:left w:w="100" w:type="dxa"/>
              <w:bottom w:w="80" w:type="dxa"/>
              <w:right w:w="100" w:type="dxa"/>
            </w:tcMar>
            <w:vAlign w:val="center"/>
          </w:tcPr>
          <w:p w14:paraId="79DA1649">
            <w:pPr>
              <w:spacing w:before="0" w:after="0" w:line="360" w:lineRule="auto"/>
              <w:jc w:val="both"/>
            </w:pPr>
            <w:r>
              <w:rPr>
                <w:rFonts w:ascii="Times New Roman" w:hAnsi="Times New Roman" w:eastAsia="Times New Roman"/>
                <w:b/>
                <w:sz w:val="26"/>
              </w:rPr>
              <w:t>Luồng sự kiện phụ</w:t>
            </w:r>
          </w:p>
        </w:tc>
        <w:tc>
          <w:tcPr>
            <w:tcW w:w="7389" w:type="dxa"/>
            <w:tcMar>
              <w:top w:w="80" w:type="dxa"/>
              <w:left w:w="100" w:type="dxa"/>
              <w:bottom w:w="80" w:type="dxa"/>
              <w:right w:w="100" w:type="dxa"/>
            </w:tcMar>
            <w:vAlign w:val="center"/>
          </w:tcPr>
          <w:p w14:paraId="218659A8">
            <w:pPr>
              <w:spacing w:before="0" w:after="0" w:line="360" w:lineRule="auto"/>
              <w:jc w:val="both"/>
            </w:pPr>
            <w:r>
              <w:rPr>
                <w:rFonts w:ascii="Times New Roman" w:hAnsi="Times New Roman" w:eastAsia="Times New Roman"/>
                <w:sz w:val="26"/>
              </w:rPr>
              <w:t>Không có.</w:t>
            </w:r>
          </w:p>
        </w:tc>
      </w:tr>
    </w:tbl>
    <w:p w14:paraId="5D21A199">
      <w:pPr>
        <w:pStyle w:val="3"/>
        <w:numPr>
          <w:ilvl w:val="1"/>
          <w:numId w:val="0"/>
        </w:numPr>
        <w:bidi w:val="0"/>
        <w:ind w:leftChars="0"/>
        <w:rPr>
          <w:rFonts w:hint="default"/>
          <w:sz w:val="26"/>
          <w:szCs w:val="26"/>
          <w:lang w:val="en-US"/>
        </w:rPr>
      </w:pPr>
      <w:bookmarkStart w:id="98" w:name="_Toc21102"/>
      <w:bookmarkStart w:id="99" w:name="_Toc9642"/>
      <w:bookmarkStart w:id="100" w:name="_Toc24748"/>
      <w:r>
        <w:rPr>
          <w:rFonts w:hint="default"/>
          <w:sz w:val="26"/>
          <w:szCs w:val="26"/>
          <w:lang w:val="en-US"/>
        </w:rPr>
        <w:t>3.3.4 ClassDiagram</w:t>
      </w:r>
      <w:bookmarkEnd w:id="98"/>
      <w:bookmarkEnd w:id="99"/>
      <w:bookmarkEnd w:id="100"/>
    </w:p>
    <w:p w14:paraId="2E450126">
      <w:pPr>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b/>
          <w:bCs/>
          <w:lang w:val="en-US"/>
        </w:rPr>
      </w:pPr>
    </w:p>
    <w:p w14:paraId="55C74793">
      <w:pPr>
        <w:rPr>
          <w:rFonts w:hint="default" w:ascii="Times New Roman" w:hAnsi="Times New Roman" w:cs="Times New Roman"/>
          <w:lang w:val="vi-VN"/>
        </w:rPr>
      </w:pPr>
      <w:bookmarkStart w:id="101" w:name="_Toc21749"/>
      <w:bookmarkStart w:id="102" w:name="_Toc21829"/>
      <w:bookmarkStart w:id="103" w:name="_Toc3848"/>
      <w:bookmarkStart w:id="104" w:name="_Toc31932"/>
      <w:r>
        <w:rPr>
          <w:rFonts w:hint="default" w:ascii="Times New Roman" w:hAnsi="Times New Roman" w:cs="Times New Roman"/>
          <w:lang w:val="vi-VN"/>
        </w:rPr>
        <w:br w:type="page"/>
      </w:r>
    </w:p>
    <w:p w14:paraId="55D1CB0E">
      <w:pPr>
        <w:pStyle w:val="2"/>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lang w:val="vi-VN"/>
        </w:rPr>
      </w:pPr>
      <w:r>
        <w:rPr>
          <w:rFonts w:hint="default" w:ascii="Times New Roman" w:hAnsi="Times New Roman" w:cs="Times New Roman"/>
          <w:lang w:val="vi-VN"/>
        </w:rPr>
        <w:br w:type="textWrapping"/>
      </w:r>
      <w:r>
        <w:rPr>
          <w:rFonts w:hint="default" w:cs="Times New Roman"/>
          <w:b/>
          <w:bCs/>
          <w:lang w:val="en-US"/>
        </w:rPr>
        <w:t>XÂY DỰNG VÀ PHÁT TRIỂN PHẦN MỀM</w:t>
      </w:r>
    </w:p>
    <w:p w14:paraId="2F8F38C8">
      <w:pPr>
        <w:rPr>
          <w:rFonts w:hint="default" w:ascii="Times New Roman" w:hAnsi="Times New Roman" w:cs="Times New Roman"/>
          <w:lang w:val="vi-VN"/>
        </w:rPr>
      </w:pPr>
      <w:r>
        <w:rPr>
          <w:rFonts w:hint="default" w:ascii="Times New Roman" w:hAnsi="Times New Roman" w:cs="Times New Roman"/>
          <w:lang w:val="vi-VN"/>
        </w:rPr>
        <w:br w:type="page"/>
      </w:r>
    </w:p>
    <w:p w14:paraId="4D528C81">
      <w:pPr>
        <w:pStyle w:val="2"/>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lang w:val="vi-VN"/>
        </w:rPr>
      </w:pPr>
      <w:r>
        <w:rPr>
          <w:rFonts w:hint="default" w:ascii="Times New Roman" w:hAnsi="Times New Roman" w:cs="Times New Roman"/>
          <w:lang w:val="vi-VN"/>
        </w:rPr>
        <w:br w:type="textWrapping"/>
      </w:r>
      <w:bookmarkEnd w:id="101"/>
      <w:bookmarkEnd w:id="102"/>
      <w:bookmarkEnd w:id="103"/>
      <w:bookmarkEnd w:id="104"/>
      <w:r>
        <w:rPr>
          <w:rFonts w:hint="default"/>
          <w:b/>
          <w:bCs/>
          <w:lang w:val="en-US"/>
        </w:rPr>
        <w:t>KIỂM THỬ ĐÁNH GIÁ VÀ TỔNG KẾT ĐỀ TÀI</w:t>
      </w:r>
    </w:p>
    <w:p w14:paraId="3C961D60">
      <w:pPr>
        <w:ind w:firstLine="720" w:firstLineChars="0"/>
        <w:rPr>
          <w:i/>
          <w:iCs/>
        </w:rPr>
      </w:pPr>
      <w:bookmarkStart w:id="105" w:name="_Toc20961"/>
      <w:r>
        <w:rPr>
          <w:i/>
          <w:iCs/>
        </w:rPr>
        <w:t xml:space="preserve">Chương này </w:t>
      </w:r>
    </w:p>
    <w:p w14:paraId="1D448602">
      <w:pPr>
        <w:keepNext w:val="0"/>
        <w:keepLines w:val="0"/>
        <w:pageBreakBefore w:val="0"/>
        <w:widowControl/>
        <w:kinsoku/>
        <w:wordWrap/>
        <w:overflowPunct/>
        <w:topLinePunct w:val="0"/>
        <w:autoSpaceDE/>
        <w:autoSpaceDN/>
        <w:bidi w:val="0"/>
        <w:adjustRightInd/>
        <w:snapToGrid/>
        <w:spacing w:before="0" w:after="0" w:line="360" w:lineRule="auto"/>
        <w:textAlignment w:val="auto"/>
        <w:outlineLvl w:val="0"/>
        <w:rPr>
          <w:rFonts w:hint="default" w:cs="Times New Roman"/>
          <w:b/>
          <w:bCs/>
          <w:sz w:val="28"/>
          <w:szCs w:val="28"/>
          <w:lang w:val="en-US"/>
        </w:rPr>
      </w:pPr>
      <w:bookmarkStart w:id="106" w:name="_Toc29794"/>
      <w:bookmarkStart w:id="107" w:name="_Toc23658"/>
      <w:bookmarkStart w:id="108" w:name="_Toc283"/>
      <w:r>
        <w:rPr>
          <w:rFonts w:hint="default" w:ascii="Times New Roman" w:hAnsi="Times New Roman" w:cs="Times New Roman"/>
          <w:b/>
          <w:bCs/>
          <w:sz w:val="28"/>
          <w:szCs w:val="28"/>
          <w:lang w:val="en-US"/>
        </w:rPr>
        <w:t xml:space="preserve">4.1 </w:t>
      </w:r>
      <w:r>
        <w:rPr>
          <w:rFonts w:hint="default" w:cs="Times New Roman"/>
          <w:b/>
          <w:bCs/>
          <w:sz w:val="28"/>
          <w:szCs w:val="28"/>
          <w:lang w:val="en-US"/>
        </w:rPr>
        <w:t>Kết quả thiết kế hệ thống</w:t>
      </w:r>
      <w:bookmarkEnd w:id="106"/>
      <w:bookmarkEnd w:id="107"/>
      <w:bookmarkEnd w:id="108"/>
    </w:p>
    <w:bookmarkEnd w:id="105"/>
    <w:p w14:paraId="024A6189">
      <w:pPr>
        <w:rPr>
          <w:rFonts w:hint="default" w:ascii="Times New Roman" w:hAnsi="Times New Roman" w:cs="Times New Roman"/>
          <w:lang w:val="vi-VN"/>
        </w:rPr>
      </w:pPr>
      <w:bookmarkStart w:id="128" w:name="_GoBack"/>
      <w:bookmarkEnd w:id="128"/>
      <w:bookmarkStart w:id="109" w:name="_Toc19531"/>
      <w:bookmarkStart w:id="110" w:name="_Toc12250"/>
      <w:bookmarkStart w:id="111" w:name="_Toc32534"/>
      <w:bookmarkStart w:id="112" w:name="_Toc1152"/>
      <w:r>
        <w:rPr>
          <w:rFonts w:hint="default" w:ascii="Times New Roman" w:hAnsi="Times New Roman" w:cs="Times New Roman"/>
          <w:lang w:val="vi-VN"/>
        </w:rPr>
        <w:br w:type="page"/>
      </w:r>
    </w:p>
    <w:p w14:paraId="7E457980">
      <w:pPr>
        <w:pStyle w:val="67"/>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lang w:val="vi-VN"/>
        </w:rPr>
      </w:pPr>
      <w:r>
        <w:rPr>
          <w:rFonts w:hint="default" w:ascii="Times New Roman" w:hAnsi="Times New Roman" w:cs="Times New Roman"/>
          <w:lang w:val="vi-VN"/>
        </w:rPr>
        <w:t>KẾT LUẬN</w:t>
      </w:r>
      <w:bookmarkEnd w:id="109"/>
      <w:bookmarkEnd w:id="110"/>
      <w:bookmarkEnd w:id="111"/>
      <w:bookmarkEnd w:id="112"/>
    </w:p>
    <w:p w14:paraId="4A531F82">
      <w:pPr>
        <w:pStyle w:val="75"/>
        <w:pageBreakBefore w:val="0"/>
        <w:widowControl/>
        <w:numPr>
          <w:ilvl w:val="0"/>
          <w:numId w:val="44"/>
        </w:numPr>
        <w:kinsoku/>
        <w:wordWrap/>
        <w:overflowPunct/>
        <w:topLinePunct w:val="0"/>
        <w:autoSpaceDE/>
        <w:autoSpaceDN/>
        <w:bidi w:val="0"/>
        <w:adjustRightInd/>
        <w:snapToGrid/>
        <w:spacing w:before="0" w:after="0" w:line="360" w:lineRule="auto"/>
        <w:textAlignment w:val="auto"/>
        <w:outlineLvl w:val="0"/>
        <w:rPr>
          <w:rFonts w:hint="default" w:ascii="Times New Roman" w:hAnsi="Times New Roman" w:cs="Times New Roman"/>
          <w:lang w:val="vi-VN"/>
        </w:rPr>
      </w:pPr>
      <w:bookmarkStart w:id="113" w:name="_Toc5027"/>
      <w:bookmarkStart w:id="114" w:name="_Toc912"/>
      <w:bookmarkStart w:id="115" w:name="_Toc15154"/>
      <w:bookmarkStart w:id="116" w:name="_Toc22521"/>
      <w:r>
        <w:rPr>
          <w:rFonts w:hint="default" w:ascii="Times New Roman" w:hAnsi="Times New Roman" w:cs="Times New Roman"/>
          <w:lang w:val="vi-VN"/>
        </w:rPr>
        <w:t>Kết luận về toàn bộ nghiên cứu của đồ án</w:t>
      </w:r>
      <w:bookmarkEnd w:id="113"/>
      <w:bookmarkEnd w:id="114"/>
      <w:bookmarkEnd w:id="115"/>
      <w:bookmarkEnd w:id="116"/>
    </w:p>
    <w:p w14:paraId="06F1E314">
      <w:pPr>
        <w:pageBreakBefore w:val="0"/>
        <w:kinsoku/>
        <w:wordWrap/>
        <w:overflowPunct/>
        <w:topLinePunct w:val="0"/>
        <w:autoSpaceDE/>
        <w:autoSpaceDN/>
        <w:bidi w:val="0"/>
        <w:adjustRightInd/>
        <w:snapToGrid/>
        <w:spacing w:line="360" w:lineRule="auto"/>
        <w:textAlignment w:val="auto"/>
        <w:rPr>
          <w:rFonts w:ascii="Times New Roman" w:hAnsi="Times New Roman" w:eastAsia="Times New Roman"/>
          <w:b w:val="0"/>
          <w:bCs w:val="0"/>
          <w:sz w:val="26"/>
        </w:rPr>
      </w:pPr>
      <w:r>
        <w:rPr>
          <w:rFonts w:ascii="Times New Roman" w:hAnsi="Times New Roman" w:eastAsia="Times New Roman"/>
          <w:b w:val="0"/>
          <w:bCs w:val="0"/>
          <w:sz w:val="26"/>
        </w:rPr>
        <w:t>Đề tài "Hệ thống điểm danh thông minh tích hợp cảnh báo điểm chuyên cần trên nền tảng Web" đã hoàn thành toàn diện các mục tiêu nghiên cứu, thiết kế kiến trúc và triển khai thực nghiệm đặt ra ban đầu. Những kết quả nghiên cứu bao gồm:</w:t>
      </w:r>
    </w:p>
    <w:p w14:paraId="7A405E4B">
      <w:pPr>
        <w:pageBreakBefore w:val="0"/>
        <w:kinsoku/>
        <w:wordWrap/>
        <w:overflowPunct/>
        <w:topLinePunct w:val="0"/>
        <w:autoSpaceDE/>
        <w:autoSpaceDN/>
        <w:bidi w:val="0"/>
        <w:adjustRightInd/>
        <w:snapToGrid/>
        <w:spacing w:line="360" w:lineRule="auto"/>
        <w:textAlignment w:val="auto"/>
        <w:rPr>
          <w:b w:val="0"/>
          <w:bCs w:val="0"/>
        </w:rPr>
      </w:pPr>
      <w:r>
        <w:rPr>
          <w:rFonts w:ascii="Times New Roman" w:hAnsi="Times New Roman" w:eastAsia="Times New Roman"/>
          <w:b/>
          <w:bCs/>
          <w:sz w:val="26"/>
        </w:rPr>
        <w:t>Kiến trúc phân tán Microservices hiện đạ</w:t>
      </w:r>
      <w:r>
        <w:rPr>
          <w:rFonts w:ascii="Times New Roman" w:hAnsi="Times New Roman" w:eastAsia="Times New Roman"/>
          <w:b w:val="0"/>
          <w:bCs w:val="0"/>
          <w:sz w:val="26"/>
        </w:rPr>
        <w:t>i:</w:t>
      </w:r>
    </w:p>
    <w:p w14:paraId="5D59F4A0">
      <w:pPr>
        <w:pageBreakBefore w:val="0"/>
        <w:kinsoku/>
        <w:wordWrap/>
        <w:overflowPunct/>
        <w:topLinePunct w:val="0"/>
        <w:autoSpaceDE/>
        <w:autoSpaceDN/>
        <w:bidi w:val="0"/>
        <w:adjustRightInd/>
        <w:snapToGrid/>
        <w:spacing w:line="360" w:lineRule="auto"/>
        <w:ind w:left="397" w:hanging="227"/>
        <w:textAlignment w:val="auto"/>
        <w:rPr>
          <w:b w:val="0"/>
          <w:bCs w:val="0"/>
        </w:rPr>
      </w:pPr>
      <w:r>
        <w:rPr>
          <w:rFonts w:ascii="Times New Roman" w:hAnsi="Times New Roman" w:eastAsia="Times New Roman"/>
          <w:b w:val="0"/>
          <w:bCs w:val="0"/>
          <w:sz w:val="26"/>
        </w:rPr>
        <w:t>• Hệ thống được thiết kế theo mô hình tách biệt giữa Backend Nghiệp vụ (NestJS 11, MongoDB Atlas, Socket.IO, Firebase Admin SDK), Frontend Trải nghiệm người dùng (Next.js 16 App Router, React 19, Tailwind CSS, shadcn/ui) và AI Service Độc lập (Python 3.14, FastAPI, Scikit-learn).</w:t>
      </w:r>
    </w:p>
    <w:p w14:paraId="1A62A2CA">
      <w:pPr>
        <w:pageBreakBefore w:val="0"/>
        <w:kinsoku/>
        <w:wordWrap/>
        <w:overflowPunct/>
        <w:topLinePunct w:val="0"/>
        <w:autoSpaceDE/>
        <w:autoSpaceDN/>
        <w:bidi w:val="0"/>
        <w:adjustRightInd/>
        <w:snapToGrid/>
        <w:spacing w:line="360" w:lineRule="auto"/>
        <w:ind w:left="397" w:hanging="227"/>
        <w:textAlignment w:val="auto"/>
        <w:rPr>
          <w:b w:val="0"/>
          <w:bCs w:val="0"/>
        </w:rPr>
      </w:pPr>
      <w:r>
        <w:rPr>
          <w:rFonts w:ascii="Times New Roman" w:hAnsi="Times New Roman" w:eastAsia="Times New Roman"/>
          <w:b w:val="0"/>
          <w:bCs w:val="0"/>
          <w:sz w:val="26"/>
        </w:rPr>
        <w:t>• Kiến trúc này đảm bảo khả năng mở rộng (scalability), tính sẵn sàng cao (High Availability) và cho phép nâng cấp mô hình học máy mà không gây ảnh hưởng tới hoạt động vận hành thường nhật của nhà trường.</w:t>
      </w:r>
    </w:p>
    <w:p w14:paraId="533DD4AB">
      <w:pPr>
        <w:pageBreakBefore w:val="0"/>
        <w:numPr>
          <w:numId w:val="0"/>
        </w:numPr>
        <w:kinsoku/>
        <w:wordWrap/>
        <w:overflowPunct/>
        <w:topLinePunct w:val="0"/>
        <w:autoSpaceDE/>
        <w:autoSpaceDN/>
        <w:bidi w:val="0"/>
        <w:adjustRightInd/>
        <w:snapToGrid/>
        <w:spacing w:line="360" w:lineRule="auto"/>
        <w:ind w:leftChars="0"/>
        <w:textAlignment w:val="auto"/>
        <w:rPr>
          <w:b/>
          <w:bCs/>
        </w:rPr>
      </w:pPr>
      <w:r>
        <w:rPr>
          <w:rFonts w:ascii="Times New Roman" w:hAnsi="Times New Roman" w:eastAsia="Times New Roman"/>
          <w:b/>
          <w:bCs/>
          <w:sz w:val="26"/>
        </w:rPr>
        <w:t xml:space="preserve">Giải pháp </w:t>
      </w:r>
      <w:r>
        <w:rPr>
          <w:rFonts w:ascii="Times New Roman" w:hAnsi="Times New Roman" w:eastAsia="Times New Roman"/>
          <w:b/>
          <w:bCs/>
          <w:sz w:val="26"/>
          <w:lang w:val="en-US"/>
        </w:rPr>
        <w:t>đ</w:t>
      </w:r>
      <w:r>
        <w:rPr>
          <w:rFonts w:ascii="Times New Roman" w:hAnsi="Times New Roman" w:eastAsia="Times New Roman"/>
          <w:b/>
          <w:bCs/>
          <w:sz w:val="26"/>
        </w:rPr>
        <w:t xml:space="preserve">iểm danh </w:t>
      </w:r>
      <w:r>
        <w:rPr>
          <w:rFonts w:hint="default" w:ascii="Times New Roman" w:hAnsi="Times New Roman" w:eastAsia="Times New Roman"/>
          <w:b/>
          <w:bCs/>
          <w:sz w:val="26"/>
          <w:lang w:val="en-US"/>
        </w:rPr>
        <w:t>t</w:t>
      </w:r>
      <w:r>
        <w:rPr>
          <w:rFonts w:ascii="Times New Roman" w:hAnsi="Times New Roman" w:eastAsia="Times New Roman"/>
          <w:b/>
          <w:bCs/>
          <w:sz w:val="26"/>
        </w:rPr>
        <w:t xml:space="preserve">hông minh chống gian lận đa tầng </w:t>
      </w:r>
    </w:p>
    <w:p w14:paraId="5A607CD3">
      <w:pPr>
        <w:pageBreakBefore w:val="0"/>
        <w:kinsoku/>
        <w:wordWrap/>
        <w:overflowPunct/>
        <w:topLinePunct w:val="0"/>
        <w:autoSpaceDE/>
        <w:autoSpaceDN/>
        <w:bidi w:val="0"/>
        <w:adjustRightInd/>
        <w:snapToGrid/>
        <w:spacing w:line="360" w:lineRule="auto"/>
        <w:ind w:left="397" w:hanging="227"/>
        <w:textAlignment w:val="auto"/>
        <w:rPr>
          <w:b w:val="0"/>
          <w:bCs w:val="0"/>
        </w:rPr>
      </w:pPr>
      <w:r>
        <w:rPr>
          <w:rFonts w:ascii="Times New Roman" w:hAnsi="Times New Roman" w:eastAsia="Times New Roman"/>
          <w:b w:val="0"/>
          <w:bCs w:val="0"/>
          <w:sz w:val="26"/>
        </w:rPr>
        <w:t>• Giải quyết triệt để vấn đề "điểm danh hộ" bằng sự kết hợp của 4 lớp bảo mật:</w:t>
      </w:r>
    </w:p>
    <w:p w14:paraId="50804E1E">
      <w:pPr>
        <w:pageBreakBefore w:val="0"/>
        <w:kinsoku/>
        <w:wordWrap/>
        <w:overflowPunct/>
        <w:topLinePunct w:val="0"/>
        <w:autoSpaceDE/>
        <w:autoSpaceDN/>
        <w:bidi w:val="0"/>
        <w:adjustRightInd/>
        <w:snapToGrid/>
        <w:spacing w:line="360" w:lineRule="auto"/>
        <w:ind w:left="397" w:hanging="227"/>
        <w:textAlignment w:val="auto"/>
        <w:rPr>
          <w:b w:val="0"/>
          <w:bCs w:val="0"/>
        </w:rPr>
      </w:pPr>
      <w:r>
        <w:rPr>
          <w:rFonts w:ascii="Times New Roman" w:hAnsi="Times New Roman" w:eastAsia="Times New Roman"/>
          <w:b w:val="0"/>
          <w:bCs w:val="0"/>
          <w:sz w:val="26"/>
        </w:rPr>
        <w:t>• Mã QR động có chữ ký HMAC-SHA256: Xoay vòng mỗi 15–20 giây qua WebSocket, ngăn chặn hành vi chụp ảnh mã QR gửi ra bên ngoài phòng học.</w:t>
      </w:r>
    </w:p>
    <w:p w14:paraId="3FB4A728">
      <w:pPr>
        <w:pageBreakBefore w:val="0"/>
        <w:kinsoku/>
        <w:wordWrap/>
        <w:overflowPunct/>
        <w:topLinePunct w:val="0"/>
        <w:autoSpaceDE/>
        <w:autoSpaceDN/>
        <w:bidi w:val="0"/>
        <w:adjustRightInd/>
        <w:snapToGrid/>
        <w:spacing w:line="360" w:lineRule="auto"/>
        <w:ind w:left="397" w:hanging="227"/>
        <w:textAlignment w:val="auto"/>
        <w:rPr>
          <w:b w:val="0"/>
          <w:bCs w:val="0"/>
        </w:rPr>
      </w:pPr>
      <w:r>
        <w:rPr>
          <w:rFonts w:ascii="Times New Roman" w:hAnsi="Times New Roman" w:eastAsia="Times New Roman"/>
          <w:b w:val="0"/>
          <w:bCs w:val="0"/>
          <w:sz w:val="26"/>
        </w:rPr>
        <w:t>• Định vị không gian Geofencing (GPS): Bắt buộc sinh viên phải nằm trong bán kính cho phép (≤ 20 - 50m) so với tọa độ phòng học.</w:t>
      </w:r>
    </w:p>
    <w:p w14:paraId="7B0FC935">
      <w:pPr>
        <w:pageBreakBefore w:val="0"/>
        <w:kinsoku/>
        <w:wordWrap/>
        <w:overflowPunct/>
        <w:topLinePunct w:val="0"/>
        <w:autoSpaceDE/>
        <w:autoSpaceDN/>
        <w:bidi w:val="0"/>
        <w:adjustRightInd/>
        <w:snapToGrid/>
        <w:spacing w:line="360" w:lineRule="auto"/>
        <w:ind w:left="397" w:hanging="227"/>
        <w:textAlignment w:val="auto"/>
        <w:rPr>
          <w:b w:val="0"/>
          <w:bCs w:val="0"/>
        </w:rPr>
      </w:pPr>
      <w:r>
        <w:rPr>
          <w:rFonts w:ascii="Times New Roman" w:hAnsi="Times New Roman" w:eastAsia="Times New Roman"/>
          <w:b w:val="0"/>
          <w:bCs w:val="0"/>
          <w:sz w:val="26"/>
        </w:rPr>
        <w:t>• Xác thực mạng Wi-Fi trường học: Đối soát địa chỉ IP công khai của thiết bị với dải IP hợp lệ của cơ sở đào tạo.</w:t>
      </w:r>
    </w:p>
    <w:p w14:paraId="115C0B5A">
      <w:pPr>
        <w:pageBreakBefore w:val="0"/>
        <w:kinsoku/>
        <w:wordWrap/>
        <w:overflowPunct/>
        <w:topLinePunct w:val="0"/>
        <w:autoSpaceDE/>
        <w:autoSpaceDN/>
        <w:bidi w:val="0"/>
        <w:adjustRightInd/>
        <w:snapToGrid/>
        <w:spacing w:line="360" w:lineRule="auto"/>
        <w:ind w:left="397" w:hanging="227"/>
        <w:textAlignment w:val="auto"/>
        <w:rPr>
          <w:b w:val="0"/>
          <w:bCs w:val="0"/>
        </w:rPr>
      </w:pPr>
      <w:r>
        <w:rPr>
          <w:rFonts w:ascii="Times New Roman" w:hAnsi="Times New Roman" w:eastAsia="Times New Roman"/>
          <w:b w:val="0"/>
          <w:bCs w:val="0"/>
          <w:sz w:val="26"/>
        </w:rPr>
        <w:t>• Ràng buộc phần cứng thiết bị (Device Fingerprint Binding): Cơ chế 1 tài khoản – 1 thiết bị kích hoạt, ngăn chặn việc đăng nhập tài khoản của nhau để điểm danh hộ.</w:t>
      </w:r>
    </w:p>
    <w:p w14:paraId="61938EC7">
      <w:pPr>
        <w:pageBreakBefore w:val="0"/>
        <w:numPr>
          <w:numId w:val="0"/>
        </w:numPr>
        <w:kinsoku/>
        <w:wordWrap/>
        <w:overflowPunct/>
        <w:topLinePunct w:val="0"/>
        <w:autoSpaceDE/>
        <w:autoSpaceDN/>
        <w:bidi w:val="0"/>
        <w:adjustRightInd/>
        <w:snapToGrid/>
        <w:spacing w:line="360" w:lineRule="auto"/>
        <w:ind w:leftChars="0"/>
        <w:textAlignment w:val="auto"/>
        <w:rPr>
          <w:b/>
          <w:bCs/>
        </w:rPr>
      </w:pPr>
      <w:r>
        <w:rPr>
          <w:rFonts w:ascii="Times New Roman" w:hAnsi="Times New Roman" w:eastAsia="Times New Roman"/>
          <w:b/>
          <w:bCs/>
          <w:sz w:val="26"/>
        </w:rPr>
        <w:t>Tính minh bạch và</w:t>
      </w:r>
      <w:r>
        <w:rPr>
          <w:rFonts w:hint="default" w:ascii="Times New Roman" w:hAnsi="Times New Roman" w:eastAsia="Times New Roman"/>
          <w:b/>
          <w:bCs/>
          <w:sz w:val="26"/>
          <w:lang w:val="en-US"/>
        </w:rPr>
        <w:t xml:space="preserve"> n</w:t>
      </w:r>
      <w:r>
        <w:rPr>
          <w:rFonts w:ascii="Times New Roman" w:hAnsi="Times New Roman" w:eastAsia="Times New Roman"/>
          <w:b/>
          <w:bCs/>
          <w:sz w:val="26"/>
        </w:rPr>
        <w:t xml:space="preserve">ghiệp vụ </w:t>
      </w:r>
      <w:r>
        <w:rPr>
          <w:rFonts w:hint="default" w:ascii="Times New Roman" w:hAnsi="Times New Roman" w:eastAsia="Times New Roman"/>
          <w:b/>
          <w:bCs/>
          <w:sz w:val="26"/>
          <w:lang w:val="en-US"/>
        </w:rPr>
        <w:t>h</w:t>
      </w:r>
      <w:r>
        <w:rPr>
          <w:rFonts w:ascii="Times New Roman" w:hAnsi="Times New Roman" w:eastAsia="Times New Roman"/>
          <w:b/>
          <w:bCs/>
          <w:sz w:val="26"/>
        </w:rPr>
        <w:t>ọc vụ toàn diện:</w:t>
      </w:r>
    </w:p>
    <w:p w14:paraId="6A099399">
      <w:pPr>
        <w:pageBreakBefore w:val="0"/>
        <w:kinsoku/>
        <w:wordWrap/>
        <w:overflowPunct/>
        <w:topLinePunct w:val="0"/>
        <w:autoSpaceDE/>
        <w:autoSpaceDN/>
        <w:bidi w:val="0"/>
        <w:adjustRightInd/>
        <w:snapToGrid/>
        <w:spacing w:line="360" w:lineRule="auto"/>
        <w:ind w:left="397" w:hanging="227"/>
        <w:textAlignment w:val="auto"/>
        <w:rPr>
          <w:b w:val="0"/>
          <w:bCs w:val="0"/>
        </w:rPr>
      </w:pPr>
      <w:r>
        <w:rPr>
          <w:rFonts w:ascii="Times New Roman" w:hAnsi="Times New Roman" w:eastAsia="Times New Roman"/>
          <w:b w:val="0"/>
          <w:bCs w:val="0"/>
          <w:sz w:val="26"/>
        </w:rPr>
        <w:t>• Xây dựng thành công cơ chế Audit Trail (`attendance_audits`) ghi nhận vết chỉnh sửa điểm danh độc lập (updatedBy, previousStatus, newStatus, reason, createdAt).</w:t>
      </w:r>
    </w:p>
    <w:p w14:paraId="6EB62233">
      <w:pPr>
        <w:pageBreakBefore w:val="0"/>
        <w:kinsoku/>
        <w:wordWrap/>
        <w:overflowPunct/>
        <w:topLinePunct w:val="0"/>
        <w:autoSpaceDE/>
        <w:autoSpaceDN/>
        <w:bidi w:val="0"/>
        <w:adjustRightInd/>
        <w:snapToGrid/>
        <w:spacing w:line="360" w:lineRule="auto"/>
        <w:ind w:left="397" w:hanging="227"/>
        <w:textAlignment w:val="auto"/>
        <w:rPr>
          <w:b w:val="0"/>
          <w:bCs w:val="0"/>
        </w:rPr>
      </w:pPr>
      <w:r>
        <w:rPr>
          <w:rFonts w:ascii="Times New Roman" w:hAnsi="Times New Roman" w:eastAsia="Times New Roman"/>
          <w:b w:val="0"/>
          <w:bCs w:val="0"/>
          <w:sz w:val="26"/>
        </w:rPr>
        <w:t>• Xây dựng phân hệ Quản lý Nghỉ phép trực tuyến tự động đồng bộ sang trạng thái EXCUSED khi được phê duyệt.</w:t>
      </w:r>
    </w:p>
    <w:p w14:paraId="683B4C25">
      <w:pPr>
        <w:pageBreakBefore w:val="0"/>
        <w:kinsoku/>
        <w:wordWrap/>
        <w:overflowPunct/>
        <w:topLinePunct w:val="0"/>
        <w:autoSpaceDE/>
        <w:autoSpaceDN/>
        <w:bidi w:val="0"/>
        <w:adjustRightInd/>
        <w:snapToGrid/>
        <w:spacing w:line="360" w:lineRule="auto"/>
        <w:ind w:left="397" w:hanging="227"/>
        <w:textAlignment w:val="auto"/>
        <w:rPr>
          <w:b w:val="0"/>
          <w:bCs w:val="0"/>
        </w:rPr>
      </w:pPr>
      <w:r>
        <w:rPr>
          <w:rFonts w:ascii="Times New Roman" w:hAnsi="Times New Roman" w:eastAsia="Times New Roman"/>
          <w:b w:val="0"/>
          <w:bCs w:val="0"/>
          <w:sz w:val="26"/>
        </w:rPr>
        <w:t>• Công cụ tính điểm chuyên cần động thang 10 theo trọng số phạt cấu hình và tiện ích xuất báo cáo Excel (.xlsx) chuẩn hóa tiếng Việt.</w:t>
      </w:r>
    </w:p>
    <w:p w14:paraId="7A2038CC">
      <w:pPr>
        <w:pStyle w:val="3"/>
        <w:pageBreakBefore w:val="0"/>
        <w:numPr>
          <w:numId w:val="0"/>
        </w:numPr>
        <w:kinsoku/>
        <w:wordWrap/>
        <w:overflowPunct/>
        <w:topLinePunct w:val="0"/>
        <w:autoSpaceDE/>
        <w:autoSpaceDN/>
        <w:bidi w:val="0"/>
        <w:adjustRightInd/>
        <w:snapToGrid/>
        <w:spacing w:line="360" w:lineRule="auto"/>
        <w:ind w:leftChars="0"/>
        <w:textAlignment w:val="auto"/>
        <w:rPr>
          <w:b/>
          <w:bCs/>
        </w:rPr>
      </w:pPr>
      <w:r>
        <w:rPr>
          <w:rFonts w:ascii="Times New Roman" w:hAnsi="Times New Roman" w:eastAsia="Times New Roman"/>
          <w:b/>
          <w:bCs/>
          <w:sz w:val="26"/>
        </w:rPr>
        <w:t>Về mặt AI / Machine Learning</w:t>
      </w:r>
    </w:p>
    <w:p w14:paraId="47ED54C2">
      <w:pPr>
        <w:pageBreakBefore w:val="0"/>
        <w:numPr>
          <w:ilvl w:val="0"/>
          <w:numId w:val="45"/>
        </w:numPr>
        <w:kinsoku/>
        <w:wordWrap/>
        <w:overflowPunct/>
        <w:topLinePunct w:val="0"/>
        <w:autoSpaceDE/>
        <w:autoSpaceDN/>
        <w:bidi w:val="0"/>
        <w:adjustRightInd/>
        <w:snapToGrid/>
        <w:spacing w:line="360" w:lineRule="auto"/>
        <w:ind w:left="420" w:leftChars="0" w:hanging="420" w:firstLineChars="0"/>
        <w:textAlignment w:val="auto"/>
        <w:rPr>
          <w:b w:val="0"/>
          <w:bCs w:val="0"/>
        </w:rPr>
      </w:pPr>
      <w:r>
        <w:rPr>
          <w:rFonts w:ascii="Times New Roman" w:hAnsi="Times New Roman" w:eastAsia="Times New Roman"/>
          <w:b w:val="0"/>
          <w:bCs w:val="0"/>
          <w:sz w:val="26"/>
        </w:rPr>
        <w:t xml:space="preserve">Phương pháp luận </w:t>
      </w:r>
      <w:r>
        <w:rPr>
          <w:rFonts w:hint="default" w:ascii="Times New Roman" w:hAnsi="Times New Roman" w:eastAsia="Times New Roman"/>
          <w:b w:val="0"/>
          <w:bCs w:val="0"/>
          <w:sz w:val="26"/>
          <w:lang w:val="en-US"/>
        </w:rPr>
        <w:t>c</w:t>
      </w:r>
      <w:r>
        <w:rPr>
          <w:rFonts w:ascii="Times New Roman" w:hAnsi="Times New Roman" w:eastAsia="Times New Roman"/>
          <w:b w:val="0"/>
          <w:bCs w:val="0"/>
          <w:sz w:val="26"/>
        </w:rPr>
        <w:t>huỗi thời gian (Timeline Split Methodology):</w:t>
      </w:r>
    </w:p>
    <w:p w14:paraId="3115D3D5">
      <w:pPr>
        <w:pageBreakBefore w:val="0"/>
        <w:kinsoku/>
        <w:wordWrap/>
        <w:overflowPunct/>
        <w:topLinePunct w:val="0"/>
        <w:autoSpaceDE/>
        <w:autoSpaceDN/>
        <w:bidi w:val="0"/>
        <w:adjustRightInd/>
        <w:snapToGrid/>
        <w:spacing w:line="360" w:lineRule="auto"/>
        <w:ind w:firstLine="720" w:firstLineChars="0"/>
        <w:textAlignment w:val="auto"/>
      </w:pPr>
      <w:r>
        <w:rPr>
          <w:rFonts w:ascii="Times New Roman" w:hAnsi="Times New Roman" w:eastAsia="Times New Roman"/>
          <w:b w:val="0"/>
          <w:bCs w:val="0"/>
          <w:sz w:val="26"/>
        </w:rPr>
        <w:t xml:space="preserve">• </w:t>
      </w:r>
      <w:r>
        <w:t>Đề tài đã giải quyết thành công vấn đề cốt lõi của bài toán dự báo học vụ: Tránh rò rỉ dữ liệu (Data Leakage) bằng cách phân tách dữ liệu theo dòng thời gian (60% thời lượng đầu môn học dùng để trích xuất 12 đặc trưng hành vi X, 40% thời lượng cuối môn học dùng để xác định nhãn mục tiêu y).</w:t>
      </w:r>
    </w:p>
    <w:p w14:paraId="499F056E">
      <w:pPr>
        <w:pageBreakBefore w:val="0"/>
        <w:kinsoku/>
        <w:wordWrap/>
        <w:overflowPunct/>
        <w:topLinePunct w:val="0"/>
        <w:autoSpaceDE/>
        <w:autoSpaceDN/>
        <w:bidi w:val="0"/>
        <w:adjustRightInd/>
        <w:snapToGrid/>
        <w:spacing w:line="360" w:lineRule="auto"/>
        <w:ind w:firstLine="720" w:firstLineChars="0"/>
        <w:textAlignment w:val="auto"/>
      </w:pPr>
      <w:r>
        <w:t>• Dữ liệu nghiên cứu được khai thác trực tiếp từ 78,242 bản ghi điểm danh thực tế, 872 buổi học và 2,608 lượt sinh viên trên MongoDB Atlas.</w:t>
      </w:r>
    </w:p>
    <w:p w14:paraId="3CD84EF5">
      <w:pPr>
        <w:pageBreakBefore w:val="0"/>
        <w:numPr>
          <w:ilvl w:val="0"/>
          <w:numId w:val="46"/>
        </w:numPr>
        <w:kinsoku/>
        <w:wordWrap/>
        <w:overflowPunct/>
        <w:topLinePunct w:val="0"/>
        <w:autoSpaceDE/>
        <w:autoSpaceDN/>
        <w:bidi w:val="0"/>
        <w:adjustRightInd/>
        <w:snapToGrid/>
        <w:spacing w:line="360" w:lineRule="auto"/>
        <w:ind w:left="420" w:leftChars="0" w:hanging="420" w:firstLineChars="0"/>
        <w:textAlignment w:val="auto"/>
        <w:rPr>
          <w:b w:val="0"/>
          <w:bCs w:val="0"/>
        </w:rPr>
      </w:pPr>
      <w:r>
        <w:rPr>
          <w:rFonts w:ascii="Times New Roman" w:hAnsi="Times New Roman" w:eastAsia="Times New Roman"/>
          <w:b w:val="0"/>
          <w:bCs w:val="0"/>
          <w:sz w:val="26"/>
        </w:rPr>
        <w:t xml:space="preserve">Hiệu năng </w:t>
      </w:r>
      <w:r>
        <w:rPr>
          <w:rFonts w:hint="default" w:ascii="Times New Roman" w:hAnsi="Times New Roman" w:eastAsia="Times New Roman"/>
          <w:b w:val="0"/>
          <w:bCs w:val="0"/>
          <w:sz w:val="26"/>
          <w:lang w:val="en-US"/>
        </w:rPr>
        <w:t>t</w:t>
      </w:r>
      <w:r>
        <w:rPr>
          <w:rFonts w:ascii="Times New Roman" w:hAnsi="Times New Roman" w:eastAsia="Times New Roman"/>
          <w:b w:val="0"/>
          <w:bCs w:val="0"/>
          <w:sz w:val="26"/>
        </w:rPr>
        <w:t>hực nghiệm :</w:t>
      </w:r>
    </w:p>
    <w:p w14:paraId="382F4825">
      <w:pPr>
        <w:pageBreakBefore w:val="0"/>
        <w:kinsoku/>
        <w:wordWrap/>
        <w:overflowPunct/>
        <w:topLinePunct w:val="0"/>
        <w:autoSpaceDE/>
        <w:autoSpaceDN/>
        <w:bidi w:val="0"/>
        <w:adjustRightInd/>
        <w:snapToGrid/>
        <w:spacing w:line="360" w:lineRule="auto"/>
        <w:ind w:left="397" w:firstLine="0" w:firstLineChars="0"/>
        <w:textAlignment w:val="auto"/>
        <w:rPr>
          <w:b w:val="0"/>
          <w:bCs w:val="0"/>
        </w:rPr>
      </w:pPr>
      <w:r>
        <w:rPr>
          <w:rFonts w:ascii="Times New Roman" w:hAnsi="Times New Roman" w:eastAsia="Times New Roman"/>
          <w:b w:val="0"/>
          <w:bCs w:val="0"/>
          <w:sz w:val="26"/>
        </w:rPr>
        <w:t>• Huấn luyện và đánh giá thực nghiệm 3 mô hình học máy (Logistic Regression, Decision Tree, Random Forest).</w:t>
      </w:r>
    </w:p>
    <w:p w14:paraId="1521C090">
      <w:pPr>
        <w:pageBreakBefore w:val="0"/>
        <w:kinsoku/>
        <w:wordWrap/>
        <w:overflowPunct/>
        <w:topLinePunct w:val="0"/>
        <w:autoSpaceDE/>
        <w:autoSpaceDN/>
        <w:bidi w:val="0"/>
        <w:adjustRightInd/>
        <w:snapToGrid/>
        <w:spacing w:line="360" w:lineRule="auto"/>
        <w:ind w:left="397" w:firstLine="0" w:firstLineChars="0"/>
        <w:textAlignment w:val="auto"/>
        <w:rPr>
          <w:b w:val="0"/>
          <w:bCs w:val="0"/>
        </w:rPr>
      </w:pPr>
      <w:r>
        <w:rPr>
          <w:rFonts w:ascii="Times New Roman" w:hAnsi="Times New Roman" w:eastAsia="Times New Roman"/>
          <w:b w:val="0"/>
          <w:bCs w:val="0"/>
          <w:sz w:val="26"/>
        </w:rPr>
        <w:t>• Mô hình Random Forest Classifier đạt kết quả tối ưu nhất với:</w:t>
      </w:r>
    </w:p>
    <w:p w14:paraId="5FF10964">
      <w:pPr>
        <w:pageBreakBefore w:val="0"/>
        <w:kinsoku/>
        <w:wordWrap/>
        <w:overflowPunct/>
        <w:topLinePunct w:val="0"/>
        <w:autoSpaceDE/>
        <w:autoSpaceDN/>
        <w:bidi w:val="0"/>
        <w:adjustRightInd/>
        <w:snapToGrid/>
        <w:spacing w:line="360" w:lineRule="auto"/>
        <w:ind w:left="397" w:firstLine="0" w:firstLineChars="0"/>
        <w:textAlignment w:val="auto"/>
        <w:rPr>
          <w:b w:val="0"/>
          <w:bCs w:val="0"/>
        </w:rPr>
      </w:pPr>
      <w:r>
        <w:rPr>
          <w:rFonts w:ascii="Times New Roman" w:hAnsi="Times New Roman" w:eastAsia="Times New Roman"/>
          <w:b w:val="0"/>
          <w:bCs w:val="0"/>
          <w:sz w:val="26"/>
        </w:rPr>
        <w:t>• Độ chính xác (Accuracy): 91.25\%</w:t>
      </w:r>
    </w:p>
    <w:p w14:paraId="4406E03B">
      <w:pPr>
        <w:pageBreakBefore w:val="0"/>
        <w:kinsoku/>
        <w:wordWrap/>
        <w:overflowPunct/>
        <w:topLinePunct w:val="0"/>
        <w:autoSpaceDE/>
        <w:autoSpaceDN/>
        <w:bidi w:val="0"/>
        <w:adjustRightInd/>
        <w:snapToGrid/>
        <w:spacing w:line="360" w:lineRule="auto"/>
        <w:ind w:left="397" w:firstLine="0" w:firstLineChars="0"/>
        <w:textAlignment w:val="auto"/>
        <w:rPr>
          <w:b w:val="0"/>
          <w:bCs w:val="0"/>
        </w:rPr>
      </w:pPr>
      <w:r>
        <w:rPr>
          <w:rFonts w:ascii="Times New Roman" w:hAnsi="Times New Roman" w:eastAsia="Times New Roman"/>
          <w:b w:val="0"/>
          <w:bCs w:val="0"/>
          <w:sz w:val="26"/>
        </w:rPr>
        <w:t>• Chỉ số F1-Score: 93.50\%</w:t>
      </w:r>
    </w:p>
    <w:p w14:paraId="02F0B71B">
      <w:pPr>
        <w:pageBreakBefore w:val="0"/>
        <w:kinsoku/>
        <w:wordWrap/>
        <w:overflowPunct/>
        <w:topLinePunct w:val="0"/>
        <w:autoSpaceDE/>
        <w:autoSpaceDN/>
        <w:bidi w:val="0"/>
        <w:adjustRightInd/>
        <w:snapToGrid/>
        <w:spacing w:line="360" w:lineRule="auto"/>
        <w:ind w:left="397" w:firstLine="0" w:firstLineChars="0"/>
        <w:textAlignment w:val="auto"/>
        <w:rPr>
          <w:b w:val="0"/>
          <w:bCs w:val="0"/>
        </w:rPr>
      </w:pPr>
      <w:r>
        <w:rPr>
          <w:rFonts w:ascii="Times New Roman" w:hAnsi="Times New Roman" w:eastAsia="Times New Roman"/>
          <w:b w:val="0"/>
          <w:bCs w:val="0"/>
          <w:sz w:val="26"/>
        </w:rPr>
        <w:t>• Diện tích dưới đường cong ROC (ROC-AUC): 0.9768</w:t>
      </w:r>
    </w:p>
    <w:p w14:paraId="4DB3D57C">
      <w:pPr>
        <w:pageBreakBefore w:val="0"/>
        <w:kinsoku/>
        <w:wordWrap/>
        <w:overflowPunct/>
        <w:topLinePunct w:val="0"/>
        <w:autoSpaceDE/>
        <w:autoSpaceDN/>
        <w:bidi w:val="0"/>
        <w:adjustRightInd/>
        <w:snapToGrid/>
        <w:spacing w:line="360" w:lineRule="auto"/>
        <w:ind w:left="397" w:firstLine="0" w:firstLineChars="0"/>
        <w:textAlignment w:val="auto"/>
        <w:rPr>
          <w:rFonts w:hint="default" w:ascii="Times New Roman" w:hAnsi="Times New Roman" w:cs="Times New Roman"/>
          <w:b w:val="0"/>
          <w:bCs w:val="0"/>
          <w:lang w:val="vi-VN"/>
        </w:rPr>
      </w:pPr>
      <w:r>
        <w:rPr>
          <w:rFonts w:ascii="Times New Roman" w:hAnsi="Times New Roman" w:eastAsia="Times New Roman"/>
          <w:b w:val="0"/>
          <w:bCs w:val="0"/>
          <w:sz w:val="26"/>
        </w:rPr>
        <w:t>• Độ nhạy (Recall): 92.86\% (đặc biệt quan trọng để không bỏ sót các sinh viên có nguy cơ cấm thi).</w:t>
      </w:r>
    </w:p>
    <w:p w14:paraId="3ACED39E">
      <w:pPr>
        <w:pStyle w:val="75"/>
        <w:pageBreakBefore w:val="0"/>
        <w:widowControl w:val="0"/>
        <w:numPr>
          <w:ilvl w:val="0"/>
          <w:numId w:val="44"/>
        </w:numPr>
        <w:kinsoku/>
        <w:wordWrap/>
        <w:overflowPunct/>
        <w:topLinePunct w:val="0"/>
        <w:autoSpaceDE/>
        <w:autoSpaceDN/>
        <w:bidi w:val="0"/>
        <w:adjustRightInd/>
        <w:snapToGrid/>
        <w:spacing w:before="0" w:after="0" w:line="360" w:lineRule="auto"/>
        <w:textAlignment w:val="auto"/>
        <w:outlineLvl w:val="0"/>
        <w:rPr>
          <w:rFonts w:hint="default" w:ascii="Times New Roman" w:hAnsi="Times New Roman" w:cs="Times New Roman"/>
          <w:lang w:val="vi-VN"/>
        </w:rPr>
      </w:pPr>
      <w:bookmarkStart w:id="117" w:name="_Toc3801"/>
      <w:bookmarkStart w:id="118" w:name="_Toc5255"/>
      <w:bookmarkStart w:id="119" w:name="_Toc808"/>
      <w:r>
        <w:rPr>
          <w:rFonts w:hint="default" w:ascii="Times New Roman" w:hAnsi="Times New Roman" w:cs="Times New Roman"/>
          <w:lang w:val="vi-VN"/>
        </w:rPr>
        <w:t>Các đề nghị rút ra từ kết quả nghiên cứ</w:t>
      </w:r>
      <w:r>
        <w:rPr>
          <w:rFonts w:hint="default" w:ascii="Times New Roman" w:hAnsi="Times New Roman" w:cs="Times New Roman"/>
          <w:lang w:val="en-US"/>
        </w:rPr>
        <w:t>u</w:t>
      </w:r>
      <w:bookmarkEnd w:id="117"/>
      <w:bookmarkEnd w:id="118"/>
      <w:bookmarkEnd w:id="119"/>
    </w:p>
    <w:p w14:paraId="73B6AE1E">
      <w:pPr>
        <w:pageBreakBefore w:val="0"/>
        <w:kinsoku/>
        <w:wordWrap/>
        <w:overflowPunct/>
        <w:topLinePunct w:val="0"/>
        <w:autoSpaceDE/>
        <w:autoSpaceDN/>
        <w:bidi w:val="0"/>
        <w:adjustRightInd/>
        <w:snapToGrid/>
        <w:spacing w:line="360" w:lineRule="auto"/>
        <w:textAlignment w:val="auto"/>
        <w:rPr>
          <w:b/>
          <w:bCs/>
        </w:rPr>
      </w:pPr>
      <w:r>
        <w:rPr>
          <w:b/>
          <w:bCs/>
        </w:rPr>
        <w:t xml:space="preserve">Đề nghị đối với </w:t>
      </w:r>
      <w:r>
        <w:rPr>
          <w:rFonts w:hint="default"/>
          <w:b/>
          <w:bCs/>
          <w:lang w:val="en-US"/>
        </w:rPr>
        <w:t>n</w:t>
      </w:r>
      <w:r>
        <w:rPr>
          <w:b/>
          <w:bCs/>
        </w:rPr>
        <w:t xml:space="preserve">hà trường và </w:t>
      </w:r>
      <w:r>
        <w:rPr>
          <w:rFonts w:hint="default"/>
          <w:b/>
          <w:bCs/>
          <w:lang w:val="en-US"/>
        </w:rPr>
        <w:t>b</w:t>
      </w:r>
      <w:r>
        <w:rPr>
          <w:b/>
          <w:bCs/>
        </w:rPr>
        <w:t xml:space="preserve">an </w:t>
      </w:r>
      <w:r>
        <w:rPr>
          <w:rFonts w:hint="default"/>
          <w:b/>
          <w:bCs/>
          <w:lang w:val="en-US"/>
        </w:rPr>
        <w:t>qu</w:t>
      </w:r>
      <w:r>
        <w:rPr>
          <w:b/>
          <w:bCs/>
        </w:rPr>
        <w:t>ản lý</w:t>
      </w:r>
      <w:r>
        <w:rPr>
          <w:rFonts w:hint="default"/>
          <w:b/>
          <w:bCs/>
          <w:lang w:val="en-US"/>
        </w:rPr>
        <w:t xml:space="preserve"> </w:t>
      </w:r>
      <w:r>
        <w:rPr>
          <w:b/>
          <w:bCs/>
          <w:lang w:val="en-US"/>
        </w:rPr>
        <w:t>đ</w:t>
      </w:r>
      <w:r>
        <w:rPr>
          <w:b/>
          <w:bCs/>
        </w:rPr>
        <w:t>ào tạo</w:t>
      </w:r>
    </w:p>
    <w:p w14:paraId="7571C2D5">
      <w:pPr>
        <w:pageBreakBefore w:val="0"/>
        <w:numPr>
          <w:ilvl w:val="0"/>
          <w:numId w:val="47"/>
        </w:numPr>
        <w:kinsoku/>
        <w:wordWrap/>
        <w:overflowPunct/>
        <w:topLinePunct w:val="0"/>
        <w:autoSpaceDE/>
        <w:autoSpaceDN/>
        <w:bidi w:val="0"/>
        <w:adjustRightInd/>
        <w:snapToGrid/>
        <w:spacing w:line="360" w:lineRule="auto"/>
        <w:ind w:left="420" w:leftChars="0" w:hanging="420" w:firstLineChars="0"/>
        <w:textAlignment w:val="auto"/>
      </w:pPr>
      <w:r>
        <w:t>Ban hành Quy chế Điểm danh Điện tử chính thức: Cần ban hành văn bản quy định giá trị pháp lý của dữ liệu điểm danh qua nền tảng Web/QR/GPS, công nhận biên bản sửa đổi điểm danh điện tử (Audit Trail) thay thế cho việc ký sổ tay truyền thống.</w:t>
      </w:r>
    </w:p>
    <w:p w14:paraId="10D9F429">
      <w:pPr>
        <w:pageBreakBefore w:val="0"/>
        <w:numPr>
          <w:ilvl w:val="0"/>
          <w:numId w:val="47"/>
        </w:numPr>
        <w:kinsoku/>
        <w:wordWrap/>
        <w:overflowPunct/>
        <w:topLinePunct w:val="0"/>
        <w:autoSpaceDE/>
        <w:autoSpaceDN/>
        <w:bidi w:val="0"/>
        <w:adjustRightInd/>
        <w:snapToGrid/>
        <w:spacing w:line="360" w:lineRule="auto"/>
        <w:ind w:left="420" w:leftChars="0" w:hanging="420" w:firstLineChars="0"/>
        <w:textAlignment w:val="auto"/>
      </w:pPr>
      <w:r>
        <w:rPr>
          <w:rFonts w:hint="default"/>
          <w:lang w:val="en-US"/>
        </w:rPr>
        <w:t>C</w:t>
      </w:r>
      <w:r>
        <w:t xml:space="preserve">huẩn hóa </w:t>
      </w:r>
      <w:r>
        <w:rPr>
          <w:rFonts w:hint="default"/>
          <w:lang w:val="en-US"/>
        </w:rPr>
        <w:t>h</w:t>
      </w:r>
      <w:r>
        <w:t xml:space="preserve">ạ tầng </w:t>
      </w:r>
      <w:r>
        <w:rPr>
          <w:rFonts w:hint="default"/>
          <w:lang w:val="en-US"/>
        </w:rPr>
        <w:t>k</w:t>
      </w:r>
      <w:r>
        <w:t xml:space="preserve">ỹ thuật </w:t>
      </w:r>
      <w:r>
        <w:rPr>
          <w:rFonts w:hint="default"/>
          <w:lang w:val="en-US"/>
        </w:rPr>
        <w:t>g</w:t>
      </w:r>
      <w:r>
        <w:t>iảng đường:</w:t>
      </w:r>
      <w:r>
        <w:rPr>
          <w:rFonts w:hint="default"/>
          <w:lang w:val="en-US"/>
        </w:rPr>
        <w:t xml:space="preserve"> </w:t>
      </w:r>
      <w:r>
        <w:t>Cần cấu hình cố định dải IP Wi-Fi công khai của từng tòa nhà/giảng đường và đo đạc tọa độ GPS mốc chính xác của các phòng học để giảm thiểu sai số do môi trường vật lý.</w:t>
      </w:r>
    </w:p>
    <w:p w14:paraId="1928D993">
      <w:pPr>
        <w:pageBreakBefore w:val="0"/>
        <w:kinsoku/>
        <w:wordWrap/>
        <w:overflowPunct/>
        <w:topLinePunct w:val="0"/>
        <w:autoSpaceDE/>
        <w:autoSpaceDN/>
        <w:bidi w:val="0"/>
        <w:adjustRightInd/>
        <w:snapToGrid/>
        <w:spacing w:line="360" w:lineRule="auto"/>
        <w:textAlignment w:val="auto"/>
        <w:rPr>
          <w:b/>
          <w:bCs/>
        </w:rPr>
      </w:pPr>
      <w:r>
        <w:rPr>
          <w:b/>
          <w:bCs/>
        </w:rPr>
        <w:t>Đề nghị đối với Đội ngũ Giảng viên</w:t>
      </w:r>
    </w:p>
    <w:p w14:paraId="6269CCFC">
      <w:pPr>
        <w:pageBreakBefore w:val="0"/>
        <w:numPr>
          <w:ilvl w:val="0"/>
          <w:numId w:val="47"/>
        </w:numPr>
        <w:kinsoku/>
        <w:wordWrap/>
        <w:overflowPunct/>
        <w:topLinePunct w:val="0"/>
        <w:autoSpaceDE/>
        <w:autoSpaceDN/>
        <w:bidi w:val="0"/>
        <w:adjustRightInd/>
        <w:snapToGrid/>
        <w:spacing w:line="360" w:lineRule="auto"/>
        <w:ind w:left="420" w:leftChars="0" w:hanging="420" w:firstLineChars="0"/>
        <w:textAlignment w:val="auto"/>
      </w:pPr>
      <w:r>
        <w:t>Chủ động khai thác Bảng điều khiển AI (`AI Risk Radar`): Giảng viên không chỉ dùng hệ thống để ghi nhận có mặt/vắng mặt, mà cần thường xuyên theo dõi radar rủi ro chuyên cần để nhắc nhở trực tiếp những sinh viên có chuỗi vắng liên tiếp hoặc điểm chuyên cần dưới 7.0.</w:t>
      </w:r>
    </w:p>
    <w:p w14:paraId="0E1BD0D5">
      <w:pPr>
        <w:pageBreakBefore w:val="0"/>
        <w:numPr>
          <w:ilvl w:val="0"/>
          <w:numId w:val="47"/>
        </w:numPr>
        <w:kinsoku/>
        <w:wordWrap/>
        <w:overflowPunct/>
        <w:topLinePunct w:val="0"/>
        <w:autoSpaceDE/>
        <w:autoSpaceDN/>
        <w:bidi w:val="0"/>
        <w:adjustRightInd/>
        <w:snapToGrid/>
        <w:spacing w:line="360" w:lineRule="auto"/>
        <w:ind w:left="420" w:leftChars="0" w:hanging="420" w:firstLineChars="0"/>
        <w:textAlignment w:val="auto"/>
      </w:pPr>
      <w:r>
        <w:t>Duy trì thói quen Trình chiếu QR xoay vòng: Bật màn hình máy chiếu mã QR ngay đầu buổi học (10–15 phút đầu) và đóng phiên điểm danh đúng giờ để rèn luyện tác phong đúng giờ cho sinh viên.</w:t>
      </w:r>
    </w:p>
    <w:p w14:paraId="00A3E225">
      <w:pPr>
        <w:pageBreakBefore w:val="0"/>
        <w:numPr>
          <w:ilvl w:val="0"/>
          <w:numId w:val="47"/>
        </w:numPr>
        <w:kinsoku/>
        <w:wordWrap/>
        <w:overflowPunct/>
        <w:topLinePunct w:val="0"/>
        <w:autoSpaceDE/>
        <w:autoSpaceDN/>
        <w:bidi w:val="0"/>
        <w:adjustRightInd/>
        <w:snapToGrid/>
        <w:spacing w:line="360" w:lineRule="auto"/>
        <w:ind w:left="420" w:leftChars="0" w:hanging="420" w:firstLineChars="0"/>
        <w:textAlignment w:val="auto"/>
      </w:pPr>
      <w:r>
        <w:t>Kịp thời Xét duyệt Đơn nghỉ phép và Thiết bị: Giảng viên cần nhanh chóng kiểm tra ảnh minh chứng đơn xin nghỉ phép và duyệt yêu cầu đổi máy tính/điện thoại của sinh viên để đảm bảo quyền lợi điểm danh liên tục cho người học.</w:t>
      </w:r>
    </w:p>
    <w:p w14:paraId="1F651AC2">
      <w:pPr>
        <w:pageBreakBefore w:val="0"/>
        <w:kinsoku/>
        <w:wordWrap/>
        <w:overflowPunct/>
        <w:topLinePunct w:val="0"/>
        <w:autoSpaceDE/>
        <w:autoSpaceDN/>
        <w:bidi w:val="0"/>
        <w:adjustRightInd/>
        <w:snapToGrid/>
        <w:spacing w:line="360" w:lineRule="auto"/>
        <w:textAlignment w:val="auto"/>
      </w:pPr>
      <w:r>
        <w:rPr>
          <w:b/>
          <w:bCs/>
        </w:rPr>
        <w:t xml:space="preserve">Đề nghị đối với </w:t>
      </w:r>
      <w:r>
        <w:rPr>
          <w:rFonts w:hint="default"/>
          <w:b/>
          <w:bCs/>
          <w:lang w:val="en-US"/>
        </w:rPr>
        <w:t>s</w:t>
      </w:r>
      <w:r>
        <w:rPr>
          <w:b/>
          <w:bCs/>
        </w:rPr>
        <w:t>inh viên</w:t>
      </w:r>
    </w:p>
    <w:p w14:paraId="6BED5580">
      <w:pPr>
        <w:pageBreakBefore w:val="0"/>
        <w:numPr>
          <w:ilvl w:val="0"/>
          <w:numId w:val="47"/>
        </w:numPr>
        <w:kinsoku/>
        <w:wordWrap/>
        <w:overflowPunct/>
        <w:topLinePunct w:val="0"/>
        <w:autoSpaceDE/>
        <w:autoSpaceDN/>
        <w:bidi w:val="0"/>
        <w:adjustRightInd/>
        <w:snapToGrid/>
        <w:spacing w:line="360" w:lineRule="auto"/>
        <w:ind w:left="420" w:leftChars="0" w:hanging="420" w:firstLineChars="0"/>
        <w:textAlignment w:val="auto"/>
      </w:pPr>
      <w:r>
        <w:t>Chủ động Giám sát Chỉ số Chuyên cần: Sinh viên cần thường xuyên theo dõi Thẻ điểm chuyên cần cá nhân và các khuyến nghị AI được hiển thị trên trang Dashboard để tự điều chỉnh kế hoạch học tập.</w:t>
      </w:r>
    </w:p>
    <w:p w14:paraId="47D09838">
      <w:pPr>
        <w:pageBreakBefore w:val="0"/>
        <w:numPr>
          <w:ilvl w:val="0"/>
          <w:numId w:val="47"/>
        </w:numPr>
        <w:kinsoku/>
        <w:wordWrap/>
        <w:overflowPunct/>
        <w:topLinePunct w:val="0"/>
        <w:autoSpaceDE/>
        <w:autoSpaceDN/>
        <w:bidi w:val="0"/>
        <w:adjustRightInd/>
        <w:snapToGrid/>
        <w:spacing w:line="360" w:lineRule="auto"/>
        <w:ind w:left="420" w:leftChars="0" w:hanging="420" w:firstLineChars="0"/>
        <w:textAlignment w:val="auto"/>
      </w:pPr>
      <w:r>
        <w:t>Bảo vệ Định danh Thiết bị: Tuân thủ nguyên tắc không sử dụng máy của bạn cùng lớp để đăng nhập, bảo quản thiết bị cá nhân đã được liên kết (Device Binding) và nộp đơn giải trình đổi máy kèm lý do chính đáng khi có sự cố hỏng hóc.</w:t>
      </w:r>
    </w:p>
    <w:p w14:paraId="30933ABB">
      <w:pPr>
        <w:pageBreakBefore w:val="0"/>
        <w:numPr>
          <w:ilvl w:val="0"/>
          <w:numId w:val="47"/>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cs="Times New Roman"/>
          <w:lang w:val="vi-VN"/>
        </w:rPr>
      </w:pPr>
      <w:r>
        <w:t>Tuân thủ Quy trình Nghỉ học có phép: Khi có biến cố sức khỏe hoặc lý do cá nhân chính đáng, sinh viên phải nộp đơn kèm ảnh chụp giấy tờ minh chứng trên hệ thống trước hoặc ngay sau buổi học để được chuyển trạng thái sang EXCUSED, tránh bị trừ điểm nặng ở tiêu chí vắng không phép.</w:t>
      </w:r>
    </w:p>
    <w:p w14:paraId="7188133C">
      <w:pPr>
        <w:pStyle w:val="75"/>
        <w:pageBreakBefore w:val="0"/>
        <w:widowControl/>
        <w:numPr>
          <w:ilvl w:val="0"/>
          <w:numId w:val="44"/>
        </w:numPr>
        <w:kinsoku/>
        <w:wordWrap/>
        <w:overflowPunct/>
        <w:topLinePunct w:val="0"/>
        <w:autoSpaceDE/>
        <w:autoSpaceDN/>
        <w:bidi w:val="0"/>
        <w:adjustRightInd/>
        <w:snapToGrid/>
        <w:spacing w:before="0" w:after="0" w:line="360" w:lineRule="auto"/>
        <w:ind w:left="360" w:leftChars="0" w:hanging="360" w:firstLineChars="0"/>
        <w:textAlignment w:val="auto"/>
        <w:outlineLvl w:val="0"/>
        <w:rPr>
          <w:rFonts w:hint="default" w:ascii="Times New Roman" w:hAnsi="Times New Roman" w:cs="Times New Roman"/>
          <w:lang w:val="vi-VN"/>
        </w:rPr>
      </w:pPr>
      <w:bookmarkStart w:id="120" w:name="_Toc13752"/>
      <w:bookmarkStart w:id="121" w:name="_Toc24028"/>
      <w:bookmarkStart w:id="122" w:name="_Toc20580"/>
      <w:bookmarkStart w:id="123" w:name="_Toc29199"/>
      <w:r>
        <w:rPr>
          <w:rFonts w:hint="default" w:ascii="Times New Roman" w:hAnsi="Times New Roman" w:cs="Times New Roman"/>
          <w:lang w:val="vi-VN"/>
        </w:rPr>
        <w:t>Hướng phát triển của đề tài</w:t>
      </w:r>
      <w:bookmarkEnd w:id="120"/>
      <w:bookmarkEnd w:id="121"/>
      <w:bookmarkEnd w:id="122"/>
      <w:bookmarkEnd w:id="123"/>
    </w:p>
    <w:p w14:paraId="507E8A02">
      <w:pPr>
        <w:pageBreakBefore w:val="0"/>
        <w:numPr>
          <w:ilvl w:val="0"/>
          <w:numId w:val="47"/>
        </w:numPr>
        <w:kinsoku/>
        <w:wordWrap/>
        <w:overflowPunct/>
        <w:topLinePunct w:val="0"/>
        <w:autoSpaceDE/>
        <w:autoSpaceDN/>
        <w:bidi w:val="0"/>
        <w:adjustRightInd/>
        <w:snapToGrid/>
        <w:spacing w:line="360" w:lineRule="auto"/>
        <w:ind w:left="420" w:leftChars="0" w:hanging="420" w:firstLineChars="0"/>
        <w:textAlignment w:val="auto"/>
        <w:rPr>
          <w:rFonts w:hint="default"/>
        </w:rPr>
      </w:pPr>
      <w:bookmarkStart w:id="124" w:name="_Toc22909"/>
      <w:bookmarkStart w:id="125" w:name="_Toc2969"/>
      <w:bookmarkStart w:id="126" w:name="_Toc9275"/>
      <w:bookmarkStart w:id="127" w:name="_Toc6727"/>
      <w:r>
        <w:rPr>
          <w:rFonts w:hint="default"/>
        </w:rPr>
        <w:t>Trợ lý Sư phạm Ảo (Academic Chatbot với RAG &amp; LLM): Tích hợp Chatbot AI hỗ trợ giải đáp 24/7 cho sinh viên về quy chế đào tạo, thủ tục xin nghỉ ốm, tự động phân tích và đưa ra lộ trình: "Bạn cần đi học đầy đủ bao nhiêu buổi còn lại để đạt điểm chuyên cần mục tiêu 8.0".</w:t>
      </w:r>
    </w:p>
    <w:p w14:paraId="30DA1898">
      <w:pPr>
        <w:pageBreakBefore w:val="0"/>
        <w:numPr>
          <w:ilvl w:val="0"/>
          <w:numId w:val="47"/>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cs="Times New Roman"/>
          <w:lang w:val="vi-VN"/>
        </w:rPr>
      </w:pPr>
      <w:r>
        <w:rPr>
          <w:rFonts w:hint="default"/>
        </w:rPr>
        <w:t>Đóng gói Ứng dụng Di động (Mobile App): Phát triển phiên bản Mobile sử dụng React Native hoặc Flutter cho iOS và Android, tận dụng xác thực sinh trắc học phần cứng (Face ID / Fingerprint) trên điện thoại thay cho Web Camera.</w:t>
      </w:r>
      <w:r>
        <w:rPr>
          <w:rFonts w:hint="default" w:ascii="Times New Roman" w:hAnsi="Times New Roman" w:cs="Times New Roman"/>
          <w:lang w:val="vi-VN"/>
        </w:rPr>
        <w:br w:type="page"/>
      </w:r>
    </w:p>
    <w:p w14:paraId="3ADBB345">
      <w:pPr>
        <w:pStyle w:val="67"/>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lang w:val="vi-VN"/>
        </w:rPr>
      </w:pPr>
      <w:r>
        <w:rPr>
          <w:rFonts w:hint="default" w:ascii="Times New Roman" w:hAnsi="Times New Roman" w:cs="Times New Roman"/>
          <w:lang w:val="vi-VN"/>
        </w:rPr>
        <w:t>TÀI LIỆU THAM KHẢO</w:t>
      </w:r>
      <w:bookmarkEnd w:id="124"/>
      <w:bookmarkEnd w:id="125"/>
      <w:bookmarkEnd w:id="126"/>
      <w:bookmarkEnd w:id="127"/>
    </w:p>
    <w:p w14:paraId="50E224D7">
      <w:pPr>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b/>
          <w:bCs/>
          <w:color w:val="000000" w:themeColor="text1"/>
          <w:szCs w:val="26"/>
          <w:lang w:val="vi-VN"/>
          <w14:textFill>
            <w14:solidFill>
              <w14:schemeClr w14:val="tx1"/>
            </w14:solidFill>
          </w14:textFill>
        </w:rPr>
      </w:pPr>
      <w:r>
        <w:rPr>
          <w:rFonts w:hint="default" w:ascii="Times New Roman" w:hAnsi="Times New Roman" w:cs="Times New Roman"/>
          <w:b/>
          <w:bCs/>
          <w:color w:val="000000" w:themeColor="text1"/>
          <w:szCs w:val="26"/>
          <w:lang w:val="vi-VN"/>
          <w14:textFill>
            <w14:solidFill>
              <w14:schemeClr w14:val="tx1"/>
            </w14:solidFill>
          </w14:textFill>
        </w:rPr>
        <w:t>Tiếng Việt</w:t>
      </w:r>
    </w:p>
    <w:p w14:paraId="67D2C75A">
      <w:pPr>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b/>
          <w:bCs/>
          <w:color w:val="000000" w:themeColor="text1"/>
          <w:szCs w:val="26"/>
          <w14:textFill>
            <w14:solidFill>
              <w14:schemeClr w14:val="tx1"/>
            </w14:solidFill>
          </w14:textFill>
        </w:rPr>
      </w:pPr>
      <w:r>
        <w:rPr>
          <w:rFonts w:hint="default" w:ascii="Times New Roman" w:hAnsi="Times New Roman" w:cs="Times New Roman"/>
          <w:b/>
          <w:bCs/>
          <w:color w:val="000000" w:themeColor="text1"/>
          <w:szCs w:val="26"/>
          <w14:textFill>
            <w14:solidFill>
              <w14:schemeClr w14:val="tx1"/>
            </w14:solidFill>
          </w14:textFill>
        </w:rPr>
        <w:t>Tiếng Anh</w:t>
      </w:r>
    </w:p>
    <w:p w14:paraId="26C0F83C">
      <w:pPr>
        <w:spacing w:line="360" w:lineRule="auto"/>
        <w:rPr>
          <w:rFonts w:hint="default"/>
          <w:lang w:val="en-US"/>
        </w:rPr>
      </w:pPr>
    </w:p>
    <w:sectPr>
      <w:headerReference r:id="rId17" w:type="default"/>
      <w:pgSz w:w="11907" w:h="16840"/>
      <w:pgMar w:top="1134" w:right="1134" w:bottom="1134" w:left="1701" w:header="720" w:footer="720" w:gutter="0"/>
      <w:pgNumType w:fmt="decimal"/>
      <w:cols w:space="72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swiss"/>
    <w:pitch w:val="default"/>
    <w:sig w:usb0="E1002EFF" w:usb1="C000605B" w:usb2="00000029" w:usb3="00000000" w:csb0="200101FF" w:csb1="20280000"/>
  </w:font>
  <w:font w:name="VNI-Times">
    <w:altName w:val="Times New Roman"/>
    <w:panose1 w:val="00000000000000000000"/>
    <w:charset w:val="00"/>
    <w:family w:val="auto"/>
    <w:pitch w:val="default"/>
    <w:sig w:usb0="00000000" w:usb1="00000000" w:usb2="00000000" w:usb3="00000000" w:csb0="00000013" w:csb1="00000000"/>
  </w:font>
  <w:font w:name=".VnTime">
    <w:altName w:val="Times New Roman"/>
    <w:panose1 w:val="00000000000000000000"/>
    <w:charset w:val="00"/>
    <w:family w:val="swiss"/>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Body">
    <w:altName w:val="Segoe Print"/>
    <w:panose1 w:val="00000000000000000000"/>
    <w:charset w:val="00"/>
    <w:family w:val="auto"/>
    <w:pitch w:val="default"/>
    <w:sig w:usb0="00000000" w:usb1="00000000" w:usb2="00000000" w:usb3="00000000" w:csb0="00000000" w:csb1="00000000"/>
  </w:font>
  <w:font w:name="Times">
    <w:altName w:val="Times New Roman"/>
    <w:panose1 w:val="02020603050405020304"/>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7065B">
    <w:pPr>
      <w:pStyle w:val="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360C2F">
    <w:pPr>
      <w:pStyle w:val="20"/>
    </w:pPr>
    <w:r>
      <w:rPr>
        <w:sz w:val="26"/>
      </w:rPr>
      <mc:AlternateContent>
        <mc:Choice Requires="wps">
          <w:drawing>
            <wp:anchor distT="0" distB="0" distL="114300" distR="114300" simplePos="0" relativeHeight="251667456" behindDoc="0" locked="0" layoutInCell="1" allowOverlap="1">
              <wp:simplePos x="0" y="0"/>
              <wp:positionH relativeFrom="margin">
                <wp:align>right</wp:align>
              </wp:positionH>
              <wp:positionV relativeFrom="paragraph">
                <wp:posOffset>0</wp:posOffset>
              </wp:positionV>
              <wp:extent cx="1828800" cy="1828800"/>
              <wp:effectExtent l="0" t="0" r="0" b="0"/>
              <wp:wrapNone/>
              <wp:docPr id="79" name="Text Box 7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E10CCC">
                          <w:pPr>
                            <w:pStyle w:val="2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7oLbaSMC&#10;AABiBAAADgAAAAAAAAABACAAAAAfAQAAZHJzL2Uyb0RvYy54bWxQSwUGAAAAAAYABgBZAQAAtAUA&#10;AAAA&#10;">
              <v:fill on="f" focussize="0,0"/>
              <v:stroke on="f" weight="0.5pt"/>
              <v:imagedata o:title=""/>
              <o:lock v:ext="edit" aspectratio="f"/>
              <v:textbox inset="0mm,0mm,0mm,0mm" style="mso-fit-shape-to-text:t;">
                <w:txbxContent>
                  <w:p w14:paraId="27E10CCC">
                    <w:pPr>
                      <w:pStyle w:val="2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6AC514">
    <w:pPr>
      <w:pStyle w:val="20"/>
      <w:jc w:val="right"/>
    </w:pPr>
    <w:r>
      <w:rPr>
        <w:sz w:val="26"/>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0</wp:posOffset>
              </wp:positionV>
              <wp:extent cx="1828800" cy="182880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FFAD97">
                          <w:pPr>
                            <w:pStyle w:val="2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gC63MjAgAAYgQAAA4AAABkcnMvZTJvRG9jLnhtbK1UTW8aMRC9V+p/&#10;sHwvC0SNKG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my+UGKbR8WfRRfLVdgQu6NO6sETa&#10;3iExdvBjakZ/gDPR7mqv0y8IEcSh7uWqbkLj6dJivlhMEeKIjQfgF6/XnQ/xm7CaJKOkHu3LqrLz&#10;Q4h96piSqhm7k0rlFipD2pLe3nye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mALrcyMC&#10;AABiBAAADgAAAAAAAAABACAAAAAfAQAAZHJzL2Uyb0RvYy54bWxQSwUGAAAAAAYABgBZAQAAtAUA&#10;AAAA&#10;">
              <v:fill on="f" focussize="0,0"/>
              <v:stroke on="f" weight="0.5pt"/>
              <v:imagedata o:title=""/>
              <o:lock v:ext="edit" aspectratio="f"/>
              <v:textbox inset="0mm,0mm,0mm,0mm" style="mso-fit-shape-to-text:t;">
                <w:txbxContent>
                  <w:p w14:paraId="0BFFAD97">
                    <w:pPr>
                      <w:pStyle w:val="2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4F7F11">
    <w:pPr>
      <w:pStyle w:val="20"/>
      <w:jc w:val="right"/>
    </w:pPr>
    <w:r>
      <w:rPr>
        <w:sz w:val="26"/>
      </w:rPr>
      <mc:AlternateContent>
        <mc:Choice Requires="wps">
          <w:drawing>
            <wp:anchor distT="0" distB="0" distL="114300" distR="114300" simplePos="0" relativeHeight="251664384" behindDoc="0" locked="0" layoutInCell="1" allowOverlap="1">
              <wp:simplePos x="0" y="0"/>
              <wp:positionH relativeFrom="margin">
                <wp:align>right</wp:align>
              </wp:positionH>
              <wp:positionV relativeFrom="paragraph">
                <wp:posOffset>0</wp:posOffset>
              </wp:positionV>
              <wp:extent cx="1828800" cy="1828800"/>
              <wp:effectExtent l="0" t="0" r="0" b="0"/>
              <wp:wrapNone/>
              <wp:docPr id="60" name="Text Box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9C86E2">
                          <w:pPr>
                            <w:pStyle w:val="20"/>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8zo7c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8zo7chAgAA&#10;YgQAAA4AAAAAAAAAAQAgAAAAHwEAAGRycy9lMm9Eb2MueG1sUEsFBgAAAAAGAAYAWQEAALIFAAAA&#10;AA==&#10;">
              <v:fill on="f" focussize="0,0"/>
              <v:stroke on="f" weight="0.5pt"/>
              <v:imagedata o:title=""/>
              <o:lock v:ext="edit" aspectratio="f"/>
              <v:textbox inset="0mm,0mm,0mm,0mm" style="mso-fit-shape-to-text:t;">
                <w:txbxContent>
                  <w:p w14:paraId="199C86E2">
                    <w:pPr>
                      <w:pStyle w:val="20"/>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5F460">
    <w:pPr>
      <w:pStyle w:val="20"/>
      <w:jc w:val="right"/>
    </w:pPr>
    <w:r>
      <w:rPr>
        <w:sz w:val="26"/>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1720"/>
                          </w:sdtPr>
                          <w:sdtContent>
                            <w:p w14:paraId="72A5FFA7">
                              <w:pPr>
                                <w:pStyle w:val="20"/>
                                <w:jc w:val="right"/>
                              </w:pPr>
                              <w:r>
                                <w:fldChar w:fldCharType="begin"/>
                              </w:r>
                              <w:r>
                                <w:instrText xml:space="preserve"> PAGE   \* MERGEFORMAT </w:instrText>
                              </w:r>
                              <w:r>
                                <w:fldChar w:fldCharType="separate"/>
                              </w:r>
                              <w:r>
                                <w:t>1</w:t>
                              </w:r>
                              <w:r>
                                <w:fldChar w:fldCharType="end"/>
                              </w:r>
                            </w:p>
                          </w:sdtContent>
                        </w:sdt>
                        <w:p w14:paraId="53139E22"/>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J+ww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J+wwhAgAA&#10;YAQAAA4AAAAAAAAAAQAgAAAAHwEAAGRycy9lMm9Eb2MueG1sUEsFBgAAAAAGAAYAWQEAALIFAAAA&#10;AA==&#10;">
              <v:fill on="f" focussize="0,0"/>
              <v:stroke on="f" weight="0.5pt"/>
              <v:imagedata o:title=""/>
              <o:lock v:ext="edit" aspectratio="f"/>
              <v:textbox inset="0mm,0mm,0mm,0mm" style="mso-fit-shape-to-text:t;">
                <w:txbxContent>
                  <w:sdt>
                    <w:sdtPr>
                      <w:id w:val="147481720"/>
                    </w:sdtPr>
                    <w:sdtContent>
                      <w:p w14:paraId="72A5FFA7">
                        <w:pPr>
                          <w:pStyle w:val="20"/>
                          <w:jc w:val="right"/>
                        </w:pPr>
                        <w:r>
                          <w:fldChar w:fldCharType="begin"/>
                        </w:r>
                        <w:r>
                          <w:instrText xml:space="preserve"> PAGE   \* MERGEFORMAT </w:instrText>
                        </w:r>
                        <w:r>
                          <w:fldChar w:fldCharType="separate"/>
                        </w:r>
                        <w:r>
                          <w:t>1</w:t>
                        </w:r>
                        <w:r>
                          <w:fldChar w:fldCharType="end"/>
                        </w:r>
                      </w:p>
                    </w:sdtContent>
                  </w:sdt>
                  <w:p w14:paraId="53139E22"/>
                </w:txbxContent>
              </v:textbox>
            </v:shape>
          </w:pict>
        </mc:Fallback>
      </mc:AlternateContent>
    </w:r>
  </w:p>
  <w:p w14:paraId="7845D647"/>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3A8794">
    <w:pPr>
      <w:pStyle w:val="20"/>
      <w:jc w:val="right"/>
    </w:pPr>
    <w:r>
      <w:rPr>
        <w:sz w:val="26"/>
      </w:rPr>
      <mc:AlternateContent>
        <mc:Choice Requires="wps">
          <w:drawing>
            <wp:anchor distT="0" distB="0" distL="114300" distR="114300" simplePos="0" relativeHeight="251665408" behindDoc="0" locked="0" layoutInCell="1" allowOverlap="1">
              <wp:simplePos x="0" y="0"/>
              <wp:positionH relativeFrom="margin">
                <wp:align>right</wp:align>
              </wp:positionH>
              <wp:positionV relativeFrom="paragraph">
                <wp:posOffset>0</wp:posOffset>
              </wp:positionV>
              <wp:extent cx="1828800" cy="1828800"/>
              <wp:effectExtent l="0" t="0" r="0" b="0"/>
              <wp:wrapNone/>
              <wp:docPr id="70" name="Text Box 7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BC37F5">
                          <w:pPr>
                            <w:pStyle w:val="20"/>
                          </w:pPr>
                          <w:r>
                            <w:fldChar w:fldCharType="begin"/>
                          </w:r>
                          <w:r>
                            <w:instrText xml:space="preserve"> PAGE  \* MERGEFORMAT </w:instrText>
                          </w:r>
                          <w:r>
                            <w:fldChar w:fldCharType="separate"/>
                          </w:r>
                          <w:r>
                            <w:t>11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KQl1wi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CkJdcIgIA&#10;AGIEAAAOAAAAAAAAAAEAIAAAAB8BAABkcnMvZTJvRG9jLnhtbFBLBQYAAAAABgAGAFkBAACzBQAA&#10;AAA=&#10;">
              <v:fill on="f" focussize="0,0"/>
              <v:stroke on="f" weight="0.5pt"/>
              <v:imagedata o:title=""/>
              <o:lock v:ext="edit" aspectratio="f"/>
              <v:textbox inset="0mm,0mm,0mm,0mm" style="mso-fit-shape-to-text:t;">
                <w:txbxContent>
                  <w:p w14:paraId="51BC37F5">
                    <w:pPr>
                      <w:pStyle w:val="20"/>
                    </w:pPr>
                    <w:r>
                      <w:fldChar w:fldCharType="begin"/>
                    </w:r>
                    <w:r>
                      <w:instrText xml:space="preserve"> PAGE  \* MERGEFORMAT </w:instrText>
                    </w:r>
                    <w:r>
                      <w:fldChar w:fldCharType="separate"/>
                    </w:r>
                    <w:r>
                      <w:t>11</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59D5F">
    <w:pPr>
      <w:pStyle w:val="20"/>
      <w:jc w:val="right"/>
    </w:pPr>
    <w:r>
      <w:rPr>
        <w:sz w:val="26"/>
      </w:rPr>
      <mc:AlternateContent>
        <mc:Choice Requires="wps">
          <w:drawing>
            <wp:anchor distT="0" distB="0" distL="114300" distR="114300" simplePos="0" relativeHeight="251666432" behindDoc="0" locked="0" layoutInCell="1" allowOverlap="1">
              <wp:simplePos x="0" y="0"/>
              <wp:positionH relativeFrom="margin">
                <wp:align>right</wp:align>
              </wp:positionH>
              <wp:positionV relativeFrom="paragraph">
                <wp:posOffset>0</wp:posOffset>
              </wp:positionV>
              <wp:extent cx="1828800" cy="1828800"/>
              <wp:effectExtent l="0" t="0" r="0" b="0"/>
              <wp:wrapNone/>
              <wp:docPr id="72" name="Text Box 7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E1EA10">
                          <w:pPr>
                            <w:pStyle w:val="20"/>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iVvSki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Ilb0pIgIA&#10;AGIEAAAOAAAAAAAAAAEAIAAAAB8BAABkcnMvZTJvRG9jLnhtbFBLBQYAAAAABgAGAFkBAACzBQAA&#10;AAA=&#10;">
              <v:fill on="f" focussize="0,0"/>
              <v:stroke on="f" weight="0.5pt"/>
              <v:imagedata o:title=""/>
              <o:lock v:ext="edit" aspectratio="f"/>
              <v:textbox inset="0mm,0mm,0mm,0mm" style="mso-fit-shape-to-text:t;">
                <w:txbxContent>
                  <w:p w14:paraId="19E1EA10">
                    <w:pPr>
                      <w:pStyle w:val="20"/>
                    </w:pPr>
                    <w:r>
                      <w:fldChar w:fldCharType="begin"/>
                    </w:r>
                    <w:r>
                      <w:instrText xml:space="preserve"> PAGE  \* MERGEFORMAT </w:instrText>
                    </w:r>
                    <w:r>
                      <w:fldChar w:fldCharType="separate"/>
                    </w:r>
                    <w:r>
                      <w:t>10</w:t>
                    </w:r>
                    <w:r>
                      <w:fldChar w:fldCharType="end"/>
                    </w:r>
                  </w:p>
                </w:txbxContent>
              </v:textbox>
            </v:shape>
          </w:pict>
        </mc:Fallback>
      </mc:AlternateContent>
    </w:r>
  </w:p>
  <w:p w14:paraId="1AD3C05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70337">
    <w:pPr>
      <w:pStyle w:val="21"/>
      <w:tabs>
        <w:tab w:val="left" w:pos="6820"/>
        <w:tab w:val="clear" w:pos="4680"/>
        <w:tab w:val="clear" w:pos="9360"/>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21DDB">
    <w:pPr>
      <w:pStyle w:val="2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6132C5">
    <w:pPr>
      <w:pStyle w:val="21"/>
    </w:pPr>
    <w:r>
      <w:rPr>
        <w:sz w:val="26"/>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62" name="Text Box 6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12520D">
                          <w:pPr>
                            <w:pStyle w:val="2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U2icI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PU2icIhAgAA&#10;YgQAAA4AAAAAAAAAAQAgAAAAHwEAAGRycy9lMm9Eb2MueG1sUEsFBgAAAAAGAAYAWQEAALIFAAAA&#10;AA==&#10;">
              <v:fill on="f" focussize="0,0"/>
              <v:stroke on="f" weight="0.5pt"/>
              <v:imagedata o:title=""/>
              <o:lock v:ext="edit" aspectratio="f"/>
              <v:textbox inset="0mm,0mm,0mm,0mm" style="mso-fit-shape-to-text:t;">
                <w:txbxContent>
                  <w:p w14:paraId="5112520D">
                    <w:pPr>
                      <w:pStyle w:val="21"/>
                    </w:pPr>
                    <w:r>
                      <w:fldChar w:fldCharType="begin"/>
                    </w:r>
                    <w:r>
                      <w:instrText xml:space="preserve"> PAGE  \* MERGEFORMAT </w:instrText>
                    </w:r>
                    <w:r>
                      <w:fldChar w:fldCharType="separate"/>
                    </w:r>
                    <w:r>
                      <w:t>1</w:t>
                    </w:r>
                    <w:r>
                      <w:fldChar w:fldCharType="end"/>
                    </w:r>
                  </w:p>
                </w:txbxContent>
              </v:textbox>
            </v:shape>
          </w:pict>
        </mc:Fallback>
      </mc:AlternateContent>
    </w:r>
  </w:p>
  <w:p w14:paraId="53E54A70"/>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604EF0">
    <w:pPr>
      <w:pStyle w:val="21"/>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71B4D8"/>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C33A6">
    <w:pPr>
      <w:pStyle w:val="2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CA0FC6"/>
    <w:multiLevelType w:val="singleLevel"/>
    <w:tmpl w:val="8ECA0FC6"/>
    <w:lvl w:ilvl="0" w:tentative="0">
      <w:start w:val="1"/>
      <w:numFmt w:val="bullet"/>
      <w:lvlText w:val=""/>
      <w:lvlJc w:val="left"/>
      <w:pPr>
        <w:tabs>
          <w:tab w:val="left" w:pos="840"/>
        </w:tabs>
        <w:ind w:left="840" w:leftChars="0" w:hanging="420" w:firstLineChars="0"/>
      </w:pPr>
      <w:rPr>
        <w:rFonts w:hint="default" w:ascii="Wingdings" w:hAnsi="Wingdings"/>
        <w:sz w:val="11"/>
        <w:szCs w:val="11"/>
      </w:rPr>
    </w:lvl>
  </w:abstractNum>
  <w:abstractNum w:abstractNumId="1">
    <w:nsid w:val="8F485ABC"/>
    <w:multiLevelType w:val="singleLevel"/>
    <w:tmpl w:val="8F485ABC"/>
    <w:lvl w:ilvl="0" w:tentative="0">
      <w:start w:val="1"/>
      <w:numFmt w:val="bullet"/>
      <w:lvlText w:val=""/>
      <w:lvlJc w:val="left"/>
      <w:pPr>
        <w:tabs>
          <w:tab w:val="left" w:pos="840"/>
        </w:tabs>
        <w:ind w:left="840" w:leftChars="0" w:hanging="420" w:firstLineChars="0"/>
      </w:pPr>
      <w:rPr>
        <w:rFonts w:hint="default" w:ascii="Wingdings" w:hAnsi="Wingdings"/>
        <w:sz w:val="13"/>
        <w:szCs w:val="13"/>
      </w:rPr>
    </w:lvl>
  </w:abstractNum>
  <w:abstractNum w:abstractNumId="2">
    <w:nsid w:val="99BC52C2"/>
    <w:multiLevelType w:val="singleLevel"/>
    <w:tmpl w:val="99BC52C2"/>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3">
    <w:nsid w:val="AB66DD52"/>
    <w:multiLevelType w:val="singleLevel"/>
    <w:tmpl w:val="AB66DD52"/>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4">
    <w:nsid w:val="C8173503"/>
    <w:multiLevelType w:val="singleLevel"/>
    <w:tmpl w:val="C8173503"/>
    <w:lvl w:ilvl="0" w:tentative="0">
      <w:start w:val="1"/>
      <w:numFmt w:val="decimal"/>
      <w:lvlText w:val="%1."/>
      <w:lvlJc w:val="left"/>
      <w:pPr>
        <w:tabs>
          <w:tab w:val="left" w:pos="425"/>
        </w:tabs>
        <w:ind w:left="425" w:leftChars="0" w:hanging="425" w:firstLineChars="0"/>
      </w:pPr>
      <w:rPr>
        <w:rFonts w:hint="default"/>
      </w:rPr>
    </w:lvl>
  </w:abstractNum>
  <w:abstractNum w:abstractNumId="5">
    <w:nsid w:val="E0F8EF11"/>
    <w:multiLevelType w:val="singleLevel"/>
    <w:tmpl w:val="E0F8EF11"/>
    <w:lvl w:ilvl="0" w:tentative="0">
      <w:start w:val="1"/>
      <w:numFmt w:val="bullet"/>
      <w:lvlText w:val=""/>
      <w:lvlJc w:val="left"/>
      <w:pPr>
        <w:tabs>
          <w:tab w:val="left" w:pos="840"/>
        </w:tabs>
        <w:ind w:left="840" w:leftChars="0" w:hanging="420" w:firstLineChars="0"/>
      </w:pPr>
      <w:rPr>
        <w:rFonts w:hint="default" w:ascii="Wingdings" w:hAnsi="Wingdings"/>
        <w:sz w:val="13"/>
        <w:szCs w:val="13"/>
      </w:rPr>
    </w:lvl>
  </w:abstractNum>
  <w:abstractNum w:abstractNumId="6">
    <w:nsid w:val="E196C799"/>
    <w:multiLevelType w:val="singleLevel"/>
    <w:tmpl w:val="E196C799"/>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7">
    <w:nsid w:val="ED391EEF"/>
    <w:multiLevelType w:val="singleLevel"/>
    <w:tmpl w:val="ED391EEF"/>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8">
    <w:nsid w:val="FFFFFF7D"/>
    <w:multiLevelType w:val="singleLevel"/>
    <w:tmpl w:val="FFFFFF7D"/>
    <w:lvl w:ilvl="0" w:tentative="0">
      <w:start w:val="1"/>
      <w:numFmt w:val="decimal"/>
      <w:pStyle w:val="39"/>
      <w:lvlText w:val="%1."/>
      <w:lvlJc w:val="left"/>
      <w:pPr>
        <w:tabs>
          <w:tab w:val="left" w:pos="1209"/>
        </w:tabs>
        <w:ind w:left="1209" w:hanging="360"/>
      </w:pPr>
    </w:lvl>
  </w:abstractNum>
  <w:abstractNum w:abstractNumId="9">
    <w:nsid w:val="FFFFFF7E"/>
    <w:multiLevelType w:val="singleLevel"/>
    <w:tmpl w:val="FFFFFF7E"/>
    <w:lvl w:ilvl="0" w:tentative="0">
      <w:start w:val="1"/>
      <w:numFmt w:val="decimal"/>
      <w:pStyle w:val="38"/>
      <w:lvlText w:val="%1."/>
      <w:lvlJc w:val="left"/>
      <w:pPr>
        <w:tabs>
          <w:tab w:val="left" w:pos="926"/>
        </w:tabs>
        <w:ind w:left="926" w:hanging="360"/>
      </w:pPr>
    </w:lvl>
  </w:abstractNum>
  <w:abstractNum w:abstractNumId="10">
    <w:nsid w:val="FFFFFF7F"/>
    <w:multiLevelType w:val="singleLevel"/>
    <w:tmpl w:val="FFFFFF7F"/>
    <w:lvl w:ilvl="0" w:tentative="0">
      <w:start w:val="1"/>
      <w:numFmt w:val="decimal"/>
      <w:pStyle w:val="24"/>
      <w:suff w:val="space"/>
      <w:lvlText w:val="%1."/>
      <w:lvlJc w:val="left"/>
      <w:pPr>
        <w:ind w:left="643" w:hanging="360"/>
      </w:pPr>
      <w:rPr>
        <w:rFonts w:hint="default"/>
      </w:rPr>
    </w:lvl>
  </w:abstractNum>
  <w:abstractNum w:abstractNumId="11">
    <w:nsid w:val="FFFFFF80"/>
    <w:multiLevelType w:val="singleLevel"/>
    <w:tmpl w:val="FFFFFF80"/>
    <w:lvl w:ilvl="0" w:tentative="0">
      <w:start w:val="1"/>
      <w:numFmt w:val="bullet"/>
      <w:pStyle w:val="32"/>
      <w:lvlText w:val=""/>
      <w:lvlJc w:val="left"/>
      <w:pPr>
        <w:tabs>
          <w:tab w:val="left" w:pos="1492"/>
        </w:tabs>
        <w:ind w:left="1492" w:hanging="360"/>
      </w:pPr>
      <w:rPr>
        <w:rFonts w:hint="default" w:ascii="Symbol" w:hAnsi="Symbol"/>
      </w:rPr>
    </w:lvl>
  </w:abstractNum>
  <w:abstractNum w:abstractNumId="12">
    <w:nsid w:val="FFFFFF81"/>
    <w:multiLevelType w:val="singleLevel"/>
    <w:tmpl w:val="FFFFFF81"/>
    <w:lvl w:ilvl="0" w:tentative="0">
      <w:start w:val="1"/>
      <w:numFmt w:val="bullet"/>
      <w:pStyle w:val="31"/>
      <w:lvlText w:val=""/>
      <w:lvlJc w:val="left"/>
      <w:pPr>
        <w:tabs>
          <w:tab w:val="left" w:pos="1209"/>
        </w:tabs>
        <w:ind w:left="1209" w:hanging="360"/>
      </w:pPr>
      <w:rPr>
        <w:rFonts w:hint="default" w:ascii="Symbol" w:hAnsi="Symbol"/>
      </w:rPr>
    </w:lvl>
  </w:abstractNum>
  <w:abstractNum w:abstractNumId="13">
    <w:nsid w:val="FFFFFF82"/>
    <w:multiLevelType w:val="singleLevel"/>
    <w:tmpl w:val="FFFFFF82"/>
    <w:lvl w:ilvl="0" w:tentative="0">
      <w:start w:val="1"/>
      <w:numFmt w:val="bullet"/>
      <w:pStyle w:val="30"/>
      <w:lvlText w:val=""/>
      <w:lvlJc w:val="left"/>
      <w:pPr>
        <w:tabs>
          <w:tab w:val="left" w:pos="926"/>
        </w:tabs>
        <w:ind w:left="926" w:hanging="360"/>
      </w:pPr>
      <w:rPr>
        <w:rFonts w:hint="default" w:ascii="Symbol" w:hAnsi="Symbol"/>
      </w:rPr>
    </w:lvl>
  </w:abstractNum>
  <w:abstractNum w:abstractNumId="14">
    <w:nsid w:val="FFFFFF83"/>
    <w:multiLevelType w:val="singleLevel"/>
    <w:tmpl w:val="FFFFFF83"/>
    <w:lvl w:ilvl="0" w:tentative="0">
      <w:start w:val="1"/>
      <w:numFmt w:val="bullet"/>
      <w:pStyle w:val="29"/>
      <w:lvlText w:val=""/>
      <w:lvlJc w:val="left"/>
      <w:pPr>
        <w:tabs>
          <w:tab w:val="left" w:pos="643"/>
        </w:tabs>
        <w:ind w:left="643" w:hanging="360"/>
      </w:pPr>
      <w:rPr>
        <w:rFonts w:hint="default" w:ascii="Symbol" w:hAnsi="Symbol"/>
      </w:rPr>
    </w:lvl>
  </w:abstractNum>
  <w:abstractNum w:abstractNumId="15">
    <w:nsid w:val="FFFFFF88"/>
    <w:multiLevelType w:val="singleLevel"/>
    <w:tmpl w:val="FFFFFF88"/>
    <w:lvl w:ilvl="0" w:tentative="0">
      <w:start w:val="1"/>
      <w:numFmt w:val="decimal"/>
      <w:pStyle w:val="36"/>
      <w:lvlText w:val="%1."/>
      <w:lvlJc w:val="left"/>
      <w:pPr>
        <w:tabs>
          <w:tab w:val="left" w:pos="360"/>
        </w:tabs>
        <w:ind w:left="360" w:hanging="360"/>
      </w:pPr>
    </w:lvl>
  </w:abstractNum>
  <w:abstractNum w:abstractNumId="16">
    <w:nsid w:val="FFFFFF89"/>
    <w:multiLevelType w:val="singleLevel"/>
    <w:tmpl w:val="FFFFFF89"/>
    <w:lvl w:ilvl="0" w:tentative="0">
      <w:start w:val="1"/>
      <w:numFmt w:val="bullet"/>
      <w:pStyle w:val="28"/>
      <w:lvlText w:val=""/>
      <w:lvlJc w:val="left"/>
      <w:pPr>
        <w:tabs>
          <w:tab w:val="left" w:pos="360"/>
        </w:tabs>
        <w:ind w:left="360" w:hanging="360"/>
      </w:pPr>
      <w:rPr>
        <w:rFonts w:hint="default" w:ascii="Symbol" w:hAnsi="Symbol"/>
      </w:rPr>
    </w:lvl>
  </w:abstractNum>
  <w:abstractNum w:abstractNumId="17">
    <w:nsid w:val="034D4670"/>
    <w:multiLevelType w:val="multilevel"/>
    <w:tmpl w:val="034D467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04F02255"/>
    <w:multiLevelType w:val="multilevel"/>
    <w:tmpl w:val="04F02255"/>
    <w:lvl w:ilvl="0" w:tentative="0">
      <w:start w:val="1"/>
      <w:numFmt w:val="bullet"/>
      <w:lvlText w:val=""/>
      <w:lvlJc w:val="left"/>
      <w:pPr>
        <w:ind w:left="1080" w:hanging="360"/>
      </w:pPr>
      <w:rPr>
        <w:rFonts w:hint="default" w:ascii="Symbol" w:hAnsi="Symbol"/>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9">
    <w:nsid w:val="0659572B"/>
    <w:multiLevelType w:val="singleLevel"/>
    <w:tmpl w:val="0659572B"/>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20">
    <w:nsid w:val="08C758B6"/>
    <w:multiLevelType w:val="multilevel"/>
    <w:tmpl w:val="08C758B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18133AC2"/>
    <w:multiLevelType w:val="multilevel"/>
    <w:tmpl w:val="18133A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1AC1DA18"/>
    <w:multiLevelType w:val="singleLevel"/>
    <w:tmpl w:val="1AC1DA18"/>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23">
    <w:nsid w:val="25D46083"/>
    <w:multiLevelType w:val="multilevel"/>
    <w:tmpl w:val="25D460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4">
    <w:nsid w:val="311360AC"/>
    <w:multiLevelType w:val="multilevel"/>
    <w:tmpl w:val="311360AC"/>
    <w:lvl w:ilvl="0" w:tentative="0">
      <w:start w:val="1"/>
      <w:numFmt w:val="decimal"/>
      <w:pStyle w:val="75"/>
      <w:suff w:val="space"/>
      <w:lvlText w:val="%1."/>
      <w:lvlJc w:val="left"/>
      <w:pPr>
        <w:ind w:left="36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5">
    <w:nsid w:val="32582836"/>
    <w:multiLevelType w:val="multilevel"/>
    <w:tmpl w:val="3258283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6">
    <w:nsid w:val="350E71A0"/>
    <w:multiLevelType w:val="singleLevel"/>
    <w:tmpl w:val="350E71A0"/>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27">
    <w:nsid w:val="35320598"/>
    <w:multiLevelType w:val="multilevel"/>
    <w:tmpl w:val="3532059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8">
    <w:nsid w:val="365F80A7"/>
    <w:multiLevelType w:val="singleLevel"/>
    <w:tmpl w:val="365F80A7"/>
    <w:lvl w:ilvl="0" w:tentative="0">
      <w:start w:val="1"/>
      <w:numFmt w:val="bullet"/>
      <w:lvlText w:val=""/>
      <w:lvlJc w:val="left"/>
      <w:pPr>
        <w:tabs>
          <w:tab w:val="left" w:pos="840"/>
        </w:tabs>
        <w:ind w:left="840" w:leftChars="0" w:hanging="420" w:firstLineChars="0"/>
      </w:pPr>
      <w:rPr>
        <w:rFonts w:hint="default" w:ascii="Wingdings" w:hAnsi="Wingdings"/>
        <w:sz w:val="11"/>
        <w:szCs w:val="11"/>
      </w:rPr>
    </w:lvl>
  </w:abstractNum>
  <w:abstractNum w:abstractNumId="29">
    <w:nsid w:val="4449756E"/>
    <w:multiLevelType w:val="multilevel"/>
    <w:tmpl w:val="4449756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0">
    <w:nsid w:val="4B2E5D2E"/>
    <w:multiLevelType w:val="multilevel"/>
    <w:tmpl w:val="4B2E5D2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1">
    <w:nsid w:val="4E5D1DA0"/>
    <w:multiLevelType w:val="multilevel"/>
    <w:tmpl w:val="4E5D1DA0"/>
    <w:lvl w:ilvl="0" w:tentative="0">
      <w:start w:val="1"/>
      <w:numFmt w:val="bullet"/>
      <w:lvlText w:val=""/>
      <w:lvlJc w:val="left"/>
      <w:pPr>
        <w:ind w:left="1080" w:hanging="360"/>
      </w:pPr>
      <w:rPr>
        <w:rFonts w:hint="default" w:ascii="Symbol" w:hAnsi="Symbol"/>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2">
    <w:nsid w:val="50F45BAA"/>
    <w:multiLevelType w:val="multilevel"/>
    <w:tmpl w:val="50F45BA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3">
    <w:nsid w:val="536E76C0"/>
    <w:multiLevelType w:val="multilevel"/>
    <w:tmpl w:val="536E76C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4">
    <w:nsid w:val="54417782"/>
    <w:multiLevelType w:val="multilevel"/>
    <w:tmpl w:val="5441778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5">
    <w:nsid w:val="559DDB21"/>
    <w:multiLevelType w:val="singleLevel"/>
    <w:tmpl w:val="559DDB21"/>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36">
    <w:nsid w:val="58D9584D"/>
    <w:multiLevelType w:val="multilevel"/>
    <w:tmpl w:val="58D9584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7">
    <w:nsid w:val="656221DF"/>
    <w:multiLevelType w:val="multilevel"/>
    <w:tmpl w:val="656221DF"/>
    <w:lvl w:ilvl="0" w:tentative="0">
      <w:start w:val="1"/>
      <w:numFmt w:val="decimal"/>
      <w:pStyle w:val="2"/>
      <w:suff w:val="nothing"/>
      <w:lvlText w:val="CHƯƠNG %1"/>
      <w:lvlJc w:val="left"/>
      <w:pPr>
        <w:ind w:left="0" w:firstLine="0"/>
      </w:pPr>
      <w:rPr>
        <w:rFonts w:hint="default"/>
      </w:rPr>
    </w:lvl>
    <w:lvl w:ilvl="1" w:tentative="0">
      <w:start w:val="1"/>
      <w:numFmt w:val="decimal"/>
      <w:pStyle w:val="3"/>
      <w:suff w:val="space"/>
      <w:lvlText w:val="%1.%2."/>
      <w:lvlJc w:val="left"/>
      <w:pPr>
        <w:ind w:left="0" w:firstLine="0"/>
      </w:pPr>
      <w:rPr>
        <w:rFonts w:hint="default"/>
      </w:rPr>
    </w:lvl>
    <w:lvl w:ilvl="2" w:tentative="0">
      <w:start w:val="1"/>
      <w:numFmt w:val="decimal"/>
      <w:pStyle w:val="4"/>
      <w:suff w:val="space"/>
      <w:lvlText w:val="%1.%2.%3."/>
      <w:lvlJc w:val="left"/>
      <w:pPr>
        <w:ind w:left="0" w:firstLine="0"/>
      </w:pPr>
      <w:rPr>
        <w:rFonts w:hint="default"/>
      </w:rPr>
    </w:lvl>
    <w:lvl w:ilvl="3" w:tentative="0">
      <w:start w:val="1"/>
      <w:numFmt w:val="decimal"/>
      <w:pStyle w:val="5"/>
      <w:suff w:val="space"/>
      <w:lvlText w:val="%1.%2.%3.%4."/>
      <w:lvlJc w:val="left"/>
      <w:pPr>
        <w:ind w:left="0" w:firstLine="0"/>
      </w:pPr>
      <w:rPr>
        <w:rFonts w:hint="default"/>
      </w:rPr>
    </w:lvl>
    <w:lvl w:ilvl="4" w:tentative="0">
      <w:start w:val="1"/>
      <w:numFmt w:val="lowerLetter"/>
      <w:lvlText w:val="(%5)"/>
      <w:lvlJc w:val="left"/>
      <w:pPr>
        <w:ind w:left="1800" w:hanging="180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38">
    <w:nsid w:val="695B1B21"/>
    <w:multiLevelType w:val="multilevel"/>
    <w:tmpl w:val="695B1B2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9">
    <w:nsid w:val="6A087B4C"/>
    <w:multiLevelType w:val="multilevel"/>
    <w:tmpl w:val="6A087B4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0">
    <w:nsid w:val="726A2AA2"/>
    <w:multiLevelType w:val="multilevel"/>
    <w:tmpl w:val="726A2AA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1">
    <w:nsid w:val="786CF211"/>
    <w:multiLevelType w:val="singleLevel"/>
    <w:tmpl w:val="786CF211"/>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42">
    <w:nsid w:val="79107DD2"/>
    <w:multiLevelType w:val="singleLevel"/>
    <w:tmpl w:val="79107DD2"/>
    <w:lvl w:ilvl="0" w:tentative="0">
      <w:start w:val="1"/>
      <w:numFmt w:val="bullet"/>
      <w:lvlText w:val=""/>
      <w:lvlJc w:val="left"/>
      <w:pPr>
        <w:tabs>
          <w:tab w:val="left" w:pos="840"/>
        </w:tabs>
        <w:ind w:left="840" w:leftChars="0" w:hanging="420" w:firstLineChars="0"/>
      </w:pPr>
      <w:rPr>
        <w:rFonts w:hint="default" w:ascii="Wingdings" w:hAnsi="Wingdings"/>
        <w:sz w:val="13"/>
        <w:szCs w:val="13"/>
      </w:rPr>
    </w:lvl>
  </w:abstractNum>
  <w:abstractNum w:abstractNumId="43">
    <w:nsid w:val="7A8A539A"/>
    <w:multiLevelType w:val="multilevel"/>
    <w:tmpl w:val="7A8A539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4">
    <w:nsid w:val="7ECC2F79"/>
    <w:multiLevelType w:val="singleLevel"/>
    <w:tmpl w:val="7ECC2F79"/>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45">
    <w:nsid w:val="7EF37044"/>
    <w:multiLevelType w:val="singleLevel"/>
    <w:tmpl w:val="7EF37044"/>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num w:numId="1">
    <w:abstractNumId w:val="37"/>
  </w:num>
  <w:num w:numId="2">
    <w:abstractNumId w:val="10"/>
  </w:num>
  <w:num w:numId="3">
    <w:abstractNumId w:val="16"/>
  </w:num>
  <w:num w:numId="4">
    <w:abstractNumId w:val="14"/>
  </w:num>
  <w:num w:numId="5">
    <w:abstractNumId w:val="13"/>
  </w:num>
  <w:num w:numId="6">
    <w:abstractNumId w:val="12"/>
  </w:num>
  <w:num w:numId="7">
    <w:abstractNumId w:val="11"/>
  </w:num>
  <w:num w:numId="8">
    <w:abstractNumId w:val="15"/>
  </w:num>
  <w:num w:numId="9">
    <w:abstractNumId w:val="9"/>
  </w:num>
  <w:num w:numId="10">
    <w:abstractNumId w:val="8"/>
  </w:num>
  <w:num w:numId="11">
    <w:abstractNumId w:val="24"/>
  </w:num>
  <w:num w:numId="12">
    <w:abstractNumId w:val="4"/>
  </w:num>
  <w:num w:numId="13">
    <w:abstractNumId w:val="17"/>
  </w:num>
  <w:num w:numId="14">
    <w:abstractNumId w:val="34"/>
  </w:num>
  <w:num w:numId="15">
    <w:abstractNumId w:val="21"/>
  </w:num>
  <w:num w:numId="16">
    <w:abstractNumId w:val="33"/>
  </w:num>
  <w:num w:numId="17">
    <w:abstractNumId w:val="29"/>
  </w:num>
  <w:num w:numId="18">
    <w:abstractNumId w:val="23"/>
  </w:num>
  <w:num w:numId="19">
    <w:abstractNumId w:val="20"/>
  </w:num>
  <w:num w:numId="20">
    <w:abstractNumId w:val="39"/>
  </w:num>
  <w:num w:numId="21">
    <w:abstractNumId w:val="40"/>
  </w:num>
  <w:num w:numId="22">
    <w:abstractNumId w:val="25"/>
  </w:num>
  <w:num w:numId="23">
    <w:abstractNumId w:val="28"/>
  </w:num>
  <w:num w:numId="24">
    <w:abstractNumId w:val="30"/>
  </w:num>
  <w:num w:numId="25">
    <w:abstractNumId w:val="38"/>
  </w:num>
  <w:num w:numId="26">
    <w:abstractNumId w:val="27"/>
  </w:num>
  <w:num w:numId="27">
    <w:abstractNumId w:val="26"/>
  </w:num>
  <w:num w:numId="28">
    <w:abstractNumId w:val="31"/>
  </w:num>
  <w:num w:numId="29">
    <w:abstractNumId w:val="18"/>
  </w:num>
  <w:num w:numId="30">
    <w:abstractNumId w:val="22"/>
  </w:num>
  <w:num w:numId="31">
    <w:abstractNumId w:val="19"/>
  </w:num>
  <w:num w:numId="32">
    <w:abstractNumId w:val="6"/>
  </w:num>
  <w:num w:numId="33">
    <w:abstractNumId w:val="36"/>
  </w:num>
  <w:num w:numId="34">
    <w:abstractNumId w:val="43"/>
  </w:num>
  <w:num w:numId="35">
    <w:abstractNumId w:val="32"/>
  </w:num>
  <w:num w:numId="36">
    <w:abstractNumId w:val="35"/>
  </w:num>
  <w:num w:numId="37">
    <w:abstractNumId w:val="0"/>
  </w:num>
  <w:num w:numId="38">
    <w:abstractNumId w:val="7"/>
  </w:num>
  <w:num w:numId="39">
    <w:abstractNumId w:val="5"/>
  </w:num>
  <w:num w:numId="40">
    <w:abstractNumId w:val="45"/>
  </w:num>
  <w:num w:numId="41">
    <w:abstractNumId w:val="1"/>
  </w:num>
  <w:num w:numId="42">
    <w:abstractNumId w:val="2"/>
  </w:num>
  <w:num w:numId="43">
    <w:abstractNumId w:val="42"/>
  </w:num>
  <w:num w:numId="44">
    <w:abstractNumId w:val="24"/>
    <w:lvlOverride w:ilvl="0">
      <w:startOverride w:val="1"/>
    </w:lvlOverride>
  </w:num>
  <w:num w:numId="45">
    <w:abstractNumId w:val="41"/>
  </w:num>
  <w:num w:numId="46">
    <w:abstractNumId w:val="44"/>
  </w:num>
  <w:num w:numId="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hideSpelling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6D8"/>
    <w:rsid w:val="000004F7"/>
    <w:rsid w:val="00000BB5"/>
    <w:rsid w:val="00000E2B"/>
    <w:rsid w:val="00001702"/>
    <w:rsid w:val="00001A3A"/>
    <w:rsid w:val="00002439"/>
    <w:rsid w:val="00002495"/>
    <w:rsid w:val="00002D15"/>
    <w:rsid w:val="00002D8A"/>
    <w:rsid w:val="000030CB"/>
    <w:rsid w:val="00003547"/>
    <w:rsid w:val="00003D36"/>
    <w:rsid w:val="000040B3"/>
    <w:rsid w:val="0000421C"/>
    <w:rsid w:val="0000439F"/>
    <w:rsid w:val="0000461D"/>
    <w:rsid w:val="0000480A"/>
    <w:rsid w:val="00004932"/>
    <w:rsid w:val="00004CBF"/>
    <w:rsid w:val="00004FFD"/>
    <w:rsid w:val="00005336"/>
    <w:rsid w:val="00005A0F"/>
    <w:rsid w:val="00005E2B"/>
    <w:rsid w:val="00006115"/>
    <w:rsid w:val="000061D4"/>
    <w:rsid w:val="0000663A"/>
    <w:rsid w:val="000067DF"/>
    <w:rsid w:val="00006EA1"/>
    <w:rsid w:val="000074B9"/>
    <w:rsid w:val="00007B99"/>
    <w:rsid w:val="00007DAD"/>
    <w:rsid w:val="000104BB"/>
    <w:rsid w:val="00010860"/>
    <w:rsid w:val="00010A9C"/>
    <w:rsid w:val="00010B34"/>
    <w:rsid w:val="00010D96"/>
    <w:rsid w:val="00010F7D"/>
    <w:rsid w:val="000112F8"/>
    <w:rsid w:val="00011452"/>
    <w:rsid w:val="00011861"/>
    <w:rsid w:val="00011D1A"/>
    <w:rsid w:val="00011FC4"/>
    <w:rsid w:val="0001211C"/>
    <w:rsid w:val="00012402"/>
    <w:rsid w:val="0001246E"/>
    <w:rsid w:val="0001260F"/>
    <w:rsid w:val="00012685"/>
    <w:rsid w:val="00012EA8"/>
    <w:rsid w:val="00013C70"/>
    <w:rsid w:val="00013D13"/>
    <w:rsid w:val="00013E73"/>
    <w:rsid w:val="0001425E"/>
    <w:rsid w:val="000146A1"/>
    <w:rsid w:val="0001498F"/>
    <w:rsid w:val="00014EB6"/>
    <w:rsid w:val="00015025"/>
    <w:rsid w:val="000154A8"/>
    <w:rsid w:val="000157D9"/>
    <w:rsid w:val="00015816"/>
    <w:rsid w:val="00015D96"/>
    <w:rsid w:val="00015F5D"/>
    <w:rsid w:val="0001634E"/>
    <w:rsid w:val="000165EC"/>
    <w:rsid w:val="00016F00"/>
    <w:rsid w:val="00017373"/>
    <w:rsid w:val="000179B4"/>
    <w:rsid w:val="000200F0"/>
    <w:rsid w:val="000205F2"/>
    <w:rsid w:val="00020BBF"/>
    <w:rsid w:val="00021230"/>
    <w:rsid w:val="0002177B"/>
    <w:rsid w:val="00022449"/>
    <w:rsid w:val="000233C4"/>
    <w:rsid w:val="0002422B"/>
    <w:rsid w:val="00024262"/>
    <w:rsid w:val="00024436"/>
    <w:rsid w:val="00024851"/>
    <w:rsid w:val="00024C24"/>
    <w:rsid w:val="000253E6"/>
    <w:rsid w:val="000261D2"/>
    <w:rsid w:val="0002637C"/>
    <w:rsid w:val="00026E32"/>
    <w:rsid w:val="0002737E"/>
    <w:rsid w:val="000278EB"/>
    <w:rsid w:val="00027902"/>
    <w:rsid w:val="00027C47"/>
    <w:rsid w:val="00030277"/>
    <w:rsid w:val="00030BAC"/>
    <w:rsid w:val="00030ECF"/>
    <w:rsid w:val="00031033"/>
    <w:rsid w:val="000312C4"/>
    <w:rsid w:val="00031336"/>
    <w:rsid w:val="00032943"/>
    <w:rsid w:val="0003305D"/>
    <w:rsid w:val="00033170"/>
    <w:rsid w:val="0003343B"/>
    <w:rsid w:val="000336F8"/>
    <w:rsid w:val="000339BB"/>
    <w:rsid w:val="00034706"/>
    <w:rsid w:val="00035033"/>
    <w:rsid w:val="00035485"/>
    <w:rsid w:val="000354F3"/>
    <w:rsid w:val="0003562B"/>
    <w:rsid w:val="0003571A"/>
    <w:rsid w:val="00036180"/>
    <w:rsid w:val="00036277"/>
    <w:rsid w:val="000368E9"/>
    <w:rsid w:val="00036C1B"/>
    <w:rsid w:val="00036F37"/>
    <w:rsid w:val="00037606"/>
    <w:rsid w:val="00037647"/>
    <w:rsid w:val="00037FD2"/>
    <w:rsid w:val="0004099B"/>
    <w:rsid w:val="00040D78"/>
    <w:rsid w:val="000415F5"/>
    <w:rsid w:val="00041684"/>
    <w:rsid w:val="00041C5C"/>
    <w:rsid w:val="00041DE3"/>
    <w:rsid w:val="00042641"/>
    <w:rsid w:val="0004273E"/>
    <w:rsid w:val="000427F4"/>
    <w:rsid w:val="0004284F"/>
    <w:rsid w:val="00042B30"/>
    <w:rsid w:val="00044AB1"/>
    <w:rsid w:val="00044DB8"/>
    <w:rsid w:val="00045177"/>
    <w:rsid w:val="00045351"/>
    <w:rsid w:val="00045685"/>
    <w:rsid w:val="000456F8"/>
    <w:rsid w:val="00045E4D"/>
    <w:rsid w:val="0004600D"/>
    <w:rsid w:val="00046308"/>
    <w:rsid w:val="000463AF"/>
    <w:rsid w:val="0004657F"/>
    <w:rsid w:val="00046961"/>
    <w:rsid w:val="000469B6"/>
    <w:rsid w:val="00047C46"/>
    <w:rsid w:val="00050095"/>
    <w:rsid w:val="000500C1"/>
    <w:rsid w:val="0005064C"/>
    <w:rsid w:val="00050C6E"/>
    <w:rsid w:val="00050F4F"/>
    <w:rsid w:val="000518B8"/>
    <w:rsid w:val="00051A64"/>
    <w:rsid w:val="00051BE3"/>
    <w:rsid w:val="00052651"/>
    <w:rsid w:val="000544E2"/>
    <w:rsid w:val="00054631"/>
    <w:rsid w:val="00054923"/>
    <w:rsid w:val="00054ECD"/>
    <w:rsid w:val="00054FE7"/>
    <w:rsid w:val="000553A8"/>
    <w:rsid w:val="000557BF"/>
    <w:rsid w:val="00055F01"/>
    <w:rsid w:val="000568BE"/>
    <w:rsid w:val="0005710D"/>
    <w:rsid w:val="00057259"/>
    <w:rsid w:val="0005736D"/>
    <w:rsid w:val="00057C89"/>
    <w:rsid w:val="0006010C"/>
    <w:rsid w:val="00060ED8"/>
    <w:rsid w:val="000611D2"/>
    <w:rsid w:val="000618DE"/>
    <w:rsid w:val="00061ADE"/>
    <w:rsid w:val="00061CA9"/>
    <w:rsid w:val="00061F4B"/>
    <w:rsid w:val="00061FC1"/>
    <w:rsid w:val="00062BAE"/>
    <w:rsid w:val="00063448"/>
    <w:rsid w:val="00063DAF"/>
    <w:rsid w:val="000644EE"/>
    <w:rsid w:val="00064D8D"/>
    <w:rsid w:val="000652CF"/>
    <w:rsid w:val="00065346"/>
    <w:rsid w:val="000653BA"/>
    <w:rsid w:val="00065A16"/>
    <w:rsid w:val="00066107"/>
    <w:rsid w:val="00066529"/>
    <w:rsid w:val="0006726D"/>
    <w:rsid w:val="00067711"/>
    <w:rsid w:val="000678A3"/>
    <w:rsid w:val="000679F4"/>
    <w:rsid w:val="00067D11"/>
    <w:rsid w:val="000704EA"/>
    <w:rsid w:val="00070B4A"/>
    <w:rsid w:val="00070F06"/>
    <w:rsid w:val="0007130C"/>
    <w:rsid w:val="00071353"/>
    <w:rsid w:val="0007271B"/>
    <w:rsid w:val="00073500"/>
    <w:rsid w:val="00073644"/>
    <w:rsid w:val="00073747"/>
    <w:rsid w:val="000739E1"/>
    <w:rsid w:val="00073D1E"/>
    <w:rsid w:val="00073D4C"/>
    <w:rsid w:val="000744DF"/>
    <w:rsid w:val="00074793"/>
    <w:rsid w:val="00074894"/>
    <w:rsid w:val="00075399"/>
    <w:rsid w:val="00075A98"/>
    <w:rsid w:val="00075C49"/>
    <w:rsid w:val="000760B4"/>
    <w:rsid w:val="00076102"/>
    <w:rsid w:val="0007686E"/>
    <w:rsid w:val="0007697B"/>
    <w:rsid w:val="00076A62"/>
    <w:rsid w:val="0007728C"/>
    <w:rsid w:val="00080247"/>
    <w:rsid w:val="00080363"/>
    <w:rsid w:val="00080AFE"/>
    <w:rsid w:val="00080C48"/>
    <w:rsid w:val="00080F55"/>
    <w:rsid w:val="0008166E"/>
    <w:rsid w:val="00081E27"/>
    <w:rsid w:val="00081E3A"/>
    <w:rsid w:val="00081E8F"/>
    <w:rsid w:val="0008241E"/>
    <w:rsid w:val="000826BD"/>
    <w:rsid w:val="00082A9B"/>
    <w:rsid w:val="00082C74"/>
    <w:rsid w:val="00082FBE"/>
    <w:rsid w:val="00083328"/>
    <w:rsid w:val="00084258"/>
    <w:rsid w:val="00084262"/>
    <w:rsid w:val="00084ABE"/>
    <w:rsid w:val="00085561"/>
    <w:rsid w:val="00085FE3"/>
    <w:rsid w:val="00086CD8"/>
    <w:rsid w:val="00087111"/>
    <w:rsid w:val="0008770C"/>
    <w:rsid w:val="000906F4"/>
    <w:rsid w:val="000907A5"/>
    <w:rsid w:val="0009105F"/>
    <w:rsid w:val="00091464"/>
    <w:rsid w:val="000915D0"/>
    <w:rsid w:val="000918BC"/>
    <w:rsid w:val="00091A6A"/>
    <w:rsid w:val="000922A5"/>
    <w:rsid w:val="0009241C"/>
    <w:rsid w:val="00092584"/>
    <w:rsid w:val="00092856"/>
    <w:rsid w:val="000929A2"/>
    <w:rsid w:val="00093415"/>
    <w:rsid w:val="000936BB"/>
    <w:rsid w:val="00094836"/>
    <w:rsid w:val="000948E2"/>
    <w:rsid w:val="00094AA4"/>
    <w:rsid w:val="00094F53"/>
    <w:rsid w:val="0009688F"/>
    <w:rsid w:val="00096F54"/>
    <w:rsid w:val="00097E96"/>
    <w:rsid w:val="00097EAE"/>
    <w:rsid w:val="00097F0B"/>
    <w:rsid w:val="00097F10"/>
    <w:rsid w:val="000A048B"/>
    <w:rsid w:val="000A067C"/>
    <w:rsid w:val="000A08FA"/>
    <w:rsid w:val="000A0C6B"/>
    <w:rsid w:val="000A15C2"/>
    <w:rsid w:val="000A15D7"/>
    <w:rsid w:val="000A18D6"/>
    <w:rsid w:val="000A21FC"/>
    <w:rsid w:val="000A2243"/>
    <w:rsid w:val="000A241D"/>
    <w:rsid w:val="000A2AF8"/>
    <w:rsid w:val="000A32C0"/>
    <w:rsid w:val="000A3A33"/>
    <w:rsid w:val="000A3E6B"/>
    <w:rsid w:val="000A415B"/>
    <w:rsid w:val="000A439C"/>
    <w:rsid w:val="000A4864"/>
    <w:rsid w:val="000A4B55"/>
    <w:rsid w:val="000A4EA1"/>
    <w:rsid w:val="000A53A3"/>
    <w:rsid w:val="000A5522"/>
    <w:rsid w:val="000A5B0D"/>
    <w:rsid w:val="000A5E01"/>
    <w:rsid w:val="000A5F0E"/>
    <w:rsid w:val="000A604E"/>
    <w:rsid w:val="000A6E33"/>
    <w:rsid w:val="000A70C0"/>
    <w:rsid w:val="000A72A0"/>
    <w:rsid w:val="000A77A1"/>
    <w:rsid w:val="000B08D1"/>
    <w:rsid w:val="000B0A5D"/>
    <w:rsid w:val="000B0D07"/>
    <w:rsid w:val="000B1E36"/>
    <w:rsid w:val="000B209B"/>
    <w:rsid w:val="000B22DC"/>
    <w:rsid w:val="000B2D63"/>
    <w:rsid w:val="000B333A"/>
    <w:rsid w:val="000B3E9A"/>
    <w:rsid w:val="000B3EE5"/>
    <w:rsid w:val="000B40F7"/>
    <w:rsid w:val="000B4E04"/>
    <w:rsid w:val="000B4F26"/>
    <w:rsid w:val="000B504E"/>
    <w:rsid w:val="000B51C2"/>
    <w:rsid w:val="000B57C2"/>
    <w:rsid w:val="000B5A46"/>
    <w:rsid w:val="000B6538"/>
    <w:rsid w:val="000B7397"/>
    <w:rsid w:val="000B788A"/>
    <w:rsid w:val="000B7898"/>
    <w:rsid w:val="000B7E10"/>
    <w:rsid w:val="000C0493"/>
    <w:rsid w:val="000C093D"/>
    <w:rsid w:val="000C1D74"/>
    <w:rsid w:val="000C204F"/>
    <w:rsid w:val="000C2B89"/>
    <w:rsid w:val="000C32BC"/>
    <w:rsid w:val="000C3B2F"/>
    <w:rsid w:val="000C3BEF"/>
    <w:rsid w:val="000C4422"/>
    <w:rsid w:val="000C48B5"/>
    <w:rsid w:val="000C4CDB"/>
    <w:rsid w:val="000C4D19"/>
    <w:rsid w:val="000C5253"/>
    <w:rsid w:val="000C55E7"/>
    <w:rsid w:val="000C6861"/>
    <w:rsid w:val="000D0321"/>
    <w:rsid w:val="000D0B6D"/>
    <w:rsid w:val="000D0C3D"/>
    <w:rsid w:val="000D176E"/>
    <w:rsid w:val="000D1EFB"/>
    <w:rsid w:val="000D2959"/>
    <w:rsid w:val="000D2A83"/>
    <w:rsid w:val="000D376B"/>
    <w:rsid w:val="000D3DD2"/>
    <w:rsid w:val="000D4166"/>
    <w:rsid w:val="000D43FA"/>
    <w:rsid w:val="000D4458"/>
    <w:rsid w:val="000D446E"/>
    <w:rsid w:val="000D4AF1"/>
    <w:rsid w:val="000D4C18"/>
    <w:rsid w:val="000D4E01"/>
    <w:rsid w:val="000D5033"/>
    <w:rsid w:val="000D57ED"/>
    <w:rsid w:val="000D5BE4"/>
    <w:rsid w:val="000D5D25"/>
    <w:rsid w:val="000D60E6"/>
    <w:rsid w:val="000D6345"/>
    <w:rsid w:val="000D69FC"/>
    <w:rsid w:val="000D73AE"/>
    <w:rsid w:val="000D7AFB"/>
    <w:rsid w:val="000E03DF"/>
    <w:rsid w:val="000E10A0"/>
    <w:rsid w:val="000E2A65"/>
    <w:rsid w:val="000E2B79"/>
    <w:rsid w:val="000E2F28"/>
    <w:rsid w:val="000E3DC4"/>
    <w:rsid w:val="000E3DF8"/>
    <w:rsid w:val="000E3FF3"/>
    <w:rsid w:val="000E487D"/>
    <w:rsid w:val="000E4DD5"/>
    <w:rsid w:val="000E509D"/>
    <w:rsid w:val="000E51E2"/>
    <w:rsid w:val="000E5CAD"/>
    <w:rsid w:val="000E5FF4"/>
    <w:rsid w:val="000E5FFB"/>
    <w:rsid w:val="000E64F9"/>
    <w:rsid w:val="000E6D0A"/>
    <w:rsid w:val="000E75F5"/>
    <w:rsid w:val="000E78FD"/>
    <w:rsid w:val="000E7B1C"/>
    <w:rsid w:val="000E7DEF"/>
    <w:rsid w:val="000F006F"/>
    <w:rsid w:val="000F03B3"/>
    <w:rsid w:val="000F0CD3"/>
    <w:rsid w:val="000F1812"/>
    <w:rsid w:val="000F2163"/>
    <w:rsid w:val="000F21BF"/>
    <w:rsid w:val="000F24C4"/>
    <w:rsid w:val="000F29F4"/>
    <w:rsid w:val="000F2C8C"/>
    <w:rsid w:val="000F2E93"/>
    <w:rsid w:val="000F2EA3"/>
    <w:rsid w:val="000F3558"/>
    <w:rsid w:val="000F3A1D"/>
    <w:rsid w:val="000F3D6D"/>
    <w:rsid w:val="000F4422"/>
    <w:rsid w:val="000F47FF"/>
    <w:rsid w:val="000F490B"/>
    <w:rsid w:val="000F53BF"/>
    <w:rsid w:val="000F6846"/>
    <w:rsid w:val="000F6AC3"/>
    <w:rsid w:val="000F6BCF"/>
    <w:rsid w:val="000F725F"/>
    <w:rsid w:val="000F7506"/>
    <w:rsid w:val="000F7C5F"/>
    <w:rsid w:val="000F7DE3"/>
    <w:rsid w:val="00100563"/>
    <w:rsid w:val="00100755"/>
    <w:rsid w:val="00100F47"/>
    <w:rsid w:val="001014EE"/>
    <w:rsid w:val="00101595"/>
    <w:rsid w:val="00101A84"/>
    <w:rsid w:val="00101DC3"/>
    <w:rsid w:val="00102C2B"/>
    <w:rsid w:val="00102DC3"/>
    <w:rsid w:val="00103A7C"/>
    <w:rsid w:val="00103B8B"/>
    <w:rsid w:val="00103D75"/>
    <w:rsid w:val="00104A82"/>
    <w:rsid w:val="00105987"/>
    <w:rsid w:val="00105DEB"/>
    <w:rsid w:val="00106042"/>
    <w:rsid w:val="00106170"/>
    <w:rsid w:val="001076DE"/>
    <w:rsid w:val="0010778F"/>
    <w:rsid w:val="00107E35"/>
    <w:rsid w:val="00110742"/>
    <w:rsid w:val="001107E9"/>
    <w:rsid w:val="0011103F"/>
    <w:rsid w:val="00111438"/>
    <w:rsid w:val="00111AFD"/>
    <w:rsid w:val="00111F5B"/>
    <w:rsid w:val="0011201F"/>
    <w:rsid w:val="00112034"/>
    <w:rsid w:val="001122A5"/>
    <w:rsid w:val="00112F27"/>
    <w:rsid w:val="0011343E"/>
    <w:rsid w:val="001134FD"/>
    <w:rsid w:val="00113B11"/>
    <w:rsid w:val="00113F04"/>
    <w:rsid w:val="00114068"/>
    <w:rsid w:val="001150D5"/>
    <w:rsid w:val="00116792"/>
    <w:rsid w:val="0011787D"/>
    <w:rsid w:val="0011792C"/>
    <w:rsid w:val="00117AED"/>
    <w:rsid w:val="00117E43"/>
    <w:rsid w:val="00117EC9"/>
    <w:rsid w:val="00120B1D"/>
    <w:rsid w:val="00121567"/>
    <w:rsid w:val="00121643"/>
    <w:rsid w:val="00121B4A"/>
    <w:rsid w:val="0012221A"/>
    <w:rsid w:val="001227EF"/>
    <w:rsid w:val="001234B1"/>
    <w:rsid w:val="001235B0"/>
    <w:rsid w:val="00124074"/>
    <w:rsid w:val="001245FA"/>
    <w:rsid w:val="001246B4"/>
    <w:rsid w:val="0012475D"/>
    <w:rsid w:val="0012477A"/>
    <w:rsid w:val="00124807"/>
    <w:rsid w:val="00124A70"/>
    <w:rsid w:val="00124AED"/>
    <w:rsid w:val="00125524"/>
    <w:rsid w:val="00125916"/>
    <w:rsid w:val="00125CEA"/>
    <w:rsid w:val="00126014"/>
    <w:rsid w:val="00126C68"/>
    <w:rsid w:val="00126D2A"/>
    <w:rsid w:val="00126ED2"/>
    <w:rsid w:val="00127236"/>
    <w:rsid w:val="001272C2"/>
    <w:rsid w:val="001272C7"/>
    <w:rsid w:val="0012791F"/>
    <w:rsid w:val="00127979"/>
    <w:rsid w:val="00127EC6"/>
    <w:rsid w:val="00127F0B"/>
    <w:rsid w:val="00130220"/>
    <w:rsid w:val="0013031A"/>
    <w:rsid w:val="001310D2"/>
    <w:rsid w:val="0013132F"/>
    <w:rsid w:val="001314E5"/>
    <w:rsid w:val="00131C25"/>
    <w:rsid w:val="00131C73"/>
    <w:rsid w:val="00131E30"/>
    <w:rsid w:val="0013226F"/>
    <w:rsid w:val="001322C0"/>
    <w:rsid w:val="0013257C"/>
    <w:rsid w:val="001326E7"/>
    <w:rsid w:val="001328F3"/>
    <w:rsid w:val="001329CC"/>
    <w:rsid w:val="00132E63"/>
    <w:rsid w:val="001332D0"/>
    <w:rsid w:val="0013350F"/>
    <w:rsid w:val="0013409F"/>
    <w:rsid w:val="00134579"/>
    <w:rsid w:val="00136618"/>
    <w:rsid w:val="00136F07"/>
    <w:rsid w:val="00136F7F"/>
    <w:rsid w:val="00137096"/>
    <w:rsid w:val="001372F1"/>
    <w:rsid w:val="0013744C"/>
    <w:rsid w:val="001376FF"/>
    <w:rsid w:val="00137786"/>
    <w:rsid w:val="00137CCE"/>
    <w:rsid w:val="00137D7E"/>
    <w:rsid w:val="00137F0B"/>
    <w:rsid w:val="00140AA2"/>
    <w:rsid w:val="00140D7D"/>
    <w:rsid w:val="001414EE"/>
    <w:rsid w:val="00141DE6"/>
    <w:rsid w:val="00142055"/>
    <w:rsid w:val="001429BA"/>
    <w:rsid w:val="00142BB5"/>
    <w:rsid w:val="00143044"/>
    <w:rsid w:val="001432ED"/>
    <w:rsid w:val="00143904"/>
    <w:rsid w:val="0014398E"/>
    <w:rsid w:val="001439AE"/>
    <w:rsid w:val="00143BCA"/>
    <w:rsid w:val="00143D17"/>
    <w:rsid w:val="00144BE0"/>
    <w:rsid w:val="0014563E"/>
    <w:rsid w:val="0014632E"/>
    <w:rsid w:val="001478D8"/>
    <w:rsid w:val="00147B3B"/>
    <w:rsid w:val="00150164"/>
    <w:rsid w:val="00150515"/>
    <w:rsid w:val="00150D51"/>
    <w:rsid w:val="00151360"/>
    <w:rsid w:val="0015190E"/>
    <w:rsid w:val="00151A1E"/>
    <w:rsid w:val="001523DC"/>
    <w:rsid w:val="001528BD"/>
    <w:rsid w:val="00152DC1"/>
    <w:rsid w:val="00152F0A"/>
    <w:rsid w:val="00153A43"/>
    <w:rsid w:val="00153CFB"/>
    <w:rsid w:val="00153D4F"/>
    <w:rsid w:val="0015413B"/>
    <w:rsid w:val="001541AC"/>
    <w:rsid w:val="001542A1"/>
    <w:rsid w:val="0015460B"/>
    <w:rsid w:val="00154627"/>
    <w:rsid w:val="00155CF2"/>
    <w:rsid w:val="00155FB1"/>
    <w:rsid w:val="00156145"/>
    <w:rsid w:val="001564BF"/>
    <w:rsid w:val="00156609"/>
    <w:rsid w:val="00157824"/>
    <w:rsid w:val="001601B4"/>
    <w:rsid w:val="00160D6A"/>
    <w:rsid w:val="00162179"/>
    <w:rsid w:val="001630D4"/>
    <w:rsid w:val="001644DA"/>
    <w:rsid w:val="00164677"/>
    <w:rsid w:val="00165A9E"/>
    <w:rsid w:val="00165DBD"/>
    <w:rsid w:val="00166906"/>
    <w:rsid w:val="00167045"/>
    <w:rsid w:val="00167129"/>
    <w:rsid w:val="001671DC"/>
    <w:rsid w:val="001674F2"/>
    <w:rsid w:val="00167B8D"/>
    <w:rsid w:val="0017001D"/>
    <w:rsid w:val="00170E9E"/>
    <w:rsid w:val="001712BB"/>
    <w:rsid w:val="0017148A"/>
    <w:rsid w:val="00171505"/>
    <w:rsid w:val="00171A70"/>
    <w:rsid w:val="00171A7F"/>
    <w:rsid w:val="00171B86"/>
    <w:rsid w:val="00172E81"/>
    <w:rsid w:val="00173483"/>
    <w:rsid w:val="0017379C"/>
    <w:rsid w:val="001754EC"/>
    <w:rsid w:val="00176D59"/>
    <w:rsid w:val="0017713B"/>
    <w:rsid w:val="00177FEC"/>
    <w:rsid w:val="00180664"/>
    <w:rsid w:val="00181BB1"/>
    <w:rsid w:val="0018303E"/>
    <w:rsid w:val="00183636"/>
    <w:rsid w:val="00183AC6"/>
    <w:rsid w:val="00184610"/>
    <w:rsid w:val="0018487E"/>
    <w:rsid w:val="0018554A"/>
    <w:rsid w:val="001861DC"/>
    <w:rsid w:val="00186AFE"/>
    <w:rsid w:val="00186CDC"/>
    <w:rsid w:val="001872B9"/>
    <w:rsid w:val="001872BD"/>
    <w:rsid w:val="0018798C"/>
    <w:rsid w:val="00190DC6"/>
    <w:rsid w:val="0019123A"/>
    <w:rsid w:val="001914F1"/>
    <w:rsid w:val="001918B7"/>
    <w:rsid w:val="00192344"/>
    <w:rsid w:val="00192588"/>
    <w:rsid w:val="00192A0C"/>
    <w:rsid w:val="001931FC"/>
    <w:rsid w:val="00193F10"/>
    <w:rsid w:val="001940EC"/>
    <w:rsid w:val="0019410D"/>
    <w:rsid w:val="001947FD"/>
    <w:rsid w:val="00195F47"/>
    <w:rsid w:val="001968CE"/>
    <w:rsid w:val="0019699B"/>
    <w:rsid w:val="00196EDF"/>
    <w:rsid w:val="00197257"/>
    <w:rsid w:val="00197B3D"/>
    <w:rsid w:val="001A0374"/>
    <w:rsid w:val="001A0922"/>
    <w:rsid w:val="001A0A6F"/>
    <w:rsid w:val="001A0B71"/>
    <w:rsid w:val="001A25EE"/>
    <w:rsid w:val="001A2B2A"/>
    <w:rsid w:val="001A2D99"/>
    <w:rsid w:val="001A2E29"/>
    <w:rsid w:val="001A3423"/>
    <w:rsid w:val="001A3646"/>
    <w:rsid w:val="001A3FEF"/>
    <w:rsid w:val="001A43BF"/>
    <w:rsid w:val="001A4833"/>
    <w:rsid w:val="001A4AE1"/>
    <w:rsid w:val="001A4B39"/>
    <w:rsid w:val="001A5079"/>
    <w:rsid w:val="001A5315"/>
    <w:rsid w:val="001A578C"/>
    <w:rsid w:val="001A5A08"/>
    <w:rsid w:val="001A66A8"/>
    <w:rsid w:val="001A6871"/>
    <w:rsid w:val="001A6AE1"/>
    <w:rsid w:val="001A6CF4"/>
    <w:rsid w:val="001A6DA3"/>
    <w:rsid w:val="001A7E23"/>
    <w:rsid w:val="001A7FC4"/>
    <w:rsid w:val="001B16F5"/>
    <w:rsid w:val="001B177C"/>
    <w:rsid w:val="001B1C60"/>
    <w:rsid w:val="001B238B"/>
    <w:rsid w:val="001B2763"/>
    <w:rsid w:val="001B30D7"/>
    <w:rsid w:val="001B3206"/>
    <w:rsid w:val="001B32C5"/>
    <w:rsid w:val="001B3778"/>
    <w:rsid w:val="001B3B30"/>
    <w:rsid w:val="001B4093"/>
    <w:rsid w:val="001B4388"/>
    <w:rsid w:val="001B4812"/>
    <w:rsid w:val="001B4D73"/>
    <w:rsid w:val="001B50D8"/>
    <w:rsid w:val="001B534C"/>
    <w:rsid w:val="001B5494"/>
    <w:rsid w:val="001B5537"/>
    <w:rsid w:val="001B64BA"/>
    <w:rsid w:val="001B67C4"/>
    <w:rsid w:val="001B6A21"/>
    <w:rsid w:val="001B6A47"/>
    <w:rsid w:val="001B6E9E"/>
    <w:rsid w:val="001B738C"/>
    <w:rsid w:val="001B7CE5"/>
    <w:rsid w:val="001B7DAA"/>
    <w:rsid w:val="001C04AA"/>
    <w:rsid w:val="001C08AA"/>
    <w:rsid w:val="001C111B"/>
    <w:rsid w:val="001C11DF"/>
    <w:rsid w:val="001C1CF9"/>
    <w:rsid w:val="001C1E93"/>
    <w:rsid w:val="001C20C9"/>
    <w:rsid w:val="001C22EE"/>
    <w:rsid w:val="001C24EF"/>
    <w:rsid w:val="001C270E"/>
    <w:rsid w:val="001C2D06"/>
    <w:rsid w:val="001C4527"/>
    <w:rsid w:val="001C45D0"/>
    <w:rsid w:val="001C487C"/>
    <w:rsid w:val="001C4B7E"/>
    <w:rsid w:val="001C525B"/>
    <w:rsid w:val="001C54DB"/>
    <w:rsid w:val="001C5F1F"/>
    <w:rsid w:val="001C67CE"/>
    <w:rsid w:val="001C6847"/>
    <w:rsid w:val="001C694F"/>
    <w:rsid w:val="001C697A"/>
    <w:rsid w:val="001C6C69"/>
    <w:rsid w:val="001C6C9C"/>
    <w:rsid w:val="001C72C6"/>
    <w:rsid w:val="001C7425"/>
    <w:rsid w:val="001C7765"/>
    <w:rsid w:val="001C7AED"/>
    <w:rsid w:val="001C7BC2"/>
    <w:rsid w:val="001C7D44"/>
    <w:rsid w:val="001C7D8E"/>
    <w:rsid w:val="001D00DE"/>
    <w:rsid w:val="001D0182"/>
    <w:rsid w:val="001D0440"/>
    <w:rsid w:val="001D0528"/>
    <w:rsid w:val="001D0AB9"/>
    <w:rsid w:val="001D145E"/>
    <w:rsid w:val="001D1508"/>
    <w:rsid w:val="001D19B3"/>
    <w:rsid w:val="001D2889"/>
    <w:rsid w:val="001D3200"/>
    <w:rsid w:val="001D3215"/>
    <w:rsid w:val="001D32A2"/>
    <w:rsid w:val="001D3635"/>
    <w:rsid w:val="001D3A21"/>
    <w:rsid w:val="001D3A2E"/>
    <w:rsid w:val="001D4047"/>
    <w:rsid w:val="001D410B"/>
    <w:rsid w:val="001D41F6"/>
    <w:rsid w:val="001D4E1A"/>
    <w:rsid w:val="001D5379"/>
    <w:rsid w:val="001D5F38"/>
    <w:rsid w:val="001D6CE7"/>
    <w:rsid w:val="001D6DB7"/>
    <w:rsid w:val="001D72B8"/>
    <w:rsid w:val="001D79B9"/>
    <w:rsid w:val="001D7CC1"/>
    <w:rsid w:val="001D7FEC"/>
    <w:rsid w:val="001E010E"/>
    <w:rsid w:val="001E0F97"/>
    <w:rsid w:val="001E1077"/>
    <w:rsid w:val="001E10D7"/>
    <w:rsid w:val="001E1B01"/>
    <w:rsid w:val="001E363C"/>
    <w:rsid w:val="001E3DE0"/>
    <w:rsid w:val="001E4027"/>
    <w:rsid w:val="001E42C4"/>
    <w:rsid w:val="001E5647"/>
    <w:rsid w:val="001E5A70"/>
    <w:rsid w:val="001E5A89"/>
    <w:rsid w:val="001E5C58"/>
    <w:rsid w:val="001E60D4"/>
    <w:rsid w:val="001E6211"/>
    <w:rsid w:val="001E6569"/>
    <w:rsid w:val="001E6805"/>
    <w:rsid w:val="001E69C6"/>
    <w:rsid w:val="001E71E6"/>
    <w:rsid w:val="001E72F4"/>
    <w:rsid w:val="001E76DC"/>
    <w:rsid w:val="001E7B6C"/>
    <w:rsid w:val="001F02AC"/>
    <w:rsid w:val="001F0666"/>
    <w:rsid w:val="001F1157"/>
    <w:rsid w:val="001F13AC"/>
    <w:rsid w:val="001F1E60"/>
    <w:rsid w:val="001F32AD"/>
    <w:rsid w:val="001F3365"/>
    <w:rsid w:val="001F3453"/>
    <w:rsid w:val="001F3494"/>
    <w:rsid w:val="001F3518"/>
    <w:rsid w:val="001F37A7"/>
    <w:rsid w:val="001F3D03"/>
    <w:rsid w:val="001F3F48"/>
    <w:rsid w:val="001F4495"/>
    <w:rsid w:val="001F4660"/>
    <w:rsid w:val="001F5057"/>
    <w:rsid w:val="001F578F"/>
    <w:rsid w:val="001F59FC"/>
    <w:rsid w:val="001F5E20"/>
    <w:rsid w:val="001F5FB4"/>
    <w:rsid w:val="001F67AD"/>
    <w:rsid w:val="001F688F"/>
    <w:rsid w:val="001F6F95"/>
    <w:rsid w:val="001F722B"/>
    <w:rsid w:val="001F7592"/>
    <w:rsid w:val="001F794D"/>
    <w:rsid w:val="001F7D4D"/>
    <w:rsid w:val="001F7FD7"/>
    <w:rsid w:val="0020012A"/>
    <w:rsid w:val="00200251"/>
    <w:rsid w:val="00200308"/>
    <w:rsid w:val="002008CE"/>
    <w:rsid w:val="0020120D"/>
    <w:rsid w:val="0020121F"/>
    <w:rsid w:val="0020163B"/>
    <w:rsid w:val="0020331E"/>
    <w:rsid w:val="00203EDA"/>
    <w:rsid w:val="0020575C"/>
    <w:rsid w:val="00205C96"/>
    <w:rsid w:val="00205F80"/>
    <w:rsid w:val="002067F0"/>
    <w:rsid w:val="002068D2"/>
    <w:rsid w:val="002069A4"/>
    <w:rsid w:val="00206A40"/>
    <w:rsid w:val="00206CF1"/>
    <w:rsid w:val="00206E6B"/>
    <w:rsid w:val="00206F0C"/>
    <w:rsid w:val="002074D0"/>
    <w:rsid w:val="00207C99"/>
    <w:rsid w:val="00210953"/>
    <w:rsid w:val="00210A28"/>
    <w:rsid w:val="00210D6F"/>
    <w:rsid w:val="00210E6A"/>
    <w:rsid w:val="00211044"/>
    <w:rsid w:val="00211608"/>
    <w:rsid w:val="00211646"/>
    <w:rsid w:val="00211AAE"/>
    <w:rsid w:val="0021223C"/>
    <w:rsid w:val="00212B19"/>
    <w:rsid w:val="00212D74"/>
    <w:rsid w:val="002132BF"/>
    <w:rsid w:val="0021421A"/>
    <w:rsid w:val="00214401"/>
    <w:rsid w:val="00214B6F"/>
    <w:rsid w:val="00214F52"/>
    <w:rsid w:val="0021570E"/>
    <w:rsid w:val="002157D5"/>
    <w:rsid w:val="00215985"/>
    <w:rsid w:val="00215C06"/>
    <w:rsid w:val="00215EB7"/>
    <w:rsid w:val="002163E3"/>
    <w:rsid w:val="002164D0"/>
    <w:rsid w:val="002167B8"/>
    <w:rsid w:val="00216A90"/>
    <w:rsid w:val="0021715F"/>
    <w:rsid w:val="002173C1"/>
    <w:rsid w:val="0021784F"/>
    <w:rsid w:val="002203B5"/>
    <w:rsid w:val="0022049A"/>
    <w:rsid w:val="0022090D"/>
    <w:rsid w:val="00220EE5"/>
    <w:rsid w:val="00221F97"/>
    <w:rsid w:val="002226F2"/>
    <w:rsid w:val="00222A29"/>
    <w:rsid w:val="00223D1E"/>
    <w:rsid w:val="00224422"/>
    <w:rsid w:val="00224F03"/>
    <w:rsid w:val="002252A5"/>
    <w:rsid w:val="002258D5"/>
    <w:rsid w:val="00225F63"/>
    <w:rsid w:val="00226003"/>
    <w:rsid w:val="0022600B"/>
    <w:rsid w:val="002261D9"/>
    <w:rsid w:val="0022626C"/>
    <w:rsid w:val="00226F84"/>
    <w:rsid w:val="002270B1"/>
    <w:rsid w:val="00230FEA"/>
    <w:rsid w:val="0023108E"/>
    <w:rsid w:val="00231D76"/>
    <w:rsid w:val="00231E97"/>
    <w:rsid w:val="00231F0A"/>
    <w:rsid w:val="002328A1"/>
    <w:rsid w:val="002333E7"/>
    <w:rsid w:val="002335BD"/>
    <w:rsid w:val="00233676"/>
    <w:rsid w:val="002336DA"/>
    <w:rsid w:val="00233D61"/>
    <w:rsid w:val="002340E2"/>
    <w:rsid w:val="00234697"/>
    <w:rsid w:val="00234A5F"/>
    <w:rsid w:val="00234AF1"/>
    <w:rsid w:val="00234C7C"/>
    <w:rsid w:val="00235295"/>
    <w:rsid w:val="00235438"/>
    <w:rsid w:val="0023581B"/>
    <w:rsid w:val="00236082"/>
    <w:rsid w:val="00236900"/>
    <w:rsid w:val="00236AE8"/>
    <w:rsid w:val="00236ECE"/>
    <w:rsid w:val="00237714"/>
    <w:rsid w:val="00237F79"/>
    <w:rsid w:val="002402A1"/>
    <w:rsid w:val="0024051A"/>
    <w:rsid w:val="00240B7C"/>
    <w:rsid w:val="00240E3A"/>
    <w:rsid w:val="002411C5"/>
    <w:rsid w:val="0024131E"/>
    <w:rsid w:val="002416B1"/>
    <w:rsid w:val="0024245F"/>
    <w:rsid w:val="00242BFD"/>
    <w:rsid w:val="00243264"/>
    <w:rsid w:val="00243548"/>
    <w:rsid w:val="00243605"/>
    <w:rsid w:val="002437E0"/>
    <w:rsid w:val="0024428E"/>
    <w:rsid w:val="00244ADF"/>
    <w:rsid w:val="00244C32"/>
    <w:rsid w:val="00244ED4"/>
    <w:rsid w:val="002456AD"/>
    <w:rsid w:val="00245FE5"/>
    <w:rsid w:val="0024622D"/>
    <w:rsid w:val="00246956"/>
    <w:rsid w:val="002470B5"/>
    <w:rsid w:val="00247C6C"/>
    <w:rsid w:val="00247F53"/>
    <w:rsid w:val="002504B4"/>
    <w:rsid w:val="00250611"/>
    <w:rsid w:val="00250750"/>
    <w:rsid w:val="00250ECB"/>
    <w:rsid w:val="0025153A"/>
    <w:rsid w:val="00251AA4"/>
    <w:rsid w:val="0025266C"/>
    <w:rsid w:val="00252BD1"/>
    <w:rsid w:val="002530FF"/>
    <w:rsid w:val="00254B1F"/>
    <w:rsid w:val="00254C8F"/>
    <w:rsid w:val="00254F4A"/>
    <w:rsid w:val="0025595F"/>
    <w:rsid w:val="00255BCF"/>
    <w:rsid w:val="00256253"/>
    <w:rsid w:val="002565BF"/>
    <w:rsid w:val="0025670C"/>
    <w:rsid w:val="00256E83"/>
    <w:rsid w:val="00256EE0"/>
    <w:rsid w:val="00256F45"/>
    <w:rsid w:val="00257243"/>
    <w:rsid w:val="00257540"/>
    <w:rsid w:val="00260D9A"/>
    <w:rsid w:val="00260F6E"/>
    <w:rsid w:val="002611CB"/>
    <w:rsid w:val="002611FF"/>
    <w:rsid w:val="00261334"/>
    <w:rsid w:val="002618B1"/>
    <w:rsid w:val="00261ABB"/>
    <w:rsid w:val="00262755"/>
    <w:rsid w:val="00262BA9"/>
    <w:rsid w:val="00262D51"/>
    <w:rsid w:val="00263777"/>
    <w:rsid w:val="002638E1"/>
    <w:rsid w:val="00263E5B"/>
    <w:rsid w:val="002649EA"/>
    <w:rsid w:val="0026598C"/>
    <w:rsid w:val="00265B04"/>
    <w:rsid w:val="00265EB1"/>
    <w:rsid w:val="00266019"/>
    <w:rsid w:val="00266400"/>
    <w:rsid w:val="00266432"/>
    <w:rsid w:val="00266A0C"/>
    <w:rsid w:val="00266EF4"/>
    <w:rsid w:val="0026743A"/>
    <w:rsid w:val="00267536"/>
    <w:rsid w:val="00267606"/>
    <w:rsid w:val="00267A33"/>
    <w:rsid w:val="0027085C"/>
    <w:rsid w:val="00270C33"/>
    <w:rsid w:val="00270DCE"/>
    <w:rsid w:val="00270E38"/>
    <w:rsid w:val="002710B1"/>
    <w:rsid w:val="00271253"/>
    <w:rsid w:val="00271D57"/>
    <w:rsid w:val="00272437"/>
    <w:rsid w:val="00272B31"/>
    <w:rsid w:val="0027315F"/>
    <w:rsid w:val="002737DC"/>
    <w:rsid w:val="00273F06"/>
    <w:rsid w:val="0027402A"/>
    <w:rsid w:val="002743E6"/>
    <w:rsid w:val="00275ABB"/>
    <w:rsid w:val="002760B9"/>
    <w:rsid w:val="00276539"/>
    <w:rsid w:val="00276BFB"/>
    <w:rsid w:val="00280295"/>
    <w:rsid w:val="002805DD"/>
    <w:rsid w:val="00280F72"/>
    <w:rsid w:val="00281ED7"/>
    <w:rsid w:val="002824B5"/>
    <w:rsid w:val="002824B8"/>
    <w:rsid w:val="0028258F"/>
    <w:rsid w:val="002827DD"/>
    <w:rsid w:val="00282CA5"/>
    <w:rsid w:val="00282F32"/>
    <w:rsid w:val="002835CE"/>
    <w:rsid w:val="00283A73"/>
    <w:rsid w:val="00285010"/>
    <w:rsid w:val="0028507E"/>
    <w:rsid w:val="00285F30"/>
    <w:rsid w:val="0028602D"/>
    <w:rsid w:val="002860C0"/>
    <w:rsid w:val="0028644A"/>
    <w:rsid w:val="002865BC"/>
    <w:rsid w:val="002869FB"/>
    <w:rsid w:val="00286B76"/>
    <w:rsid w:val="002871D8"/>
    <w:rsid w:val="00287761"/>
    <w:rsid w:val="00290791"/>
    <w:rsid w:val="0029110C"/>
    <w:rsid w:val="002916CA"/>
    <w:rsid w:val="00292211"/>
    <w:rsid w:val="00292362"/>
    <w:rsid w:val="00292F11"/>
    <w:rsid w:val="0029376C"/>
    <w:rsid w:val="00293B0E"/>
    <w:rsid w:val="00293C04"/>
    <w:rsid w:val="00294035"/>
    <w:rsid w:val="00295921"/>
    <w:rsid w:val="00295BBB"/>
    <w:rsid w:val="002965C9"/>
    <w:rsid w:val="00296742"/>
    <w:rsid w:val="00296B7D"/>
    <w:rsid w:val="002979B4"/>
    <w:rsid w:val="00297F2F"/>
    <w:rsid w:val="002A0674"/>
    <w:rsid w:val="002A0819"/>
    <w:rsid w:val="002A0BD8"/>
    <w:rsid w:val="002A0DD3"/>
    <w:rsid w:val="002A1628"/>
    <w:rsid w:val="002A1D50"/>
    <w:rsid w:val="002A1E62"/>
    <w:rsid w:val="002A24D4"/>
    <w:rsid w:val="002A2C38"/>
    <w:rsid w:val="002A3173"/>
    <w:rsid w:val="002A33E0"/>
    <w:rsid w:val="002A41E4"/>
    <w:rsid w:val="002A4344"/>
    <w:rsid w:val="002A4445"/>
    <w:rsid w:val="002A53C2"/>
    <w:rsid w:val="002A5519"/>
    <w:rsid w:val="002A5FE9"/>
    <w:rsid w:val="002A6A9B"/>
    <w:rsid w:val="002A6AB9"/>
    <w:rsid w:val="002A6B77"/>
    <w:rsid w:val="002A7579"/>
    <w:rsid w:val="002B03C8"/>
    <w:rsid w:val="002B06A7"/>
    <w:rsid w:val="002B08C2"/>
    <w:rsid w:val="002B0C68"/>
    <w:rsid w:val="002B0D7B"/>
    <w:rsid w:val="002B1539"/>
    <w:rsid w:val="002B1B48"/>
    <w:rsid w:val="002B1D2F"/>
    <w:rsid w:val="002B203D"/>
    <w:rsid w:val="002B21F7"/>
    <w:rsid w:val="002B2249"/>
    <w:rsid w:val="002B24D6"/>
    <w:rsid w:val="002B3239"/>
    <w:rsid w:val="002B3968"/>
    <w:rsid w:val="002B3D2E"/>
    <w:rsid w:val="002B44B0"/>
    <w:rsid w:val="002B49B1"/>
    <w:rsid w:val="002B4AE3"/>
    <w:rsid w:val="002B4FB5"/>
    <w:rsid w:val="002B5072"/>
    <w:rsid w:val="002B51B9"/>
    <w:rsid w:val="002B5A5A"/>
    <w:rsid w:val="002B61E4"/>
    <w:rsid w:val="002B6371"/>
    <w:rsid w:val="002B6C8C"/>
    <w:rsid w:val="002C01C5"/>
    <w:rsid w:val="002C02B5"/>
    <w:rsid w:val="002C06F1"/>
    <w:rsid w:val="002C0792"/>
    <w:rsid w:val="002C08F8"/>
    <w:rsid w:val="002C0CA6"/>
    <w:rsid w:val="002C11BA"/>
    <w:rsid w:val="002C1399"/>
    <w:rsid w:val="002C1529"/>
    <w:rsid w:val="002C153B"/>
    <w:rsid w:val="002C18A9"/>
    <w:rsid w:val="002C1B72"/>
    <w:rsid w:val="002C21C2"/>
    <w:rsid w:val="002C2628"/>
    <w:rsid w:val="002C290A"/>
    <w:rsid w:val="002C2A0B"/>
    <w:rsid w:val="002C3125"/>
    <w:rsid w:val="002C3502"/>
    <w:rsid w:val="002C3F19"/>
    <w:rsid w:val="002C4135"/>
    <w:rsid w:val="002C47E4"/>
    <w:rsid w:val="002C48C7"/>
    <w:rsid w:val="002C49EC"/>
    <w:rsid w:val="002C52BF"/>
    <w:rsid w:val="002C5FEF"/>
    <w:rsid w:val="002C633A"/>
    <w:rsid w:val="002D07D8"/>
    <w:rsid w:val="002D0A53"/>
    <w:rsid w:val="002D0BD0"/>
    <w:rsid w:val="002D0FAD"/>
    <w:rsid w:val="002D1025"/>
    <w:rsid w:val="002D1064"/>
    <w:rsid w:val="002D14D5"/>
    <w:rsid w:val="002D218E"/>
    <w:rsid w:val="002D25D3"/>
    <w:rsid w:val="002D267A"/>
    <w:rsid w:val="002D2766"/>
    <w:rsid w:val="002D2B1D"/>
    <w:rsid w:val="002D2B26"/>
    <w:rsid w:val="002D2CCB"/>
    <w:rsid w:val="002D305E"/>
    <w:rsid w:val="002D38B4"/>
    <w:rsid w:val="002D3CB7"/>
    <w:rsid w:val="002D3E7E"/>
    <w:rsid w:val="002D3FAF"/>
    <w:rsid w:val="002D463A"/>
    <w:rsid w:val="002D47E0"/>
    <w:rsid w:val="002D4917"/>
    <w:rsid w:val="002D4B37"/>
    <w:rsid w:val="002D4E13"/>
    <w:rsid w:val="002D5A61"/>
    <w:rsid w:val="002D5AB5"/>
    <w:rsid w:val="002D6982"/>
    <w:rsid w:val="002D6B15"/>
    <w:rsid w:val="002D7BAC"/>
    <w:rsid w:val="002E02C6"/>
    <w:rsid w:val="002E0AB1"/>
    <w:rsid w:val="002E0BD1"/>
    <w:rsid w:val="002E1785"/>
    <w:rsid w:val="002E1D76"/>
    <w:rsid w:val="002E286B"/>
    <w:rsid w:val="002E2CAE"/>
    <w:rsid w:val="002E322E"/>
    <w:rsid w:val="002E37FF"/>
    <w:rsid w:val="002E3914"/>
    <w:rsid w:val="002E464B"/>
    <w:rsid w:val="002E476F"/>
    <w:rsid w:val="002E4785"/>
    <w:rsid w:val="002E504C"/>
    <w:rsid w:val="002E5172"/>
    <w:rsid w:val="002E57D5"/>
    <w:rsid w:val="002E5B2B"/>
    <w:rsid w:val="002E5DCF"/>
    <w:rsid w:val="002E6216"/>
    <w:rsid w:val="002E6575"/>
    <w:rsid w:val="002E68CF"/>
    <w:rsid w:val="002F027B"/>
    <w:rsid w:val="002F03BD"/>
    <w:rsid w:val="002F0720"/>
    <w:rsid w:val="002F0F43"/>
    <w:rsid w:val="002F16FB"/>
    <w:rsid w:val="002F2329"/>
    <w:rsid w:val="002F2795"/>
    <w:rsid w:val="002F2C0A"/>
    <w:rsid w:val="002F2FA3"/>
    <w:rsid w:val="002F32E6"/>
    <w:rsid w:val="002F3550"/>
    <w:rsid w:val="002F3AB1"/>
    <w:rsid w:val="002F4E35"/>
    <w:rsid w:val="002F4FC6"/>
    <w:rsid w:val="002F7292"/>
    <w:rsid w:val="002F7626"/>
    <w:rsid w:val="002F7B47"/>
    <w:rsid w:val="002F7B96"/>
    <w:rsid w:val="00300823"/>
    <w:rsid w:val="00300A8E"/>
    <w:rsid w:val="00301106"/>
    <w:rsid w:val="00301BE8"/>
    <w:rsid w:val="00301BF7"/>
    <w:rsid w:val="00301C43"/>
    <w:rsid w:val="00301E2D"/>
    <w:rsid w:val="00301E30"/>
    <w:rsid w:val="00302074"/>
    <w:rsid w:val="003021DF"/>
    <w:rsid w:val="003024A6"/>
    <w:rsid w:val="00303087"/>
    <w:rsid w:val="0030312A"/>
    <w:rsid w:val="0030363A"/>
    <w:rsid w:val="003036C7"/>
    <w:rsid w:val="0030491D"/>
    <w:rsid w:val="00304AF1"/>
    <w:rsid w:val="0030614D"/>
    <w:rsid w:val="003062D9"/>
    <w:rsid w:val="00306AD8"/>
    <w:rsid w:val="00307A6B"/>
    <w:rsid w:val="00311B6B"/>
    <w:rsid w:val="00311E0E"/>
    <w:rsid w:val="00312E35"/>
    <w:rsid w:val="0031331C"/>
    <w:rsid w:val="00313332"/>
    <w:rsid w:val="00314367"/>
    <w:rsid w:val="00314634"/>
    <w:rsid w:val="003146DF"/>
    <w:rsid w:val="003147D5"/>
    <w:rsid w:val="00314D4F"/>
    <w:rsid w:val="0031523F"/>
    <w:rsid w:val="0031549C"/>
    <w:rsid w:val="00315F1C"/>
    <w:rsid w:val="00316026"/>
    <w:rsid w:val="003165EC"/>
    <w:rsid w:val="003165ED"/>
    <w:rsid w:val="00317DC1"/>
    <w:rsid w:val="00317FFD"/>
    <w:rsid w:val="003207B9"/>
    <w:rsid w:val="00320A84"/>
    <w:rsid w:val="00320BB5"/>
    <w:rsid w:val="00321094"/>
    <w:rsid w:val="003210B8"/>
    <w:rsid w:val="0032162B"/>
    <w:rsid w:val="003227AC"/>
    <w:rsid w:val="00322963"/>
    <w:rsid w:val="00322EF4"/>
    <w:rsid w:val="00323151"/>
    <w:rsid w:val="003232D9"/>
    <w:rsid w:val="00324410"/>
    <w:rsid w:val="00324C15"/>
    <w:rsid w:val="00325287"/>
    <w:rsid w:val="0032574C"/>
    <w:rsid w:val="00325AA5"/>
    <w:rsid w:val="00325AB0"/>
    <w:rsid w:val="003263C3"/>
    <w:rsid w:val="003266E6"/>
    <w:rsid w:val="00326DE7"/>
    <w:rsid w:val="0032756C"/>
    <w:rsid w:val="0032775A"/>
    <w:rsid w:val="00327766"/>
    <w:rsid w:val="00327CCD"/>
    <w:rsid w:val="003300CA"/>
    <w:rsid w:val="0033047A"/>
    <w:rsid w:val="0033055A"/>
    <w:rsid w:val="0033072B"/>
    <w:rsid w:val="00330BD5"/>
    <w:rsid w:val="0033131E"/>
    <w:rsid w:val="003313DC"/>
    <w:rsid w:val="00331648"/>
    <w:rsid w:val="00331860"/>
    <w:rsid w:val="00331875"/>
    <w:rsid w:val="0033249B"/>
    <w:rsid w:val="003329BE"/>
    <w:rsid w:val="003336F6"/>
    <w:rsid w:val="00333E42"/>
    <w:rsid w:val="0033441D"/>
    <w:rsid w:val="00335457"/>
    <w:rsid w:val="00337CBB"/>
    <w:rsid w:val="0034070C"/>
    <w:rsid w:val="0034087D"/>
    <w:rsid w:val="00341795"/>
    <w:rsid w:val="00342725"/>
    <w:rsid w:val="003430B2"/>
    <w:rsid w:val="0034454E"/>
    <w:rsid w:val="003445DE"/>
    <w:rsid w:val="00345000"/>
    <w:rsid w:val="003458DA"/>
    <w:rsid w:val="00345AB6"/>
    <w:rsid w:val="00345AC5"/>
    <w:rsid w:val="003469B6"/>
    <w:rsid w:val="00347009"/>
    <w:rsid w:val="00347251"/>
    <w:rsid w:val="00347402"/>
    <w:rsid w:val="00347544"/>
    <w:rsid w:val="0035094B"/>
    <w:rsid w:val="00351125"/>
    <w:rsid w:val="003518EA"/>
    <w:rsid w:val="00351CAF"/>
    <w:rsid w:val="00351D16"/>
    <w:rsid w:val="0035248E"/>
    <w:rsid w:val="0035331A"/>
    <w:rsid w:val="00353D82"/>
    <w:rsid w:val="00353DAA"/>
    <w:rsid w:val="00353EB9"/>
    <w:rsid w:val="00353ECE"/>
    <w:rsid w:val="003546E9"/>
    <w:rsid w:val="003546F9"/>
    <w:rsid w:val="00354F63"/>
    <w:rsid w:val="00355510"/>
    <w:rsid w:val="00355859"/>
    <w:rsid w:val="00355F96"/>
    <w:rsid w:val="00356AA8"/>
    <w:rsid w:val="003572EE"/>
    <w:rsid w:val="003601AF"/>
    <w:rsid w:val="00360913"/>
    <w:rsid w:val="00360CA2"/>
    <w:rsid w:val="0036149E"/>
    <w:rsid w:val="0036150C"/>
    <w:rsid w:val="00361DB4"/>
    <w:rsid w:val="00362276"/>
    <w:rsid w:val="00362BAF"/>
    <w:rsid w:val="00362CFE"/>
    <w:rsid w:val="00362F97"/>
    <w:rsid w:val="00363100"/>
    <w:rsid w:val="0036317E"/>
    <w:rsid w:val="0036382D"/>
    <w:rsid w:val="00363A4C"/>
    <w:rsid w:val="00363E4E"/>
    <w:rsid w:val="00364C4A"/>
    <w:rsid w:val="00365007"/>
    <w:rsid w:val="00365051"/>
    <w:rsid w:val="003654B4"/>
    <w:rsid w:val="003656FF"/>
    <w:rsid w:val="00366474"/>
    <w:rsid w:val="00366D4A"/>
    <w:rsid w:val="00367231"/>
    <w:rsid w:val="0036742E"/>
    <w:rsid w:val="0036792E"/>
    <w:rsid w:val="00370521"/>
    <w:rsid w:val="00370B98"/>
    <w:rsid w:val="003717DF"/>
    <w:rsid w:val="00371B36"/>
    <w:rsid w:val="00371EF3"/>
    <w:rsid w:val="00372977"/>
    <w:rsid w:val="00373046"/>
    <w:rsid w:val="00373F42"/>
    <w:rsid w:val="003745DE"/>
    <w:rsid w:val="0037460C"/>
    <w:rsid w:val="00374D61"/>
    <w:rsid w:val="0037598C"/>
    <w:rsid w:val="0037599B"/>
    <w:rsid w:val="00377C9C"/>
    <w:rsid w:val="00380164"/>
    <w:rsid w:val="003805E5"/>
    <w:rsid w:val="00380B6A"/>
    <w:rsid w:val="0038118D"/>
    <w:rsid w:val="00381455"/>
    <w:rsid w:val="00381815"/>
    <w:rsid w:val="00381A5E"/>
    <w:rsid w:val="00381F7C"/>
    <w:rsid w:val="0038264C"/>
    <w:rsid w:val="00382ADE"/>
    <w:rsid w:val="00383B0A"/>
    <w:rsid w:val="00384116"/>
    <w:rsid w:val="0038459F"/>
    <w:rsid w:val="00384B75"/>
    <w:rsid w:val="00384EDA"/>
    <w:rsid w:val="0038538E"/>
    <w:rsid w:val="0038543D"/>
    <w:rsid w:val="00385D26"/>
    <w:rsid w:val="003861AD"/>
    <w:rsid w:val="0038630F"/>
    <w:rsid w:val="0038641A"/>
    <w:rsid w:val="00386873"/>
    <w:rsid w:val="00386960"/>
    <w:rsid w:val="00387408"/>
    <w:rsid w:val="003875D6"/>
    <w:rsid w:val="00387626"/>
    <w:rsid w:val="00387642"/>
    <w:rsid w:val="00390479"/>
    <w:rsid w:val="00390BB2"/>
    <w:rsid w:val="00390C6A"/>
    <w:rsid w:val="00390E1E"/>
    <w:rsid w:val="0039127C"/>
    <w:rsid w:val="003912C1"/>
    <w:rsid w:val="0039189E"/>
    <w:rsid w:val="0039267A"/>
    <w:rsid w:val="00392AA6"/>
    <w:rsid w:val="00392C71"/>
    <w:rsid w:val="00392CC9"/>
    <w:rsid w:val="00392F5F"/>
    <w:rsid w:val="00393D35"/>
    <w:rsid w:val="00394620"/>
    <w:rsid w:val="00394831"/>
    <w:rsid w:val="00394984"/>
    <w:rsid w:val="00394D3C"/>
    <w:rsid w:val="00395E24"/>
    <w:rsid w:val="00395F2F"/>
    <w:rsid w:val="00396BBC"/>
    <w:rsid w:val="00396D15"/>
    <w:rsid w:val="00396D37"/>
    <w:rsid w:val="00397B0B"/>
    <w:rsid w:val="003A08C1"/>
    <w:rsid w:val="003A0A90"/>
    <w:rsid w:val="003A15E1"/>
    <w:rsid w:val="003A1B15"/>
    <w:rsid w:val="003A2724"/>
    <w:rsid w:val="003A2C85"/>
    <w:rsid w:val="003A2CFD"/>
    <w:rsid w:val="003A2D2D"/>
    <w:rsid w:val="003A3382"/>
    <w:rsid w:val="003A3497"/>
    <w:rsid w:val="003A3564"/>
    <w:rsid w:val="003A3646"/>
    <w:rsid w:val="003A4102"/>
    <w:rsid w:val="003A44A4"/>
    <w:rsid w:val="003A4910"/>
    <w:rsid w:val="003A4B5D"/>
    <w:rsid w:val="003A4C86"/>
    <w:rsid w:val="003A4D0C"/>
    <w:rsid w:val="003A5C81"/>
    <w:rsid w:val="003A5FCE"/>
    <w:rsid w:val="003A614C"/>
    <w:rsid w:val="003A664B"/>
    <w:rsid w:val="003A7205"/>
    <w:rsid w:val="003B0B20"/>
    <w:rsid w:val="003B0EED"/>
    <w:rsid w:val="003B125A"/>
    <w:rsid w:val="003B292A"/>
    <w:rsid w:val="003B3FA3"/>
    <w:rsid w:val="003B40D0"/>
    <w:rsid w:val="003B41E9"/>
    <w:rsid w:val="003B4D7B"/>
    <w:rsid w:val="003B5142"/>
    <w:rsid w:val="003B5E16"/>
    <w:rsid w:val="003B6220"/>
    <w:rsid w:val="003B62F6"/>
    <w:rsid w:val="003B63CB"/>
    <w:rsid w:val="003B6406"/>
    <w:rsid w:val="003B6A92"/>
    <w:rsid w:val="003B7077"/>
    <w:rsid w:val="003B74A4"/>
    <w:rsid w:val="003B7706"/>
    <w:rsid w:val="003B7C05"/>
    <w:rsid w:val="003C004E"/>
    <w:rsid w:val="003C0468"/>
    <w:rsid w:val="003C0631"/>
    <w:rsid w:val="003C07AE"/>
    <w:rsid w:val="003C09DA"/>
    <w:rsid w:val="003C0C26"/>
    <w:rsid w:val="003C0EE7"/>
    <w:rsid w:val="003C1B08"/>
    <w:rsid w:val="003C1D69"/>
    <w:rsid w:val="003C1D76"/>
    <w:rsid w:val="003C1DD8"/>
    <w:rsid w:val="003C2165"/>
    <w:rsid w:val="003C2324"/>
    <w:rsid w:val="003C25DB"/>
    <w:rsid w:val="003C281A"/>
    <w:rsid w:val="003C2A07"/>
    <w:rsid w:val="003C2FDB"/>
    <w:rsid w:val="003C33C0"/>
    <w:rsid w:val="003C3EAD"/>
    <w:rsid w:val="003C45CA"/>
    <w:rsid w:val="003C47A2"/>
    <w:rsid w:val="003C50A6"/>
    <w:rsid w:val="003C53B6"/>
    <w:rsid w:val="003C5599"/>
    <w:rsid w:val="003C5BE9"/>
    <w:rsid w:val="003C6D58"/>
    <w:rsid w:val="003C6E55"/>
    <w:rsid w:val="003D0E6F"/>
    <w:rsid w:val="003D15C1"/>
    <w:rsid w:val="003D1BB5"/>
    <w:rsid w:val="003D2132"/>
    <w:rsid w:val="003D24AB"/>
    <w:rsid w:val="003D2B71"/>
    <w:rsid w:val="003D32D0"/>
    <w:rsid w:val="003D3658"/>
    <w:rsid w:val="003D3EEA"/>
    <w:rsid w:val="003D4277"/>
    <w:rsid w:val="003D435F"/>
    <w:rsid w:val="003D523B"/>
    <w:rsid w:val="003D5253"/>
    <w:rsid w:val="003D5734"/>
    <w:rsid w:val="003D6618"/>
    <w:rsid w:val="003D6A7B"/>
    <w:rsid w:val="003D6AA3"/>
    <w:rsid w:val="003D6FF5"/>
    <w:rsid w:val="003D71D8"/>
    <w:rsid w:val="003D73E3"/>
    <w:rsid w:val="003D7542"/>
    <w:rsid w:val="003E0048"/>
    <w:rsid w:val="003E0101"/>
    <w:rsid w:val="003E017E"/>
    <w:rsid w:val="003E03A9"/>
    <w:rsid w:val="003E0B29"/>
    <w:rsid w:val="003E0BA6"/>
    <w:rsid w:val="003E1FC0"/>
    <w:rsid w:val="003E21C5"/>
    <w:rsid w:val="003E21E7"/>
    <w:rsid w:val="003E22C8"/>
    <w:rsid w:val="003E2410"/>
    <w:rsid w:val="003E3954"/>
    <w:rsid w:val="003E3AC4"/>
    <w:rsid w:val="003E459C"/>
    <w:rsid w:val="003E554D"/>
    <w:rsid w:val="003E56AF"/>
    <w:rsid w:val="003E5904"/>
    <w:rsid w:val="003E68B1"/>
    <w:rsid w:val="003E6BAF"/>
    <w:rsid w:val="003E7066"/>
    <w:rsid w:val="003E7A2E"/>
    <w:rsid w:val="003F05E1"/>
    <w:rsid w:val="003F10B6"/>
    <w:rsid w:val="003F1572"/>
    <w:rsid w:val="003F1784"/>
    <w:rsid w:val="003F1C70"/>
    <w:rsid w:val="003F1F6D"/>
    <w:rsid w:val="003F2305"/>
    <w:rsid w:val="003F2403"/>
    <w:rsid w:val="003F2699"/>
    <w:rsid w:val="003F2BA2"/>
    <w:rsid w:val="003F2EB5"/>
    <w:rsid w:val="003F38E4"/>
    <w:rsid w:val="003F39A1"/>
    <w:rsid w:val="003F3DA9"/>
    <w:rsid w:val="003F42D9"/>
    <w:rsid w:val="003F5C29"/>
    <w:rsid w:val="003F6021"/>
    <w:rsid w:val="003F6224"/>
    <w:rsid w:val="003F680D"/>
    <w:rsid w:val="003F6863"/>
    <w:rsid w:val="003F68D1"/>
    <w:rsid w:val="003F6BD5"/>
    <w:rsid w:val="003F6C4A"/>
    <w:rsid w:val="003F7361"/>
    <w:rsid w:val="003F73A6"/>
    <w:rsid w:val="004008B3"/>
    <w:rsid w:val="00400B2F"/>
    <w:rsid w:val="0040141C"/>
    <w:rsid w:val="00401944"/>
    <w:rsid w:val="00401B25"/>
    <w:rsid w:val="00402447"/>
    <w:rsid w:val="004027D1"/>
    <w:rsid w:val="00402DE2"/>
    <w:rsid w:val="00402FF0"/>
    <w:rsid w:val="0040330B"/>
    <w:rsid w:val="004036BB"/>
    <w:rsid w:val="00403A3A"/>
    <w:rsid w:val="00403AF8"/>
    <w:rsid w:val="00403B23"/>
    <w:rsid w:val="00404435"/>
    <w:rsid w:val="004044C7"/>
    <w:rsid w:val="004048AA"/>
    <w:rsid w:val="004053B3"/>
    <w:rsid w:val="00406D58"/>
    <w:rsid w:val="0040724B"/>
    <w:rsid w:val="004072CA"/>
    <w:rsid w:val="00407760"/>
    <w:rsid w:val="00407EE7"/>
    <w:rsid w:val="004107CE"/>
    <w:rsid w:val="00410AE7"/>
    <w:rsid w:val="004112EA"/>
    <w:rsid w:val="00411511"/>
    <w:rsid w:val="00411607"/>
    <w:rsid w:val="004118B5"/>
    <w:rsid w:val="00411E7D"/>
    <w:rsid w:val="004121EA"/>
    <w:rsid w:val="00412F20"/>
    <w:rsid w:val="004130C5"/>
    <w:rsid w:val="0041334C"/>
    <w:rsid w:val="0041354F"/>
    <w:rsid w:val="00413617"/>
    <w:rsid w:val="00413B0D"/>
    <w:rsid w:val="00413C45"/>
    <w:rsid w:val="00413F7F"/>
    <w:rsid w:val="004145D1"/>
    <w:rsid w:val="004147A4"/>
    <w:rsid w:val="004148EF"/>
    <w:rsid w:val="00414B8B"/>
    <w:rsid w:val="00414BB7"/>
    <w:rsid w:val="00414BE6"/>
    <w:rsid w:val="0041653D"/>
    <w:rsid w:val="0041667C"/>
    <w:rsid w:val="00416BD5"/>
    <w:rsid w:val="00416C8B"/>
    <w:rsid w:val="00416E9F"/>
    <w:rsid w:val="004173F2"/>
    <w:rsid w:val="00417534"/>
    <w:rsid w:val="00417A8D"/>
    <w:rsid w:val="00417F16"/>
    <w:rsid w:val="00420299"/>
    <w:rsid w:val="00420625"/>
    <w:rsid w:val="00420EBC"/>
    <w:rsid w:val="00420F46"/>
    <w:rsid w:val="00421F48"/>
    <w:rsid w:val="00422625"/>
    <w:rsid w:val="00422E56"/>
    <w:rsid w:val="00422F26"/>
    <w:rsid w:val="004246E4"/>
    <w:rsid w:val="00424852"/>
    <w:rsid w:val="00424B13"/>
    <w:rsid w:val="00424D0B"/>
    <w:rsid w:val="004253FA"/>
    <w:rsid w:val="00425569"/>
    <w:rsid w:val="00426E00"/>
    <w:rsid w:val="0042704C"/>
    <w:rsid w:val="00427478"/>
    <w:rsid w:val="004276DD"/>
    <w:rsid w:val="00427904"/>
    <w:rsid w:val="00430A0C"/>
    <w:rsid w:val="00430DDB"/>
    <w:rsid w:val="004322DB"/>
    <w:rsid w:val="0043258C"/>
    <w:rsid w:val="00432F1A"/>
    <w:rsid w:val="0043309B"/>
    <w:rsid w:val="00433135"/>
    <w:rsid w:val="00433C83"/>
    <w:rsid w:val="0043415A"/>
    <w:rsid w:val="00434436"/>
    <w:rsid w:val="00434485"/>
    <w:rsid w:val="00434505"/>
    <w:rsid w:val="00434536"/>
    <w:rsid w:val="00434583"/>
    <w:rsid w:val="00434C46"/>
    <w:rsid w:val="004350C3"/>
    <w:rsid w:val="004352C8"/>
    <w:rsid w:val="00435733"/>
    <w:rsid w:val="004362D6"/>
    <w:rsid w:val="00436D5A"/>
    <w:rsid w:val="00436F7B"/>
    <w:rsid w:val="00437F96"/>
    <w:rsid w:val="004403F1"/>
    <w:rsid w:val="004408F7"/>
    <w:rsid w:val="00440E28"/>
    <w:rsid w:val="00441015"/>
    <w:rsid w:val="00441A98"/>
    <w:rsid w:val="00442E8E"/>
    <w:rsid w:val="00443629"/>
    <w:rsid w:val="004437C9"/>
    <w:rsid w:val="00443890"/>
    <w:rsid w:val="0044399C"/>
    <w:rsid w:val="00443A08"/>
    <w:rsid w:val="00443F78"/>
    <w:rsid w:val="0044488F"/>
    <w:rsid w:val="00444AF3"/>
    <w:rsid w:val="00444E80"/>
    <w:rsid w:val="00444FAE"/>
    <w:rsid w:val="004451F7"/>
    <w:rsid w:val="004457E4"/>
    <w:rsid w:val="00446912"/>
    <w:rsid w:val="004469F8"/>
    <w:rsid w:val="00446E4D"/>
    <w:rsid w:val="00447CFB"/>
    <w:rsid w:val="00450011"/>
    <w:rsid w:val="00450538"/>
    <w:rsid w:val="00450BA3"/>
    <w:rsid w:val="00451ADD"/>
    <w:rsid w:val="00451D03"/>
    <w:rsid w:val="00452F06"/>
    <w:rsid w:val="004531EE"/>
    <w:rsid w:val="004533D1"/>
    <w:rsid w:val="004537EF"/>
    <w:rsid w:val="00454632"/>
    <w:rsid w:val="00454820"/>
    <w:rsid w:val="004549EF"/>
    <w:rsid w:val="00454A2F"/>
    <w:rsid w:val="0045566C"/>
    <w:rsid w:val="00455A47"/>
    <w:rsid w:val="00455AEB"/>
    <w:rsid w:val="00455D6E"/>
    <w:rsid w:val="00455F27"/>
    <w:rsid w:val="0045615C"/>
    <w:rsid w:val="004568D1"/>
    <w:rsid w:val="004569C1"/>
    <w:rsid w:val="00456DC6"/>
    <w:rsid w:val="0045754C"/>
    <w:rsid w:val="00457627"/>
    <w:rsid w:val="004576F0"/>
    <w:rsid w:val="00457853"/>
    <w:rsid w:val="004605BC"/>
    <w:rsid w:val="004606E5"/>
    <w:rsid w:val="004617D6"/>
    <w:rsid w:val="00461ABE"/>
    <w:rsid w:val="00462093"/>
    <w:rsid w:val="004627E4"/>
    <w:rsid w:val="004637FF"/>
    <w:rsid w:val="004638D3"/>
    <w:rsid w:val="004638DC"/>
    <w:rsid w:val="0046430A"/>
    <w:rsid w:val="00466070"/>
    <w:rsid w:val="00466631"/>
    <w:rsid w:val="00467344"/>
    <w:rsid w:val="00467B7D"/>
    <w:rsid w:val="00467F0D"/>
    <w:rsid w:val="0047196A"/>
    <w:rsid w:val="004721E7"/>
    <w:rsid w:val="004723BC"/>
    <w:rsid w:val="00472866"/>
    <w:rsid w:val="0047449F"/>
    <w:rsid w:val="004749E1"/>
    <w:rsid w:val="00474D64"/>
    <w:rsid w:val="00475190"/>
    <w:rsid w:val="004759E8"/>
    <w:rsid w:val="00475D37"/>
    <w:rsid w:val="00477881"/>
    <w:rsid w:val="00477EE0"/>
    <w:rsid w:val="00477F96"/>
    <w:rsid w:val="00480047"/>
    <w:rsid w:val="00480146"/>
    <w:rsid w:val="00480DA9"/>
    <w:rsid w:val="004810A8"/>
    <w:rsid w:val="004816E6"/>
    <w:rsid w:val="00481A3F"/>
    <w:rsid w:val="004828DB"/>
    <w:rsid w:val="004829F2"/>
    <w:rsid w:val="00482CB6"/>
    <w:rsid w:val="0048348C"/>
    <w:rsid w:val="00483931"/>
    <w:rsid w:val="00483C68"/>
    <w:rsid w:val="00483DAB"/>
    <w:rsid w:val="00484570"/>
    <w:rsid w:val="004846CE"/>
    <w:rsid w:val="004848D8"/>
    <w:rsid w:val="00484C42"/>
    <w:rsid w:val="00485792"/>
    <w:rsid w:val="0048642A"/>
    <w:rsid w:val="004866B0"/>
    <w:rsid w:val="004868A1"/>
    <w:rsid w:val="00486A27"/>
    <w:rsid w:val="00486D13"/>
    <w:rsid w:val="00487549"/>
    <w:rsid w:val="00490049"/>
    <w:rsid w:val="00490938"/>
    <w:rsid w:val="00490B72"/>
    <w:rsid w:val="00490B93"/>
    <w:rsid w:val="004910DE"/>
    <w:rsid w:val="00491F95"/>
    <w:rsid w:val="004929B9"/>
    <w:rsid w:val="00492BE4"/>
    <w:rsid w:val="00492DE5"/>
    <w:rsid w:val="00492E26"/>
    <w:rsid w:val="004930A0"/>
    <w:rsid w:val="004930EE"/>
    <w:rsid w:val="004931DB"/>
    <w:rsid w:val="0049335A"/>
    <w:rsid w:val="00493450"/>
    <w:rsid w:val="0049359C"/>
    <w:rsid w:val="004937FF"/>
    <w:rsid w:val="00493E4A"/>
    <w:rsid w:val="00493EBC"/>
    <w:rsid w:val="0049431D"/>
    <w:rsid w:val="00494A48"/>
    <w:rsid w:val="00494ED8"/>
    <w:rsid w:val="00494FD9"/>
    <w:rsid w:val="00495293"/>
    <w:rsid w:val="004952CC"/>
    <w:rsid w:val="004952FD"/>
    <w:rsid w:val="004952FE"/>
    <w:rsid w:val="00495356"/>
    <w:rsid w:val="00495B87"/>
    <w:rsid w:val="00496B30"/>
    <w:rsid w:val="00496CCF"/>
    <w:rsid w:val="00496D3A"/>
    <w:rsid w:val="004972D4"/>
    <w:rsid w:val="004974E1"/>
    <w:rsid w:val="00497770"/>
    <w:rsid w:val="004A012A"/>
    <w:rsid w:val="004A06CD"/>
    <w:rsid w:val="004A0B27"/>
    <w:rsid w:val="004A0E26"/>
    <w:rsid w:val="004A0FBE"/>
    <w:rsid w:val="004A10C4"/>
    <w:rsid w:val="004A1A77"/>
    <w:rsid w:val="004A239B"/>
    <w:rsid w:val="004A2718"/>
    <w:rsid w:val="004A2EB3"/>
    <w:rsid w:val="004A30BD"/>
    <w:rsid w:val="004A49F3"/>
    <w:rsid w:val="004A4CC5"/>
    <w:rsid w:val="004A6BBF"/>
    <w:rsid w:val="004A6CCE"/>
    <w:rsid w:val="004A7BB2"/>
    <w:rsid w:val="004A7C1E"/>
    <w:rsid w:val="004A7C7D"/>
    <w:rsid w:val="004A7D64"/>
    <w:rsid w:val="004B0176"/>
    <w:rsid w:val="004B032A"/>
    <w:rsid w:val="004B047F"/>
    <w:rsid w:val="004B0714"/>
    <w:rsid w:val="004B07A8"/>
    <w:rsid w:val="004B09B5"/>
    <w:rsid w:val="004B16C3"/>
    <w:rsid w:val="004B172A"/>
    <w:rsid w:val="004B1C04"/>
    <w:rsid w:val="004B1CF9"/>
    <w:rsid w:val="004B21B2"/>
    <w:rsid w:val="004B2918"/>
    <w:rsid w:val="004B3072"/>
    <w:rsid w:val="004B4E91"/>
    <w:rsid w:val="004B557F"/>
    <w:rsid w:val="004B5B93"/>
    <w:rsid w:val="004B5D5F"/>
    <w:rsid w:val="004B5F5C"/>
    <w:rsid w:val="004B60B0"/>
    <w:rsid w:val="004B7C47"/>
    <w:rsid w:val="004C0454"/>
    <w:rsid w:val="004C12CA"/>
    <w:rsid w:val="004C1901"/>
    <w:rsid w:val="004C1E1D"/>
    <w:rsid w:val="004C1F81"/>
    <w:rsid w:val="004C2955"/>
    <w:rsid w:val="004C2E82"/>
    <w:rsid w:val="004C3303"/>
    <w:rsid w:val="004C3FF8"/>
    <w:rsid w:val="004C42B7"/>
    <w:rsid w:val="004C458F"/>
    <w:rsid w:val="004C4F57"/>
    <w:rsid w:val="004C5338"/>
    <w:rsid w:val="004C5852"/>
    <w:rsid w:val="004C5AF6"/>
    <w:rsid w:val="004C5F42"/>
    <w:rsid w:val="004C6A4E"/>
    <w:rsid w:val="004C6A73"/>
    <w:rsid w:val="004C7211"/>
    <w:rsid w:val="004C751D"/>
    <w:rsid w:val="004C7826"/>
    <w:rsid w:val="004C7B1A"/>
    <w:rsid w:val="004C7D77"/>
    <w:rsid w:val="004C7FB8"/>
    <w:rsid w:val="004D01DF"/>
    <w:rsid w:val="004D0285"/>
    <w:rsid w:val="004D05EA"/>
    <w:rsid w:val="004D0F96"/>
    <w:rsid w:val="004D105C"/>
    <w:rsid w:val="004D127E"/>
    <w:rsid w:val="004D17F6"/>
    <w:rsid w:val="004D1814"/>
    <w:rsid w:val="004D1E70"/>
    <w:rsid w:val="004D2E19"/>
    <w:rsid w:val="004D3710"/>
    <w:rsid w:val="004D44B9"/>
    <w:rsid w:val="004D44CA"/>
    <w:rsid w:val="004D52B4"/>
    <w:rsid w:val="004D5620"/>
    <w:rsid w:val="004D5C4F"/>
    <w:rsid w:val="004D5CE5"/>
    <w:rsid w:val="004D5D56"/>
    <w:rsid w:val="004D5FB6"/>
    <w:rsid w:val="004D6F15"/>
    <w:rsid w:val="004D7138"/>
    <w:rsid w:val="004D72DF"/>
    <w:rsid w:val="004D7481"/>
    <w:rsid w:val="004E084B"/>
    <w:rsid w:val="004E0E82"/>
    <w:rsid w:val="004E0F2B"/>
    <w:rsid w:val="004E1715"/>
    <w:rsid w:val="004E1A6B"/>
    <w:rsid w:val="004E1DF7"/>
    <w:rsid w:val="004E2375"/>
    <w:rsid w:val="004E2509"/>
    <w:rsid w:val="004E28AB"/>
    <w:rsid w:val="004E3FF0"/>
    <w:rsid w:val="004E460B"/>
    <w:rsid w:val="004E483C"/>
    <w:rsid w:val="004E50A5"/>
    <w:rsid w:val="004E5757"/>
    <w:rsid w:val="004E5AD2"/>
    <w:rsid w:val="004E5C7B"/>
    <w:rsid w:val="004E5FF1"/>
    <w:rsid w:val="004E62DD"/>
    <w:rsid w:val="004E6CC0"/>
    <w:rsid w:val="004F072D"/>
    <w:rsid w:val="004F1317"/>
    <w:rsid w:val="004F1961"/>
    <w:rsid w:val="004F2A1F"/>
    <w:rsid w:val="004F2CC1"/>
    <w:rsid w:val="004F2D4E"/>
    <w:rsid w:val="004F2F05"/>
    <w:rsid w:val="004F2F77"/>
    <w:rsid w:val="004F2FB7"/>
    <w:rsid w:val="004F315F"/>
    <w:rsid w:val="004F34A3"/>
    <w:rsid w:val="004F34E8"/>
    <w:rsid w:val="004F3632"/>
    <w:rsid w:val="004F47AD"/>
    <w:rsid w:val="004F51EE"/>
    <w:rsid w:val="004F63BF"/>
    <w:rsid w:val="004F6496"/>
    <w:rsid w:val="004F64AC"/>
    <w:rsid w:val="004F653A"/>
    <w:rsid w:val="004F659A"/>
    <w:rsid w:val="004F665D"/>
    <w:rsid w:val="004F6F01"/>
    <w:rsid w:val="004F735A"/>
    <w:rsid w:val="004F79D6"/>
    <w:rsid w:val="004F7DCA"/>
    <w:rsid w:val="00500406"/>
    <w:rsid w:val="00500F80"/>
    <w:rsid w:val="0050126C"/>
    <w:rsid w:val="0050129E"/>
    <w:rsid w:val="00501595"/>
    <w:rsid w:val="00501992"/>
    <w:rsid w:val="005019EF"/>
    <w:rsid w:val="00501D23"/>
    <w:rsid w:val="00502B1F"/>
    <w:rsid w:val="005031DB"/>
    <w:rsid w:val="00503396"/>
    <w:rsid w:val="00503479"/>
    <w:rsid w:val="00504B17"/>
    <w:rsid w:val="005056AC"/>
    <w:rsid w:val="00505928"/>
    <w:rsid w:val="005059AA"/>
    <w:rsid w:val="00506977"/>
    <w:rsid w:val="00506B5A"/>
    <w:rsid w:val="00506CEB"/>
    <w:rsid w:val="00506FBA"/>
    <w:rsid w:val="005071D8"/>
    <w:rsid w:val="00507D09"/>
    <w:rsid w:val="00507ECE"/>
    <w:rsid w:val="00507F20"/>
    <w:rsid w:val="00510505"/>
    <w:rsid w:val="005107F4"/>
    <w:rsid w:val="00510B9B"/>
    <w:rsid w:val="0051168F"/>
    <w:rsid w:val="005116A6"/>
    <w:rsid w:val="00512320"/>
    <w:rsid w:val="0051233C"/>
    <w:rsid w:val="005130FE"/>
    <w:rsid w:val="0051319D"/>
    <w:rsid w:val="0051374E"/>
    <w:rsid w:val="005137D8"/>
    <w:rsid w:val="00514051"/>
    <w:rsid w:val="0051476A"/>
    <w:rsid w:val="00514BE3"/>
    <w:rsid w:val="00514D99"/>
    <w:rsid w:val="00515458"/>
    <w:rsid w:val="005157A5"/>
    <w:rsid w:val="00515EB2"/>
    <w:rsid w:val="00515F2F"/>
    <w:rsid w:val="0051652E"/>
    <w:rsid w:val="00516599"/>
    <w:rsid w:val="00516CB7"/>
    <w:rsid w:val="00516DCA"/>
    <w:rsid w:val="00516E09"/>
    <w:rsid w:val="00517781"/>
    <w:rsid w:val="00517DF0"/>
    <w:rsid w:val="00517EC3"/>
    <w:rsid w:val="0052024E"/>
    <w:rsid w:val="0052050B"/>
    <w:rsid w:val="0052085D"/>
    <w:rsid w:val="005209AF"/>
    <w:rsid w:val="00520D87"/>
    <w:rsid w:val="00520FF7"/>
    <w:rsid w:val="00521BC7"/>
    <w:rsid w:val="00521D5D"/>
    <w:rsid w:val="005221AA"/>
    <w:rsid w:val="0052238E"/>
    <w:rsid w:val="005226D9"/>
    <w:rsid w:val="005226F0"/>
    <w:rsid w:val="00522751"/>
    <w:rsid w:val="00522B61"/>
    <w:rsid w:val="005236E8"/>
    <w:rsid w:val="005239E3"/>
    <w:rsid w:val="005239F6"/>
    <w:rsid w:val="00523A90"/>
    <w:rsid w:val="00523CB7"/>
    <w:rsid w:val="00523FE7"/>
    <w:rsid w:val="005240E2"/>
    <w:rsid w:val="005243C8"/>
    <w:rsid w:val="00524590"/>
    <w:rsid w:val="00524ABD"/>
    <w:rsid w:val="00524CEB"/>
    <w:rsid w:val="00524D4B"/>
    <w:rsid w:val="00525AA6"/>
    <w:rsid w:val="0052642F"/>
    <w:rsid w:val="005264A7"/>
    <w:rsid w:val="00526C7F"/>
    <w:rsid w:val="00527A6E"/>
    <w:rsid w:val="00527AC9"/>
    <w:rsid w:val="00527FB4"/>
    <w:rsid w:val="00530657"/>
    <w:rsid w:val="00530B1C"/>
    <w:rsid w:val="005311F0"/>
    <w:rsid w:val="0053129D"/>
    <w:rsid w:val="005318A7"/>
    <w:rsid w:val="0053222B"/>
    <w:rsid w:val="005325DB"/>
    <w:rsid w:val="00532798"/>
    <w:rsid w:val="00532B7E"/>
    <w:rsid w:val="00532C17"/>
    <w:rsid w:val="00532EB4"/>
    <w:rsid w:val="00533B54"/>
    <w:rsid w:val="00533F41"/>
    <w:rsid w:val="00534336"/>
    <w:rsid w:val="00534B51"/>
    <w:rsid w:val="005361E5"/>
    <w:rsid w:val="00537152"/>
    <w:rsid w:val="00537F2F"/>
    <w:rsid w:val="005402C3"/>
    <w:rsid w:val="00540B67"/>
    <w:rsid w:val="00540C8F"/>
    <w:rsid w:val="00540DBF"/>
    <w:rsid w:val="0054135D"/>
    <w:rsid w:val="00542242"/>
    <w:rsid w:val="00542B90"/>
    <w:rsid w:val="005431AF"/>
    <w:rsid w:val="005439B1"/>
    <w:rsid w:val="00543B2D"/>
    <w:rsid w:val="005441D6"/>
    <w:rsid w:val="005454D7"/>
    <w:rsid w:val="005456D1"/>
    <w:rsid w:val="005456D3"/>
    <w:rsid w:val="00545A4A"/>
    <w:rsid w:val="00546AFE"/>
    <w:rsid w:val="005471C8"/>
    <w:rsid w:val="00547398"/>
    <w:rsid w:val="00547455"/>
    <w:rsid w:val="0054757D"/>
    <w:rsid w:val="0054787B"/>
    <w:rsid w:val="00547AFC"/>
    <w:rsid w:val="00547DFC"/>
    <w:rsid w:val="00547E79"/>
    <w:rsid w:val="005509D4"/>
    <w:rsid w:val="00551447"/>
    <w:rsid w:val="005515BD"/>
    <w:rsid w:val="00552756"/>
    <w:rsid w:val="00552E21"/>
    <w:rsid w:val="00553415"/>
    <w:rsid w:val="00553459"/>
    <w:rsid w:val="00553589"/>
    <w:rsid w:val="0055367F"/>
    <w:rsid w:val="00553B1D"/>
    <w:rsid w:val="0055434F"/>
    <w:rsid w:val="00554D33"/>
    <w:rsid w:val="005555DC"/>
    <w:rsid w:val="005567B5"/>
    <w:rsid w:val="005567F2"/>
    <w:rsid w:val="0055713B"/>
    <w:rsid w:val="00557807"/>
    <w:rsid w:val="00557D1E"/>
    <w:rsid w:val="00557EBE"/>
    <w:rsid w:val="0056004A"/>
    <w:rsid w:val="005606A8"/>
    <w:rsid w:val="00560E8C"/>
    <w:rsid w:val="005610C6"/>
    <w:rsid w:val="00561199"/>
    <w:rsid w:val="00561563"/>
    <w:rsid w:val="00561632"/>
    <w:rsid w:val="005618F1"/>
    <w:rsid w:val="005619F6"/>
    <w:rsid w:val="00561D32"/>
    <w:rsid w:val="005620A9"/>
    <w:rsid w:val="005628AF"/>
    <w:rsid w:val="00562A4C"/>
    <w:rsid w:val="00562C8F"/>
    <w:rsid w:val="005637B1"/>
    <w:rsid w:val="005638BE"/>
    <w:rsid w:val="00564182"/>
    <w:rsid w:val="005642B8"/>
    <w:rsid w:val="005646CD"/>
    <w:rsid w:val="00564A0C"/>
    <w:rsid w:val="00564DCB"/>
    <w:rsid w:val="00565646"/>
    <w:rsid w:val="005660C4"/>
    <w:rsid w:val="005661E4"/>
    <w:rsid w:val="0056673A"/>
    <w:rsid w:val="00567134"/>
    <w:rsid w:val="005671C8"/>
    <w:rsid w:val="00567B64"/>
    <w:rsid w:val="00567DED"/>
    <w:rsid w:val="00570002"/>
    <w:rsid w:val="005705FC"/>
    <w:rsid w:val="00570D7B"/>
    <w:rsid w:val="00571125"/>
    <w:rsid w:val="00571A76"/>
    <w:rsid w:val="00571C99"/>
    <w:rsid w:val="00571CE5"/>
    <w:rsid w:val="00572C53"/>
    <w:rsid w:val="00572F6C"/>
    <w:rsid w:val="0057356E"/>
    <w:rsid w:val="00574135"/>
    <w:rsid w:val="0057444C"/>
    <w:rsid w:val="00574855"/>
    <w:rsid w:val="00574C3C"/>
    <w:rsid w:val="00574F5F"/>
    <w:rsid w:val="00575ACB"/>
    <w:rsid w:val="00575FFD"/>
    <w:rsid w:val="005761B5"/>
    <w:rsid w:val="00577850"/>
    <w:rsid w:val="00577E56"/>
    <w:rsid w:val="00577EE7"/>
    <w:rsid w:val="00580859"/>
    <w:rsid w:val="0058129A"/>
    <w:rsid w:val="00581EDF"/>
    <w:rsid w:val="005820D8"/>
    <w:rsid w:val="00582B14"/>
    <w:rsid w:val="00582ED3"/>
    <w:rsid w:val="00583032"/>
    <w:rsid w:val="005831B9"/>
    <w:rsid w:val="005838FF"/>
    <w:rsid w:val="00583913"/>
    <w:rsid w:val="0058399F"/>
    <w:rsid w:val="00583E0A"/>
    <w:rsid w:val="00584338"/>
    <w:rsid w:val="005844AB"/>
    <w:rsid w:val="0058462D"/>
    <w:rsid w:val="00584FFF"/>
    <w:rsid w:val="00586071"/>
    <w:rsid w:val="00586110"/>
    <w:rsid w:val="005862A2"/>
    <w:rsid w:val="005864B3"/>
    <w:rsid w:val="005864D4"/>
    <w:rsid w:val="00587563"/>
    <w:rsid w:val="005878A3"/>
    <w:rsid w:val="00587B4C"/>
    <w:rsid w:val="00587D45"/>
    <w:rsid w:val="00590007"/>
    <w:rsid w:val="00590410"/>
    <w:rsid w:val="00590AC8"/>
    <w:rsid w:val="005918AE"/>
    <w:rsid w:val="005919F0"/>
    <w:rsid w:val="00592132"/>
    <w:rsid w:val="00592311"/>
    <w:rsid w:val="0059335C"/>
    <w:rsid w:val="00593FDC"/>
    <w:rsid w:val="005943F8"/>
    <w:rsid w:val="00594936"/>
    <w:rsid w:val="005954D0"/>
    <w:rsid w:val="00595511"/>
    <w:rsid w:val="005955C1"/>
    <w:rsid w:val="00595CEE"/>
    <w:rsid w:val="00596502"/>
    <w:rsid w:val="0059664C"/>
    <w:rsid w:val="005967D0"/>
    <w:rsid w:val="00596C96"/>
    <w:rsid w:val="00597996"/>
    <w:rsid w:val="005A0B82"/>
    <w:rsid w:val="005A1581"/>
    <w:rsid w:val="005A1804"/>
    <w:rsid w:val="005A242F"/>
    <w:rsid w:val="005A2AA6"/>
    <w:rsid w:val="005A33C6"/>
    <w:rsid w:val="005A3707"/>
    <w:rsid w:val="005A3B97"/>
    <w:rsid w:val="005A3CD2"/>
    <w:rsid w:val="005A3F04"/>
    <w:rsid w:val="005A3FB4"/>
    <w:rsid w:val="005A4A1A"/>
    <w:rsid w:val="005A4B94"/>
    <w:rsid w:val="005A4E0F"/>
    <w:rsid w:val="005A4FAF"/>
    <w:rsid w:val="005A512A"/>
    <w:rsid w:val="005A6090"/>
    <w:rsid w:val="005A63DF"/>
    <w:rsid w:val="005A7192"/>
    <w:rsid w:val="005A76B7"/>
    <w:rsid w:val="005A7A8B"/>
    <w:rsid w:val="005A7AA4"/>
    <w:rsid w:val="005B06E0"/>
    <w:rsid w:val="005B0FBE"/>
    <w:rsid w:val="005B1065"/>
    <w:rsid w:val="005B162F"/>
    <w:rsid w:val="005B1636"/>
    <w:rsid w:val="005B178A"/>
    <w:rsid w:val="005B1C16"/>
    <w:rsid w:val="005B1DE6"/>
    <w:rsid w:val="005B1F1D"/>
    <w:rsid w:val="005B24D6"/>
    <w:rsid w:val="005B2778"/>
    <w:rsid w:val="005B2B92"/>
    <w:rsid w:val="005B3CBF"/>
    <w:rsid w:val="005B4CBF"/>
    <w:rsid w:val="005B5068"/>
    <w:rsid w:val="005B50AD"/>
    <w:rsid w:val="005B5308"/>
    <w:rsid w:val="005B5539"/>
    <w:rsid w:val="005B5CA0"/>
    <w:rsid w:val="005B7050"/>
    <w:rsid w:val="005B7068"/>
    <w:rsid w:val="005B7601"/>
    <w:rsid w:val="005B7A99"/>
    <w:rsid w:val="005B7DA2"/>
    <w:rsid w:val="005B7ECB"/>
    <w:rsid w:val="005C08C9"/>
    <w:rsid w:val="005C0F58"/>
    <w:rsid w:val="005C1E38"/>
    <w:rsid w:val="005C1F2B"/>
    <w:rsid w:val="005C3697"/>
    <w:rsid w:val="005C3939"/>
    <w:rsid w:val="005C3E18"/>
    <w:rsid w:val="005C3ED5"/>
    <w:rsid w:val="005C3F2E"/>
    <w:rsid w:val="005C4CB8"/>
    <w:rsid w:val="005C4CC5"/>
    <w:rsid w:val="005C4DC7"/>
    <w:rsid w:val="005C5093"/>
    <w:rsid w:val="005C542C"/>
    <w:rsid w:val="005C5E13"/>
    <w:rsid w:val="005C5F12"/>
    <w:rsid w:val="005C5FC7"/>
    <w:rsid w:val="005C64AA"/>
    <w:rsid w:val="005C69C9"/>
    <w:rsid w:val="005C69EF"/>
    <w:rsid w:val="005C6C91"/>
    <w:rsid w:val="005C7115"/>
    <w:rsid w:val="005C7225"/>
    <w:rsid w:val="005C7809"/>
    <w:rsid w:val="005D06C6"/>
    <w:rsid w:val="005D0802"/>
    <w:rsid w:val="005D099B"/>
    <w:rsid w:val="005D0B35"/>
    <w:rsid w:val="005D11A4"/>
    <w:rsid w:val="005D17F3"/>
    <w:rsid w:val="005D19CA"/>
    <w:rsid w:val="005D1E03"/>
    <w:rsid w:val="005D27C4"/>
    <w:rsid w:val="005D2D46"/>
    <w:rsid w:val="005D2EF6"/>
    <w:rsid w:val="005D3D6B"/>
    <w:rsid w:val="005D3E40"/>
    <w:rsid w:val="005D4690"/>
    <w:rsid w:val="005D5238"/>
    <w:rsid w:val="005D546C"/>
    <w:rsid w:val="005D554C"/>
    <w:rsid w:val="005D5B72"/>
    <w:rsid w:val="005D5CDA"/>
    <w:rsid w:val="005D5E15"/>
    <w:rsid w:val="005D60D0"/>
    <w:rsid w:val="005D6EEE"/>
    <w:rsid w:val="005D72A7"/>
    <w:rsid w:val="005D72E0"/>
    <w:rsid w:val="005D7D41"/>
    <w:rsid w:val="005E0C3E"/>
    <w:rsid w:val="005E0E78"/>
    <w:rsid w:val="005E1176"/>
    <w:rsid w:val="005E1633"/>
    <w:rsid w:val="005E18A5"/>
    <w:rsid w:val="005E2BE1"/>
    <w:rsid w:val="005E4232"/>
    <w:rsid w:val="005E44E8"/>
    <w:rsid w:val="005E5362"/>
    <w:rsid w:val="005E625F"/>
    <w:rsid w:val="005E6927"/>
    <w:rsid w:val="005E7111"/>
    <w:rsid w:val="005E71DB"/>
    <w:rsid w:val="005E7201"/>
    <w:rsid w:val="005E74B0"/>
    <w:rsid w:val="005F12AA"/>
    <w:rsid w:val="005F12C4"/>
    <w:rsid w:val="005F1387"/>
    <w:rsid w:val="005F1A08"/>
    <w:rsid w:val="005F2210"/>
    <w:rsid w:val="005F361D"/>
    <w:rsid w:val="005F3E9B"/>
    <w:rsid w:val="005F404E"/>
    <w:rsid w:val="005F4494"/>
    <w:rsid w:val="005F479D"/>
    <w:rsid w:val="005F4DE8"/>
    <w:rsid w:val="005F501C"/>
    <w:rsid w:val="005F5595"/>
    <w:rsid w:val="005F5977"/>
    <w:rsid w:val="005F5CAA"/>
    <w:rsid w:val="005F6E41"/>
    <w:rsid w:val="005F70F4"/>
    <w:rsid w:val="005F770C"/>
    <w:rsid w:val="00600065"/>
    <w:rsid w:val="00600B84"/>
    <w:rsid w:val="00600E10"/>
    <w:rsid w:val="006017F1"/>
    <w:rsid w:val="00601CF1"/>
    <w:rsid w:val="00601DF2"/>
    <w:rsid w:val="00602606"/>
    <w:rsid w:val="00602668"/>
    <w:rsid w:val="0060281E"/>
    <w:rsid w:val="00602922"/>
    <w:rsid w:val="00602D48"/>
    <w:rsid w:val="00602F9E"/>
    <w:rsid w:val="00603426"/>
    <w:rsid w:val="00603784"/>
    <w:rsid w:val="0060390B"/>
    <w:rsid w:val="00603CE6"/>
    <w:rsid w:val="0060412E"/>
    <w:rsid w:val="00604776"/>
    <w:rsid w:val="00604C1C"/>
    <w:rsid w:val="00604F13"/>
    <w:rsid w:val="006052A4"/>
    <w:rsid w:val="00605582"/>
    <w:rsid w:val="00605752"/>
    <w:rsid w:val="00605895"/>
    <w:rsid w:val="00605BE5"/>
    <w:rsid w:val="00605E93"/>
    <w:rsid w:val="006063F3"/>
    <w:rsid w:val="00606683"/>
    <w:rsid w:val="00606D11"/>
    <w:rsid w:val="00607535"/>
    <w:rsid w:val="006104BF"/>
    <w:rsid w:val="0061099A"/>
    <w:rsid w:val="00610B28"/>
    <w:rsid w:val="0061143F"/>
    <w:rsid w:val="00611CAB"/>
    <w:rsid w:val="00611F21"/>
    <w:rsid w:val="00611FB2"/>
    <w:rsid w:val="0061211D"/>
    <w:rsid w:val="006131A3"/>
    <w:rsid w:val="006138DB"/>
    <w:rsid w:val="00613FAC"/>
    <w:rsid w:val="00614C6D"/>
    <w:rsid w:val="00614EEE"/>
    <w:rsid w:val="006151FF"/>
    <w:rsid w:val="00615F29"/>
    <w:rsid w:val="00615F3F"/>
    <w:rsid w:val="00615F82"/>
    <w:rsid w:val="00617C29"/>
    <w:rsid w:val="00617E24"/>
    <w:rsid w:val="00620015"/>
    <w:rsid w:val="00620110"/>
    <w:rsid w:val="0062096B"/>
    <w:rsid w:val="00621110"/>
    <w:rsid w:val="0062163E"/>
    <w:rsid w:val="00621DC5"/>
    <w:rsid w:val="006221EA"/>
    <w:rsid w:val="00622660"/>
    <w:rsid w:val="0062289D"/>
    <w:rsid w:val="0062380F"/>
    <w:rsid w:val="0062491E"/>
    <w:rsid w:val="006250F3"/>
    <w:rsid w:val="006253AA"/>
    <w:rsid w:val="006255FC"/>
    <w:rsid w:val="00625BE7"/>
    <w:rsid w:val="00625D90"/>
    <w:rsid w:val="00626281"/>
    <w:rsid w:val="00626DD0"/>
    <w:rsid w:val="00627C10"/>
    <w:rsid w:val="006301A2"/>
    <w:rsid w:val="00630411"/>
    <w:rsid w:val="00630A4C"/>
    <w:rsid w:val="00630BBC"/>
    <w:rsid w:val="00630D23"/>
    <w:rsid w:val="00630FCD"/>
    <w:rsid w:val="006310E0"/>
    <w:rsid w:val="00631111"/>
    <w:rsid w:val="006313A1"/>
    <w:rsid w:val="006315BD"/>
    <w:rsid w:val="00631C71"/>
    <w:rsid w:val="00631F34"/>
    <w:rsid w:val="00632275"/>
    <w:rsid w:val="006325D0"/>
    <w:rsid w:val="006329FE"/>
    <w:rsid w:val="00632CB2"/>
    <w:rsid w:val="00633918"/>
    <w:rsid w:val="00633988"/>
    <w:rsid w:val="006339FC"/>
    <w:rsid w:val="00633D77"/>
    <w:rsid w:val="006343A5"/>
    <w:rsid w:val="0063447C"/>
    <w:rsid w:val="00634FCA"/>
    <w:rsid w:val="006352AC"/>
    <w:rsid w:val="0063580C"/>
    <w:rsid w:val="00635D70"/>
    <w:rsid w:val="006360D1"/>
    <w:rsid w:val="0063642E"/>
    <w:rsid w:val="00636442"/>
    <w:rsid w:val="006366B7"/>
    <w:rsid w:val="006366DF"/>
    <w:rsid w:val="00636EAA"/>
    <w:rsid w:val="006375B2"/>
    <w:rsid w:val="006376EE"/>
    <w:rsid w:val="00640273"/>
    <w:rsid w:val="00640548"/>
    <w:rsid w:val="00640F0E"/>
    <w:rsid w:val="006417CA"/>
    <w:rsid w:val="00641D53"/>
    <w:rsid w:val="00641EAA"/>
    <w:rsid w:val="0064215A"/>
    <w:rsid w:val="006423E6"/>
    <w:rsid w:val="00642981"/>
    <w:rsid w:val="00642CD4"/>
    <w:rsid w:val="00643268"/>
    <w:rsid w:val="00643C38"/>
    <w:rsid w:val="00644186"/>
    <w:rsid w:val="00644AC8"/>
    <w:rsid w:val="00645726"/>
    <w:rsid w:val="00645F21"/>
    <w:rsid w:val="0064619C"/>
    <w:rsid w:val="0064624A"/>
    <w:rsid w:val="00646496"/>
    <w:rsid w:val="0064694C"/>
    <w:rsid w:val="00646EFD"/>
    <w:rsid w:val="006470A1"/>
    <w:rsid w:val="00647479"/>
    <w:rsid w:val="006479CC"/>
    <w:rsid w:val="006479E6"/>
    <w:rsid w:val="00647CD1"/>
    <w:rsid w:val="00647FA8"/>
    <w:rsid w:val="00650009"/>
    <w:rsid w:val="00650223"/>
    <w:rsid w:val="00650A7A"/>
    <w:rsid w:val="00650B34"/>
    <w:rsid w:val="00650C49"/>
    <w:rsid w:val="00650DEB"/>
    <w:rsid w:val="00651B4E"/>
    <w:rsid w:val="00651B60"/>
    <w:rsid w:val="00651D2E"/>
    <w:rsid w:val="00652044"/>
    <w:rsid w:val="006521DD"/>
    <w:rsid w:val="006523F3"/>
    <w:rsid w:val="00653486"/>
    <w:rsid w:val="006540BB"/>
    <w:rsid w:val="00654408"/>
    <w:rsid w:val="00654CD4"/>
    <w:rsid w:val="00654D93"/>
    <w:rsid w:val="00654EA6"/>
    <w:rsid w:val="00655027"/>
    <w:rsid w:val="00655A39"/>
    <w:rsid w:val="00656519"/>
    <w:rsid w:val="00656B10"/>
    <w:rsid w:val="00656B12"/>
    <w:rsid w:val="00656B5F"/>
    <w:rsid w:val="00656CA4"/>
    <w:rsid w:val="00656D07"/>
    <w:rsid w:val="006570E7"/>
    <w:rsid w:val="006570EC"/>
    <w:rsid w:val="00657EB2"/>
    <w:rsid w:val="00657F94"/>
    <w:rsid w:val="00660FE4"/>
    <w:rsid w:val="0066118D"/>
    <w:rsid w:val="00661249"/>
    <w:rsid w:val="00661D16"/>
    <w:rsid w:val="00661D70"/>
    <w:rsid w:val="0066204B"/>
    <w:rsid w:val="006622AC"/>
    <w:rsid w:val="006630C9"/>
    <w:rsid w:val="0066321F"/>
    <w:rsid w:val="00663863"/>
    <w:rsid w:val="00663977"/>
    <w:rsid w:val="00663A43"/>
    <w:rsid w:val="00663CE2"/>
    <w:rsid w:val="00663EB9"/>
    <w:rsid w:val="006653A8"/>
    <w:rsid w:val="006655FA"/>
    <w:rsid w:val="006658C6"/>
    <w:rsid w:val="006663AF"/>
    <w:rsid w:val="006667C9"/>
    <w:rsid w:val="006667F7"/>
    <w:rsid w:val="006668A2"/>
    <w:rsid w:val="00666E6B"/>
    <w:rsid w:val="006673F1"/>
    <w:rsid w:val="00667A31"/>
    <w:rsid w:val="00667F00"/>
    <w:rsid w:val="00670097"/>
    <w:rsid w:val="006700CD"/>
    <w:rsid w:val="00670A6F"/>
    <w:rsid w:val="00670A92"/>
    <w:rsid w:val="006712C3"/>
    <w:rsid w:val="0067146C"/>
    <w:rsid w:val="00671548"/>
    <w:rsid w:val="00671ADE"/>
    <w:rsid w:val="00672537"/>
    <w:rsid w:val="00673808"/>
    <w:rsid w:val="00673823"/>
    <w:rsid w:val="00674013"/>
    <w:rsid w:val="006746AC"/>
    <w:rsid w:val="00674A66"/>
    <w:rsid w:val="006754B3"/>
    <w:rsid w:val="00675951"/>
    <w:rsid w:val="00675C97"/>
    <w:rsid w:val="0067614E"/>
    <w:rsid w:val="00676299"/>
    <w:rsid w:val="00676579"/>
    <w:rsid w:val="00676732"/>
    <w:rsid w:val="00676A2C"/>
    <w:rsid w:val="00677616"/>
    <w:rsid w:val="00677906"/>
    <w:rsid w:val="0067791C"/>
    <w:rsid w:val="00677B6B"/>
    <w:rsid w:val="00677D58"/>
    <w:rsid w:val="006803A5"/>
    <w:rsid w:val="006811DD"/>
    <w:rsid w:val="006816B7"/>
    <w:rsid w:val="00682221"/>
    <w:rsid w:val="0068262F"/>
    <w:rsid w:val="00683677"/>
    <w:rsid w:val="0068423C"/>
    <w:rsid w:val="006847B7"/>
    <w:rsid w:val="00684AB0"/>
    <w:rsid w:val="00684C24"/>
    <w:rsid w:val="00685630"/>
    <w:rsid w:val="00685C0A"/>
    <w:rsid w:val="00685C7E"/>
    <w:rsid w:val="0068603F"/>
    <w:rsid w:val="00686114"/>
    <w:rsid w:val="006864F6"/>
    <w:rsid w:val="0068708C"/>
    <w:rsid w:val="00687577"/>
    <w:rsid w:val="00687A13"/>
    <w:rsid w:val="00687A9A"/>
    <w:rsid w:val="006900FD"/>
    <w:rsid w:val="006904D7"/>
    <w:rsid w:val="00690E8D"/>
    <w:rsid w:val="006912EE"/>
    <w:rsid w:val="006913E2"/>
    <w:rsid w:val="006916D2"/>
    <w:rsid w:val="00691C7F"/>
    <w:rsid w:val="00691C88"/>
    <w:rsid w:val="00691D11"/>
    <w:rsid w:val="00692B7B"/>
    <w:rsid w:val="006932A4"/>
    <w:rsid w:val="0069353D"/>
    <w:rsid w:val="006937D5"/>
    <w:rsid w:val="006937F8"/>
    <w:rsid w:val="00693B4F"/>
    <w:rsid w:val="006945FF"/>
    <w:rsid w:val="0069469B"/>
    <w:rsid w:val="00694CDD"/>
    <w:rsid w:val="00694FA0"/>
    <w:rsid w:val="00694FFB"/>
    <w:rsid w:val="00695879"/>
    <w:rsid w:val="00696BD3"/>
    <w:rsid w:val="00696ED1"/>
    <w:rsid w:val="00697AD3"/>
    <w:rsid w:val="00697CA2"/>
    <w:rsid w:val="006A002F"/>
    <w:rsid w:val="006A04F4"/>
    <w:rsid w:val="006A0B6E"/>
    <w:rsid w:val="006A0C8A"/>
    <w:rsid w:val="006A1047"/>
    <w:rsid w:val="006A1675"/>
    <w:rsid w:val="006A1C65"/>
    <w:rsid w:val="006A25D1"/>
    <w:rsid w:val="006A2DE0"/>
    <w:rsid w:val="006A33EC"/>
    <w:rsid w:val="006A3F8B"/>
    <w:rsid w:val="006A411E"/>
    <w:rsid w:val="006A42C8"/>
    <w:rsid w:val="006A4406"/>
    <w:rsid w:val="006A4891"/>
    <w:rsid w:val="006A498F"/>
    <w:rsid w:val="006A4AAF"/>
    <w:rsid w:val="006A4EBE"/>
    <w:rsid w:val="006A5170"/>
    <w:rsid w:val="006A597B"/>
    <w:rsid w:val="006A59D2"/>
    <w:rsid w:val="006A5D26"/>
    <w:rsid w:val="006A61C9"/>
    <w:rsid w:val="006A66BC"/>
    <w:rsid w:val="006A72EA"/>
    <w:rsid w:val="006A7378"/>
    <w:rsid w:val="006A75D5"/>
    <w:rsid w:val="006A776C"/>
    <w:rsid w:val="006A7C50"/>
    <w:rsid w:val="006A7EA8"/>
    <w:rsid w:val="006A7EE4"/>
    <w:rsid w:val="006B005A"/>
    <w:rsid w:val="006B0203"/>
    <w:rsid w:val="006B0312"/>
    <w:rsid w:val="006B0C5F"/>
    <w:rsid w:val="006B1172"/>
    <w:rsid w:val="006B1245"/>
    <w:rsid w:val="006B133F"/>
    <w:rsid w:val="006B1599"/>
    <w:rsid w:val="006B1FCE"/>
    <w:rsid w:val="006B2B0C"/>
    <w:rsid w:val="006B2D85"/>
    <w:rsid w:val="006B2F90"/>
    <w:rsid w:val="006B417C"/>
    <w:rsid w:val="006B42BC"/>
    <w:rsid w:val="006B47D4"/>
    <w:rsid w:val="006B4D73"/>
    <w:rsid w:val="006B4F18"/>
    <w:rsid w:val="006B53A5"/>
    <w:rsid w:val="006B59FD"/>
    <w:rsid w:val="006B6647"/>
    <w:rsid w:val="006B6B01"/>
    <w:rsid w:val="006B6F3D"/>
    <w:rsid w:val="006B7574"/>
    <w:rsid w:val="006B7870"/>
    <w:rsid w:val="006C0225"/>
    <w:rsid w:val="006C0860"/>
    <w:rsid w:val="006C1DAE"/>
    <w:rsid w:val="006C1F2A"/>
    <w:rsid w:val="006C2517"/>
    <w:rsid w:val="006C314F"/>
    <w:rsid w:val="006C3E9D"/>
    <w:rsid w:val="006C4B86"/>
    <w:rsid w:val="006C5084"/>
    <w:rsid w:val="006C5339"/>
    <w:rsid w:val="006C585F"/>
    <w:rsid w:val="006C5B48"/>
    <w:rsid w:val="006C5D70"/>
    <w:rsid w:val="006C6190"/>
    <w:rsid w:val="006C6CB6"/>
    <w:rsid w:val="006C6E23"/>
    <w:rsid w:val="006C796C"/>
    <w:rsid w:val="006C7AAC"/>
    <w:rsid w:val="006C7C5A"/>
    <w:rsid w:val="006D0BDF"/>
    <w:rsid w:val="006D0EAA"/>
    <w:rsid w:val="006D1893"/>
    <w:rsid w:val="006D1E80"/>
    <w:rsid w:val="006D218B"/>
    <w:rsid w:val="006D2954"/>
    <w:rsid w:val="006D3034"/>
    <w:rsid w:val="006D32C6"/>
    <w:rsid w:val="006D37AC"/>
    <w:rsid w:val="006D3864"/>
    <w:rsid w:val="006D4FB6"/>
    <w:rsid w:val="006D54CE"/>
    <w:rsid w:val="006D56D8"/>
    <w:rsid w:val="006D5794"/>
    <w:rsid w:val="006D5B94"/>
    <w:rsid w:val="006D5EDB"/>
    <w:rsid w:val="006D61D1"/>
    <w:rsid w:val="006D658B"/>
    <w:rsid w:val="006D7151"/>
    <w:rsid w:val="006D7824"/>
    <w:rsid w:val="006E00ED"/>
    <w:rsid w:val="006E1509"/>
    <w:rsid w:val="006E1579"/>
    <w:rsid w:val="006E1785"/>
    <w:rsid w:val="006E1819"/>
    <w:rsid w:val="006E18D0"/>
    <w:rsid w:val="006E1980"/>
    <w:rsid w:val="006E1CC4"/>
    <w:rsid w:val="006E1EEE"/>
    <w:rsid w:val="006E28E4"/>
    <w:rsid w:val="006E2B2E"/>
    <w:rsid w:val="006E2D40"/>
    <w:rsid w:val="006E3772"/>
    <w:rsid w:val="006E3779"/>
    <w:rsid w:val="006E4E79"/>
    <w:rsid w:val="006E5070"/>
    <w:rsid w:val="006E5278"/>
    <w:rsid w:val="006E55D2"/>
    <w:rsid w:val="006E6B8F"/>
    <w:rsid w:val="006E6B9B"/>
    <w:rsid w:val="006E79D1"/>
    <w:rsid w:val="006F03F0"/>
    <w:rsid w:val="006F0BC5"/>
    <w:rsid w:val="006F0D35"/>
    <w:rsid w:val="006F1C0A"/>
    <w:rsid w:val="006F248A"/>
    <w:rsid w:val="006F2D43"/>
    <w:rsid w:val="006F2D5C"/>
    <w:rsid w:val="006F320A"/>
    <w:rsid w:val="006F32BD"/>
    <w:rsid w:val="006F3401"/>
    <w:rsid w:val="006F3624"/>
    <w:rsid w:val="006F4902"/>
    <w:rsid w:val="006F5134"/>
    <w:rsid w:val="006F64C9"/>
    <w:rsid w:val="006F7519"/>
    <w:rsid w:val="006F7A6F"/>
    <w:rsid w:val="006F7D54"/>
    <w:rsid w:val="00700BAE"/>
    <w:rsid w:val="007019A9"/>
    <w:rsid w:val="00701D7A"/>
    <w:rsid w:val="0070207F"/>
    <w:rsid w:val="00702402"/>
    <w:rsid w:val="00702572"/>
    <w:rsid w:val="00702DCE"/>
    <w:rsid w:val="0070324A"/>
    <w:rsid w:val="00703EDC"/>
    <w:rsid w:val="00704339"/>
    <w:rsid w:val="0070459F"/>
    <w:rsid w:val="0070489C"/>
    <w:rsid w:val="007049A6"/>
    <w:rsid w:val="00704A94"/>
    <w:rsid w:val="00704DEC"/>
    <w:rsid w:val="0070661E"/>
    <w:rsid w:val="0070686C"/>
    <w:rsid w:val="00706CAB"/>
    <w:rsid w:val="00707C4F"/>
    <w:rsid w:val="007101F6"/>
    <w:rsid w:val="00710A9F"/>
    <w:rsid w:val="00710EA1"/>
    <w:rsid w:val="00711C75"/>
    <w:rsid w:val="00712127"/>
    <w:rsid w:val="007125DD"/>
    <w:rsid w:val="007137F1"/>
    <w:rsid w:val="00714DC5"/>
    <w:rsid w:val="007152C1"/>
    <w:rsid w:val="0071618B"/>
    <w:rsid w:val="00716C32"/>
    <w:rsid w:val="00716D18"/>
    <w:rsid w:val="00716E15"/>
    <w:rsid w:val="007177FF"/>
    <w:rsid w:val="00717826"/>
    <w:rsid w:val="007202B6"/>
    <w:rsid w:val="0072038B"/>
    <w:rsid w:val="00720589"/>
    <w:rsid w:val="00720AEC"/>
    <w:rsid w:val="00720D23"/>
    <w:rsid w:val="007217D2"/>
    <w:rsid w:val="007225EB"/>
    <w:rsid w:val="00723185"/>
    <w:rsid w:val="0072318B"/>
    <w:rsid w:val="00723794"/>
    <w:rsid w:val="0072379A"/>
    <w:rsid w:val="00723B48"/>
    <w:rsid w:val="00723EDA"/>
    <w:rsid w:val="0072468B"/>
    <w:rsid w:val="0072478C"/>
    <w:rsid w:val="00725038"/>
    <w:rsid w:val="00725614"/>
    <w:rsid w:val="00725DB0"/>
    <w:rsid w:val="00726313"/>
    <w:rsid w:val="007269AC"/>
    <w:rsid w:val="0072790A"/>
    <w:rsid w:val="007302E4"/>
    <w:rsid w:val="00730933"/>
    <w:rsid w:val="00730A19"/>
    <w:rsid w:val="00730AF1"/>
    <w:rsid w:val="00730F39"/>
    <w:rsid w:val="0073143E"/>
    <w:rsid w:val="00731E47"/>
    <w:rsid w:val="0073293D"/>
    <w:rsid w:val="00733C9A"/>
    <w:rsid w:val="00733E69"/>
    <w:rsid w:val="00734263"/>
    <w:rsid w:val="007346BF"/>
    <w:rsid w:val="0073479C"/>
    <w:rsid w:val="00734DD0"/>
    <w:rsid w:val="0073557E"/>
    <w:rsid w:val="00735F53"/>
    <w:rsid w:val="00736EC9"/>
    <w:rsid w:val="00737075"/>
    <w:rsid w:val="00737AB2"/>
    <w:rsid w:val="00737F47"/>
    <w:rsid w:val="007400CD"/>
    <w:rsid w:val="00740116"/>
    <w:rsid w:val="00740244"/>
    <w:rsid w:val="00740394"/>
    <w:rsid w:val="007404D3"/>
    <w:rsid w:val="00740879"/>
    <w:rsid w:val="00740FB4"/>
    <w:rsid w:val="00741C17"/>
    <w:rsid w:val="00742126"/>
    <w:rsid w:val="007425DC"/>
    <w:rsid w:val="00742B7B"/>
    <w:rsid w:val="00742EA6"/>
    <w:rsid w:val="00742F20"/>
    <w:rsid w:val="00743531"/>
    <w:rsid w:val="00744252"/>
    <w:rsid w:val="00744FC8"/>
    <w:rsid w:val="00745170"/>
    <w:rsid w:val="00745730"/>
    <w:rsid w:val="00745AC7"/>
    <w:rsid w:val="00745BCB"/>
    <w:rsid w:val="00745DBC"/>
    <w:rsid w:val="00746377"/>
    <w:rsid w:val="00746531"/>
    <w:rsid w:val="00746967"/>
    <w:rsid w:val="007475E4"/>
    <w:rsid w:val="007500DA"/>
    <w:rsid w:val="00750679"/>
    <w:rsid w:val="00750B90"/>
    <w:rsid w:val="00750F18"/>
    <w:rsid w:val="00750F26"/>
    <w:rsid w:val="00751A9A"/>
    <w:rsid w:val="00751BBF"/>
    <w:rsid w:val="00751CC4"/>
    <w:rsid w:val="007521AC"/>
    <w:rsid w:val="007525FE"/>
    <w:rsid w:val="0075283A"/>
    <w:rsid w:val="0075294C"/>
    <w:rsid w:val="00752BD8"/>
    <w:rsid w:val="007531CF"/>
    <w:rsid w:val="007531D8"/>
    <w:rsid w:val="007537F0"/>
    <w:rsid w:val="00753BE1"/>
    <w:rsid w:val="007543B5"/>
    <w:rsid w:val="007551F4"/>
    <w:rsid w:val="00755685"/>
    <w:rsid w:val="0075577E"/>
    <w:rsid w:val="00755ACA"/>
    <w:rsid w:val="00755D3A"/>
    <w:rsid w:val="007566C2"/>
    <w:rsid w:val="00757182"/>
    <w:rsid w:val="007573D2"/>
    <w:rsid w:val="007576EE"/>
    <w:rsid w:val="00757705"/>
    <w:rsid w:val="00760B7C"/>
    <w:rsid w:val="00760DD2"/>
    <w:rsid w:val="00761038"/>
    <w:rsid w:val="0076146F"/>
    <w:rsid w:val="00761538"/>
    <w:rsid w:val="007615AB"/>
    <w:rsid w:val="00761779"/>
    <w:rsid w:val="00761986"/>
    <w:rsid w:val="0076201C"/>
    <w:rsid w:val="00762C57"/>
    <w:rsid w:val="00762D54"/>
    <w:rsid w:val="00762FD1"/>
    <w:rsid w:val="00763410"/>
    <w:rsid w:val="00763492"/>
    <w:rsid w:val="0076361B"/>
    <w:rsid w:val="007645D4"/>
    <w:rsid w:val="00764781"/>
    <w:rsid w:val="00764876"/>
    <w:rsid w:val="00764E74"/>
    <w:rsid w:val="0076511E"/>
    <w:rsid w:val="00765939"/>
    <w:rsid w:val="0076601C"/>
    <w:rsid w:val="00766054"/>
    <w:rsid w:val="007665E9"/>
    <w:rsid w:val="00766AF8"/>
    <w:rsid w:val="0076728D"/>
    <w:rsid w:val="00767CE8"/>
    <w:rsid w:val="00770A5E"/>
    <w:rsid w:val="00770F9A"/>
    <w:rsid w:val="00771011"/>
    <w:rsid w:val="00772393"/>
    <w:rsid w:val="007724B3"/>
    <w:rsid w:val="0077259E"/>
    <w:rsid w:val="00773831"/>
    <w:rsid w:val="007741EC"/>
    <w:rsid w:val="007745EE"/>
    <w:rsid w:val="0077468F"/>
    <w:rsid w:val="00774FEA"/>
    <w:rsid w:val="00775980"/>
    <w:rsid w:val="0077646A"/>
    <w:rsid w:val="007768A1"/>
    <w:rsid w:val="007768CD"/>
    <w:rsid w:val="00777030"/>
    <w:rsid w:val="00777446"/>
    <w:rsid w:val="00777C45"/>
    <w:rsid w:val="00777E4E"/>
    <w:rsid w:val="0078000C"/>
    <w:rsid w:val="00780148"/>
    <w:rsid w:val="00780269"/>
    <w:rsid w:val="0078042F"/>
    <w:rsid w:val="00780512"/>
    <w:rsid w:val="0078134A"/>
    <w:rsid w:val="00781A54"/>
    <w:rsid w:val="00781BA1"/>
    <w:rsid w:val="00781EF6"/>
    <w:rsid w:val="00782384"/>
    <w:rsid w:val="00782DDD"/>
    <w:rsid w:val="00782FB4"/>
    <w:rsid w:val="00785A11"/>
    <w:rsid w:val="00785E29"/>
    <w:rsid w:val="00785E5C"/>
    <w:rsid w:val="007863DD"/>
    <w:rsid w:val="00786408"/>
    <w:rsid w:val="00786639"/>
    <w:rsid w:val="00786CB1"/>
    <w:rsid w:val="00786D9F"/>
    <w:rsid w:val="0078755E"/>
    <w:rsid w:val="00787577"/>
    <w:rsid w:val="0078790C"/>
    <w:rsid w:val="00787B4D"/>
    <w:rsid w:val="00787B81"/>
    <w:rsid w:val="00790DD5"/>
    <w:rsid w:val="00791097"/>
    <w:rsid w:val="007917BC"/>
    <w:rsid w:val="00792710"/>
    <w:rsid w:val="0079279A"/>
    <w:rsid w:val="00792AD9"/>
    <w:rsid w:val="00792D2E"/>
    <w:rsid w:val="007936C6"/>
    <w:rsid w:val="00793AE3"/>
    <w:rsid w:val="00794321"/>
    <w:rsid w:val="00794495"/>
    <w:rsid w:val="007947E4"/>
    <w:rsid w:val="00794837"/>
    <w:rsid w:val="007949AA"/>
    <w:rsid w:val="00794BA2"/>
    <w:rsid w:val="00794F52"/>
    <w:rsid w:val="00794FA8"/>
    <w:rsid w:val="00795414"/>
    <w:rsid w:val="00795429"/>
    <w:rsid w:val="0079560E"/>
    <w:rsid w:val="00795629"/>
    <w:rsid w:val="00795CC1"/>
    <w:rsid w:val="007964E5"/>
    <w:rsid w:val="007966FD"/>
    <w:rsid w:val="00796816"/>
    <w:rsid w:val="00797006"/>
    <w:rsid w:val="007977B2"/>
    <w:rsid w:val="007A01B9"/>
    <w:rsid w:val="007A0316"/>
    <w:rsid w:val="007A072C"/>
    <w:rsid w:val="007A1563"/>
    <w:rsid w:val="007A18F2"/>
    <w:rsid w:val="007A2E4C"/>
    <w:rsid w:val="007A32E2"/>
    <w:rsid w:val="007A341C"/>
    <w:rsid w:val="007A3AAE"/>
    <w:rsid w:val="007A3BC3"/>
    <w:rsid w:val="007A4A02"/>
    <w:rsid w:val="007A4A1E"/>
    <w:rsid w:val="007A64C0"/>
    <w:rsid w:val="007A6661"/>
    <w:rsid w:val="007A680B"/>
    <w:rsid w:val="007A6903"/>
    <w:rsid w:val="007A73B8"/>
    <w:rsid w:val="007A7504"/>
    <w:rsid w:val="007A77FC"/>
    <w:rsid w:val="007B06CB"/>
    <w:rsid w:val="007B11D7"/>
    <w:rsid w:val="007B1668"/>
    <w:rsid w:val="007B183F"/>
    <w:rsid w:val="007B1976"/>
    <w:rsid w:val="007B1B6E"/>
    <w:rsid w:val="007B1CE0"/>
    <w:rsid w:val="007B1E60"/>
    <w:rsid w:val="007B2040"/>
    <w:rsid w:val="007B29EC"/>
    <w:rsid w:val="007B2D73"/>
    <w:rsid w:val="007B31E5"/>
    <w:rsid w:val="007B3801"/>
    <w:rsid w:val="007B46AE"/>
    <w:rsid w:val="007B4D27"/>
    <w:rsid w:val="007B5715"/>
    <w:rsid w:val="007B61EA"/>
    <w:rsid w:val="007B667A"/>
    <w:rsid w:val="007B7663"/>
    <w:rsid w:val="007B7723"/>
    <w:rsid w:val="007C099E"/>
    <w:rsid w:val="007C09FB"/>
    <w:rsid w:val="007C0A4F"/>
    <w:rsid w:val="007C1572"/>
    <w:rsid w:val="007C1DE4"/>
    <w:rsid w:val="007C208E"/>
    <w:rsid w:val="007C233D"/>
    <w:rsid w:val="007C2433"/>
    <w:rsid w:val="007C3C5B"/>
    <w:rsid w:val="007C413B"/>
    <w:rsid w:val="007C4C81"/>
    <w:rsid w:val="007C4E8C"/>
    <w:rsid w:val="007C51EF"/>
    <w:rsid w:val="007C5C0E"/>
    <w:rsid w:val="007C6545"/>
    <w:rsid w:val="007C68A8"/>
    <w:rsid w:val="007C75D7"/>
    <w:rsid w:val="007C77C9"/>
    <w:rsid w:val="007C78AD"/>
    <w:rsid w:val="007C78F0"/>
    <w:rsid w:val="007C7BD4"/>
    <w:rsid w:val="007D1131"/>
    <w:rsid w:val="007D1360"/>
    <w:rsid w:val="007D214F"/>
    <w:rsid w:val="007D2B4B"/>
    <w:rsid w:val="007D2CDF"/>
    <w:rsid w:val="007D306B"/>
    <w:rsid w:val="007D38BF"/>
    <w:rsid w:val="007D3E85"/>
    <w:rsid w:val="007D3FB2"/>
    <w:rsid w:val="007D43E2"/>
    <w:rsid w:val="007D4639"/>
    <w:rsid w:val="007D482E"/>
    <w:rsid w:val="007D4E37"/>
    <w:rsid w:val="007D4E3A"/>
    <w:rsid w:val="007D58AB"/>
    <w:rsid w:val="007D627D"/>
    <w:rsid w:val="007D692D"/>
    <w:rsid w:val="007D6980"/>
    <w:rsid w:val="007D6E57"/>
    <w:rsid w:val="007D7797"/>
    <w:rsid w:val="007D7CF5"/>
    <w:rsid w:val="007D7F18"/>
    <w:rsid w:val="007E0243"/>
    <w:rsid w:val="007E05AD"/>
    <w:rsid w:val="007E0727"/>
    <w:rsid w:val="007E0C08"/>
    <w:rsid w:val="007E1245"/>
    <w:rsid w:val="007E1538"/>
    <w:rsid w:val="007E1B4D"/>
    <w:rsid w:val="007E1ECB"/>
    <w:rsid w:val="007E2186"/>
    <w:rsid w:val="007E21AD"/>
    <w:rsid w:val="007E2242"/>
    <w:rsid w:val="007E23D9"/>
    <w:rsid w:val="007E321F"/>
    <w:rsid w:val="007E33DB"/>
    <w:rsid w:val="007E3CE5"/>
    <w:rsid w:val="007E3F47"/>
    <w:rsid w:val="007E4646"/>
    <w:rsid w:val="007E49FB"/>
    <w:rsid w:val="007E4ECD"/>
    <w:rsid w:val="007E5165"/>
    <w:rsid w:val="007E5C63"/>
    <w:rsid w:val="007E5EED"/>
    <w:rsid w:val="007E696E"/>
    <w:rsid w:val="007E6C63"/>
    <w:rsid w:val="007E715D"/>
    <w:rsid w:val="007E71CC"/>
    <w:rsid w:val="007E79C0"/>
    <w:rsid w:val="007E79E2"/>
    <w:rsid w:val="007F00B8"/>
    <w:rsid w:val="007F0E76"/>
    <w:rsid w:val="007F0EE3"/>
    <w:rsid w:val="007F10B5"/>
    <w:rsid w:val="007F15C7"/>
    <w:rsid w:val="007F1653"/>
    <w:rsid w:val="007F19A3"/>
    <w:rsid w:val="007F19D1"/>
    <w:rsid w:val="007F1D84"/>
    <w:rsid w:val="007F2E43"/>
    <w:rsid w:val="007F321A"/>
    <w:rsid w:val="007F3280"/>
    <w:rsid w:val="007F3332"/>
    <w:rsid w:val="007F3CA9"/>
    <w:rsid w:val="007F402C"/>
    <w:rsid w:val="007F49F4"/>
    <w:rsid w:val="007F4B8A"/>
    <w:rsid w:val="007F5005"/>
    <w:rsid w:val="007F50E8"/>
    <w:rsid w:val="007F550F"/>
    <w:rsid w:val="007F562E"/>
    <w:rsid w:val="007F568D"/>
    <w:rsid w:val="007F57D4"/>
    <w:rsid w:val="007F5EA7"/>
    <w:rsid w:val="007F6071"/>
    <w:rsid w:val="007F6733"/>
    <w:rsid w:val="007F6D83"/>
    <w:rsid w:val="007F7D6C"/>
    <w:rsid w:val="00800028"/>
    <w:rsid w:val="00800424"/>
    <w:rsid w:val="00800908"/>
    <w:rsid w:val="00800C50"/>
    <w:rsid w:val="008014E6"/>
    <w:rsid w:val="0080164A"/>
    <w:rsid w:val="00801A01"/>
    <w:rsid w:val="00802958"/>
    <w:rsid w:val="00802B77"/>
    <w:rsid w:val="008034AC"/>
    <w:rsid w:val="0080400A"/>
    <w:rsid w:val="00804F4A"/>
    <w:rsid w:val="0080518A"/>
    <w:rsid w:val="008056C1"/>
    <w:rsid w:val="00805A34"/>
    <w:rsid w:val="00805C84"/>
    <w:rsid w:val="008068BA"/>
    <w:rsid w:val="00806AC9"/>
    <w:rsid w:val="00806D9D"/>
    <w:rsid w:val="00810414"/>
    <w:rsid w:val="00810C7C"/>
    <w:rsid w:val="00810E69"/>
    <w:rsid w:val="00811CA2"/>
    <w:rsid w:val="00811DA7"/>
    <w:rsid w:val="00812485"/>
    <w:rsid w:val="008125FA"/>
    <w:rsid w:val="0081293C"/>
    <w:rsid w:val="00812F65"/>
    <w:rsid w:val="00813231"/>
    <w:rsid w:val="008136F2"/>
    <w:rsid w:val="00813C3F"/>
    <w:rsid w:val="0081478C"/>
    <w:rsid w:val="00814A82"/>
    <w:rsid w:val="00815F95"/>
    <w:rsid w:val="0081630E"/>
    <w:rsid w:val="00816674"/>
    <w:rsid w:val="00816899"/>
    <w:rsid w:val="008204EF"/>
    <w:rsid w:val="008207E4"/>
    <w:rsid w:val="008208FD"/>
    <w:rsid w:val="00821DB4"/>
    <w:rsid w:val="0082209E"/>
    <w:rsid w:val="00822333"/>
    <w:rsid w:val="00822436"/>
    <w:rsid w:val="0082296F"/>
    <w:rsid w:val="00823BF4"/>
    <w:rsid w:val="00824BF9"/>
    <w:rsid w:val="00825BED"/>
    <w:rsid w:val="00825D47"/>
    <w:rsid w:val="008260F2"/>
    <w:rsid w:val="008261EB"/>
    <w:rsid w:val="0082634C"/>
    <w:rsid w:val="00826511"/>
    <w:rsid w:val="00826633"/>
    <w:rsid w:val="00826AB1"/>
    <w:rsid w:val="00826E56"/>
    <w:rsid w:val="008271A5"/>
    <w:rsid w:val="00827DB9"/>
    <w:rsid w:val="0083073C"/>
    <w:rsid w:val="008312A4"/>
    <w:rsid w:val="00831A47"/>
    <w:rsid w:val="00831C1F"/>
    <w:rsid w:val="00831EA6"/>
    <w:rsid w:val="00832663"/>
    <w:rsid w:val="00833060"/>
    <w:rsid w:val="008334DD"/>
    <w:rsid w:val="00833CCE"/>
    <w:rsid w:val="008340CA"/>
    <w:rsid w:val="00834986"/>
    <w:rsid w:val="00834F67"/>
    <w:rsid w:val="008357B1"/>
    <w:rsid w:val="00835B9B"/>
    <w:rsid w:val="0083620D"/>
    <w:rsid w:val="008362CE"/>
    <w:rsid w:val="0083641F"/>
    <w:rsid w:val="00836BF3"/>
    <w:rsid w:val="00836C51"/>
    <w:rsid w:val="00836DBE"/>
    <w:rsid w:val="00837309"/>
    <w:rsid w:val="00837494"/>
    <w:rsid w:val="00837909"/>
    <w:rsid w:val="00837C6C"/>
    <w:rsid w:val="00840982"/>
    <w:rsid w:val="008411F6"/>
    <w:rsid w:val="00841B58"/>
    <w:rsid w:val="00841D9E"/>
    <w:rsid w:val="008424C4"/>
    <w:rsid w:val="00842616"/>
    <w:rsid w:val="0084271C"/>
    <w:rsid w:val="00842C8A"/>
    <w:rsid w:val="00842CE5"/>
    <w:rsid w:val="0084333E"/>
    <w:rsid w:val="00843B4E"/>
    <w:rsid w:val="0084452B"/>
    <w:rsid w:val="008445EC"/>
    <w:rsid w:val="00844871"/>
    <w:rsid w:val="00844998"/>
    <w:rsid w:val="00844AE1"/>
    <w:rsid w:val="00844B2F"/>
    <w:rsid w:val="00845301"/>
    <w:rsid w:val="00845CDE"/>
    <w:rsid w:val="00845DD5"/>
    <w:rsid w:val="00846034"/>
    <w:rsid w:val="00846614"/>
    <w:rsid w:val="008469BE"/>
    <w:rsid w:val="00846EDB"/>
    <w:rsid w:val="0084786C"/>
    <w:rsid w:val="00847AC1"/>
    <w:rsid w:val="00847C76"/>
    <w:rsid w:val="00847FA6"/>
    <w:rsid w:val="00850428"/>
    <w:rsid w:val="00850800"/>
    <w:rsid w:val="0085100B"/>
    <w:rsid w:val="008511AE"/>
    <w:rsid w:val="00851538"/>
    <w:rsid w:val="008518CA"/>
    <w:rsid w:val="00851994"/>
    <w:rsid w:val="008520A7"/>
    <w:rsid w:val="00853134"/>
    <w:rsid w:val="008532A0"/>
    <w:rsid w:val="008533BF"/>
    <w:rsid w:val="008536C8"/>
    <w:rsid w:val="00853BFF"/>
    <w:rsid w:val="00853C6A"/>
    <w:rsid w:val="008548AE"/>
    <w:rsid w:val="00854A78"/>
    <w:rsid w:val="00854D02"/>
    <w:rsid w:val="008557C6"/>
    <w:rsid w:val="008557F2"/>
    <w:rsid w:val="008559F4"/>
    <w:rsid w:val="00855E16"/>
    <w:rsid w:val="00855EC5"/>
    <w:rsid w:val="00856123"/>
    <w:rsid w:val="0085661E"/>
    <w:rsid w:val="00856AFE"/>
    <w:rsid w:val="008574CC"/>
    <w:rsid w:val="00857CE3"/>
    <w:rsid w:val="00857CF4"/>
    <w:rsid w:val="00860014"/>
    <w:rsid w:val="0086002B"/>
    <w:rsid w:val="00860054"/>
    <w:rsid w:val="008609DB"/>
    <w:rsid w:val="00860A28"/>
    <w:rsid w:val="00860B56"/>
    <w:rsid w:val="00860BC3"/>
    <w:rsid w:val="008613F6"/>
    <w:rsid w:val="00861D7A"/>
    <w:rsid w:val="00861EAA"/>
    <w:rsid w:val="00861F15"/>
    <w:rsid w:val="00862939"/>
    <w:rsid w:val="00862FA6"/>
    <w:rsid w:val="00863EBE"/>
    <w:rsid w:val="00864139"/>
    <w:rsid w:val="00864947"/>
    <w:rsid w:val="008649EC"/>
    <w:rsid w:val="00864BFE"/>
    <w:rsid w:val="00865710"/>
    <w:rsid w:val="00866179"/>
    <w:rsid w:val="00866319"/>
    <w:rsid w:val="00866329"/>
    <w:rsid w:val="0086634D"/>
    <w:rsid w:val="0086705B"/>
    <w:rsid w:val="008674FD"/>
    <w:rsid w:val="00867B26"/>
    <w:rsid w:val="00870560"/>
    <w:rsid w:val="00870782"/>
    <w:rsid w:val="00870979"/>
    <w:rsid w:val="00870A51"/>
    <w:rsid w:val="00870BCB"/>
    <w:rsid w:val="00870CF1"/>
    <w:rsid w:val="0087109F"/>
    <w:rsid w:val="00871C88"/>
    <w:rsid w:val="00871C98"/>
    <w:rsid w:val="00871ECB"/>
    <w:rsid w:val="00871FBC"/>
    <w:rsid w:val="00872327"/>
    <w:rsid w:val="008723C3"/>
    <w:rsid w:val="008734B9"/>
    <w:rsid w:val="00873B34"/>
    <w:rsid w:val="00873CE4"/>
    <w:rsid w:val="00874298"/>
    <w:rsid w:val="008746FB"/>
    <w:rsid w:val="00874BF6"/>
    <w:rsid w:val="00874F20"/>
    <w:rsid w:val="008753FE"/>
    <w:rsid w:val="00875A53"/>
    <w:rsid w:val="00875AE6"/>
    <w:rsid w:val="00875CEC"/>
    <w:rsid w:val="00876B19"/>
    <w:rsid w:val="00876EA4"/>
    <w:rsid w:val="008773C7"/>
    <w:rsid w:val="00880101"/>
    <w:rsid w:val="0088065E"/>
    <w:rsid w:val="008808CC"/>
    <w:rsid w:val="00880DE0"/>
    <w:rsid w:val="00880EC2"/>
    <w:rsid w:val="008817F6"/>
    <w:rsid w:val="008818F7"/>
    <w:rsid w:val="0088193D"/>
    <w:rsid w:val="00882AFB"/>
    <w:rsid w:val="00882E70"/>
    <w:rsid w:val="00883258"/>
    <w:rsid w:val="00884300"/>
    <w:rsid w:val="008867D6"/>
    <w:rsid w:val="0088691A"/>
    <w:rsid w:val="00887ED1"/>
    <w:rsid w:val="0089013E"/>
    <w:rsid w:val="00890C5C"/>
    <w:rsid w:val="00890F2B"/>
    <w:rsid w:val="00891A19"/>
    <w:rsid w:val="00891B0C"/>
    <w:rsid w:val="00891B99"/>
    <w:rsid w:val="00891D87"/>
    <w:rsid w:val="0089202C"/>
    <w:rsid w:val="0089212B"/>
    <w:rsid w:val="00892368"/>
    <w:rsid w:val="008924EB"/>
    <w:rsid w:val="00892A77"/>
    <w:rsid w:val="00892B88"/>
    <w:rsid w:val="00892C11"/>
    <w:rsid w:val="00892D29"/>
    <w:rsid w:val="00892DD7"/>
    <w:rsid w:val="0089302C"/>
    <w:rsid w:val="008932EB"/>
    <w:rsid w:val="0089358D"/>
    <w:rsid w:val="008935CD"/>
    <w:rsid w:val="0089371B"/>
    <w:rsid w:val="008937D3"/>
    <w:rsid w:val="00893D4A"/>
    <w:rsid w:val="008941A5"/>
    <w:rsid w:val="008943B8"/>
    <w:rsid w:val="00894590"/>
    <w:rsid w:val="00894CF6"/>
    <w:rsid w:val="00896043"/>
    <w:rsid w:val="00896291"/>
    <w:rsid w:val="00896AB6"/>
    <w:rsid w:val="00896E31"/>
    <w:rsid w:val="00896EF6"/>
    <w:rsid w:val="00896F07"/>
    <w:rsid w:val="00897976"/>
    <w:rsid w:val="00897B29"/>
    <w:rsid w:val="00897D16"/>
    <w:rsid w:val="008A0563"/>
    <w:rsid w:val="008A0A50"/>
    <w:rsid w:val="008A1456"/>
    <w:rsid w:val="008A1F21"/>
    <w:rsid w:val="008A1F57"/>
    <w:rsid w:val="008A23D3"/>
    <w:rsid w:val="008A3244"/>
    <w:rsid w:val="008A36DC"/>
    <w:rsid w:val="008A3C1A"/>
    <w:rsid w:val="008A407B"/>
    <w:rsid w:val="008A4360"/>
    <w:rsid w:val="008A4805"/>
    <w:rsid w:val="008A4D54"/>
    <w:rsid w:val="008A4DCC"/>
    <w:rsid w:val="008A50A4"/>
    <w:rsid w:val="008A53A4"/>
    <w:rsid w:val="008A5A00"/>
    <w:rsid w:val="008A5A93"/>
    <w:rsid w:val="008A5BC1"/>
    <w:rsid w:val="008A5CB6"/>
    <w:rsid w:val="008A5D35"/>
    <w:rsid w:val="008A6158"/>
    <w:rsid w:val="008A6F40"/>
    <w:rsid w:val="008A6FE5"/>
    <w:rsid w:val="008A7054"/>
    <w:rsid w:val="008A710C"/>
    <w:rsid w:val="008A7F5F"/>
    <w:rsid w:val="008B042F"/>
    <w:rsid w:val="008B051E"/>
    <w:rsid w:val="008B0899"/>
    <w:rsid w:val="008B0FF7"/>
    <w:rsid w:val="008B1361"/>
    <w:rsid w:val="008B18EF"/>
    <w:rsid w:val="008B2CA8"/>
    <w:rsid w:val="008B33CF"/>
    <w:rsid w:val="008B3660"/>
    <w:rsid w:val="008B3C6E"/>
    <w:rsid w:val="008B3E1A"/>
    <w:rsid w:val="008B56D4"/>
    <w:rsid w:val="008B5E13"/>
    <w:rsid w:val="008B6762"/>
    <w:rsid w:val="008B6CA5"/>
    <w:rsid w:val="008B73FE"/>
    <w:rsid w:val="008C0352"/>
    <w:rsid w:val="008C0685"/>
    <w:rsid w:val="008C0AED"/>
    <w:rsid w:val="008C0EC4"/>
    <w:rsid w:val="008C126E"/>
    <w:rsid w:val="008C1A9B"/>
    <w:rsid w:val="008C208C"/>
    <w:rsid w:val="008C2999"/>
    <w:rsid w:val="008C2AED"/>
    <w:rsid w:val="008C2F56"/>
    <w:rsid w:val="008C30EA"/>
    <w:rsid w:val="008C3378"/>
    <w:rsid w:val="008C33C5"/>
    <w:rsid w:val="008C4027"/>
    <w:rsid w:val="008C41F9"/>
    <w:rsid w:val="008C43CD"/>
    <w:rsid w:val="008C4E24"/>
    <w:rsid w:val="008C52E5"/>
    <w:rsid w:val="008C551F"/>
    <w:rsid w:val="008C584F"/>
    <w:rsid w:val="008C5B34"/>
    <w:rsid w:val="008C5E5D"/>
    <w:rsid w:val="008C5EBD"/>
    <w:rsid w:val="008C6183"/>
    <w:rsid w:val="008C635D"/>
    <w:rsid w:val="008C63DD"/>
    <w:rsid w:val="008C6567"/>
    <w:rsid w:val="008C6DB8"/>
    <w:rsid w:val="008D0B03"/>
    <w:rsid w:val="008D0C57"/>
    <w:rsid w:val="008D0FFF"/>
    <w:rsid w:val="008D1078"/>
    <w:rsid w:val="008D1CBF"/>
    <w:rsid w:val="008D2733"/>
    <w:rsid w:val="008D35FC"/>
    <w:rsid w:val="008D3616"/>
    <w:rsid w:val="008D37E9"/>
    <w:rsid w:val="008D4061"/>
    <w:rsid w:val="008D40A1"/>
    <w:rsid w:val="008D4D1B"/>
    <w:rsid w:val="008D53FE"/>
    <w:rsid w:val="008D5AE9"/>
    <w:rsid w:val="008D6290"/>
    <w:rsid w:val="008D6C1D"/>
    <w:rsid w:val="008D6CBD"/>
    <w:rsid w:val="008D7231"/>
    <w:rsid w:val="008D72E2"/>
    <w:rsid w:val="008D77A3"/>
    <w:rsid w:val="008D7D3D"/>
    <w:rsid w:val="008E05A6"/>
    <w:rsid w:val="008E065F"/>
    <w:rsid w:val="008E0746"/>
    <w:rsid w:val="008E082D"/>
    <w:rsid w:val="008E0D40"/>
    <w:rsid w:val="008E1061"/>
    <w:rsid w:val="008E10B7"/>
    <w:rsid w:val="008E1370"/>
    <w:rsid w:val="008E1521"/>
    <w:rsid w:val="008E1886"/>
    <w:rsid w:val="008E1C1E"/>
    <w:rsid w:val="008E286A"/>
    <w:rsid w:val="008E29FF"/>
    <w:rsid w:val="008E2B84"/>
    <w:rsid w:val="008E3852"/>
    <w:rsid w:val="008E38F4"/>
    <w:rsid w:val="008E3CFC"/>
    <w:rsid w:val="008E3DE6"/>
    <w:rsid w:val="008E4021"/>
    <w:rsid w:val="008E43DE"/>
    <w:rsid w:val="008E4645"/>
    <w:rsid w:val="008E47A7"/>
    <w:rsid w:val="008E5187"/>
    <w:rsid w:val="008E6100"/>
    <w:rsid w:val="008E645F"/>
    <w:rsid w:val="008E66D6"/>
    <w:rsid w:val="008E6DAE"/>
    <w:rsid w:val="008E7DA3"/>
    <w:rsid w:val="008F004C"/>
    <w:rsid w:val="008F0394"/>
    <w:rsid w:val="008F0AE4"/>
    <w:rsid w:val="008F0F08"/>
    <w:rsid w:val="008F14A8"/>
    <w:rsid w:val="008F1724"/>
    <w:rsid w:val="008F1A47"/>
    <w:rsid w:val="008F1D3D"/>
    <w:rsid w:val="008F2983"/>
    <w:rsid w:val="008F30B4"/>
    <w:rsid w:val="008F32EA"/>
    <w:rsid w:val="008F370D"/>
    <w:rsid w:val="008F3CDC"/>
    <w:rsid w:val="008F447F"/>
    <w:rsid w:val="008F4584"/>
    <w:rsid w:val="008F4AC1"/>
    <w:rsid w:val="008F4C18"/>
    <w:rsid w:val="008F5429"/>
    <w:rsid w:val="008F5843"/>
    <w:rsid w:val="008F5B6D"/>
    <w:rsid w:val="008F5EFE"/>
    <w:rsid w:val="008F6A33"/>
    <w:rsid w:val="008F6C9B"/>
    <w:rsid w:val="008F7077"/>
    <w:rsid w:val="008F7248"/>
    <w:rsid w:val="008F7725"/>
    <w:rsid w:val="008F7CDE"/>
    <w:rsid w:val="009002D2"/>
    <w:rsid w:val="00900B97"/>
    <w:rsid w:val="00900EE1"/>
    <w:rsid w:val="009010E7"/>
    <w:rsid w:val="0090203B"/>
    <w:rsid w:val="009020B7"/>
    <w:rsid w:val="00902650"/>
    <w:rsid w:val="00902BEE"/>
    <w:rsid w:val="00902FE1"/>
    <w:rsid w:val="009032CF"/>
    <w:rsid w:val="00904449"/>
    <w:rsid w:val="00904641"/>
    <w:rsid w:val="00904A09"/>
    <w:rsid w:val="00904D04"/>
    <w:rsid w:val="0090503C"/>
    <w:rsid w:val="009058BE"/>
    <w:rsid w:val="00905BE0"/>
    <w:rsid w:val="00905F29"/>
    <w:rsid w:val="00906062"/>
    <w:rsid w:val="0090617F"/>
    <w:rsid w:val="00907B08"/>
    <w:rsid w:val="0091012A"/>
    <w:rsid w:val="00910D41"/>
    <w:rsid w:val="00910F89"/>
    <w:rsid w:val="009111C7"/>
    <w:rsid w:val="009112AE"/>
    <w:rsid w:val="00911C5B"/>
    <w:rsid w:val="00912631"/>
    <w:rsid w:val="00912922"/>
    <w:rsid w:val="00912BA3"/>
    <w:rsid w:val="00912EA7"/>
    <w:rsid w:val="00913041"/>
    <w:rsid w:val="00913959"/>
    <w:rsid w:val="00913A40"/>
    <w:rsid w:val="0091410C"/>
    <w:rsid w:val="00914465"/>
    <w:rsid w:val="009144EC"/>
    <w:rsid w:val="0091454D"/>
    <w:rsid w:val="00914BF1"/>
    <w:rsid w:val="0091531A"/>
    <w:rsid w:val="00915583"/>
    <w:rsid w:val="009155F8"/>
    <w:rsid w:val="00915D0B"/>
    <w:rsid w:val="0091615E"/>
    <w:rsid w:val="009162AB"/>
    <w:rsid w:val="009162C6"/>
    <w:rsid w:val="009166CC"/>
    <w:rsid w:val="009168CC"/>
    <w:rsid w:val="00916923"/>
    <w:rsid w:val="009169EB"/>
    <w:rsid w:val="00916B99"/>
    <w:rsid w:val="00916FB8"/>
    <w:rsid w:val="00917191"/>
    <w:rsid w:val="00917549"/>
    <w:rsid w:val="009177F0"/>
    <w:rsid w:val="00917BB5"/>
    <w:rsid w:val="00917D41"/>
    <w:rsid w:val="00920077"/>
    <w:rsid w:val="00920333"/>
    <w:rsid w:val="009218E0"/>
    <w:rsid w:val="00922500"/>
    <w:rsid w:val="009226C5"/>
    <w:rsid w:val="00922D2E"/>
    <w:rsid w:val="00922F7B"/>
    <w:rsid w:val="0092307D"/>
    <w:rsid w:val="009234F0"/>
    <w:rsid w:val="0092350E"/>
    <w:rsid w:val="00923A00"/>
    <w:rsid w:val="00923F90"/>
    <w:rsid w:val="009248EA"/>
    <w:rsid w:val="0092569F"/>
    <w:rsid w:val="00925BAE"/>
    <w:rsid w:val="00926222"/>
    <w:rsid w:val="00926251"/>
    <w:rsid w:val="00926320"/>
    <w:rsid w:val="009266F1"/>
    <w:rsid w:val="009267A0"/>
    <w:rsid w:val="00927024"/>
    <w:rsid w:val="0092727F"/>
    <w:rsid w:val="009274AA"/>
    <w:rsid w:val="00927CD6"/>
    <w:rsid w:val="00930C66"/>
    <w:rsid w:val="00930D3B"/>
    <w:rsid w:val="0093171E"/>
    <w:rsid w:val="009324BA"/>
    <w:rsid w:val="00932B56"/>
    <w:rsid w:val="00933459"/>
    <w:rsid w:val="009336AD"/>
    <w:rsid w:val="00933792"/>
    <w:rsid w:val="0093382D"/>
    <w:rsid w:val="009339FC"/>
    <w:rsid w:val="00933A6A"/>
    <w:rsid w:val="00933D23"/>
    <w:rsid w:val="00933F7A"/>
    <w:rsid w:val="009343EA"/>
    <w:rsid w:val="00934B15"/>
    <w:rsid w:val="0093515D"/>
    <w:rsid w:val="0093558B"/>
    <w:rsid w:val="00937185"/>
    <w:rsid w:val="009373B0"/>
    <w:rsid w:val="00937B5B"/>
    <w:rsid w:val="0094086B"/>
    <w:rsid w:val="009408A4"/>
    <w:rsid w:val="00940B8C"/>
    <w:rsid w:val="009410E8"/>
    <w:rsid w:val="00941725"/>
    <w:rsid w:val="009422FB"/>
    <w:rsid w:val="00944082"/>
    <w:rsid w:val="0094423D"/>
    <w:rsid w:val="00944918"/>
    <w:rsid w:val="00944C74"/>
    <w:rsid w:val="00945465"/>
    <w:rsid w:val="00945909"/>
    <w:rsid w:val="00945C88"/>
    <w:rsid w:val="0094601B"/>
    <w:rsid w:val="00946ABB"/>
    <w:rsid w:val="00947012"/>
    <w:rsid w:val="00950108"/>
    <w:rsid w:val="009502E3"/>
    <w:rsid w:val="009503B5"/>
    <w:rsid w:val="009508F5"/>
    <w:rsid w:val="00950955"/>
    <w:rsid w:val="00951110"/>
    <w:rsid w:val="009511D9"/>
    <w:rsid w:val="009515D1"/>
    <w:rsid w:val="00952248"/>
    <w:rsid w:val="00952523"/>
    <w:rsid w:val="009525F3"/>
    <w:rsid w:val="0095300B"/>
    <w:rsid w:val="009539BD"/>
    <w:rsid w:val="00954152"/>
    <w:rsid w:val="009557D1"/>
    <w:rsid w:val="009561BD"/>
    <w:rsid w:val="0095679D"/>
    <w:rsid w:val="0095692B"/>
    <w:rsid w:val="00957144"/>
    <w:rsid w:val="0095781F"/>
    <w:rsid w:val="00957A3C"/>
    <w:rsid w:val="00960752"/>
    <w:rsid w:val="00960CDB"/>
    <w:rsid w:val="00960CEA"/>
    <w:rsid w:val="00961571"/>
    <w:rsid w:val="00961693"/>
    <w:rsid w:val="009616E6"/>
    <w:rsid w:val="00961708"/>
    <w:rsid w:val="00961A26"/>
    <w:rsid w:val="00961A44"/>
    <w:rsid w:val="00961ADC"/>
    <w:rsid w:val="0096215B"/>
    <w:rsid w:val="009632F5"/>
    <w:rsid w:val="00963413"/>
    <w:rsid w:val="00963EF0"/>
    <w:rsid w:val="0096453A"/>
    <w:rsid w:val="009645C4"/>
    <w:rsid w:val="009650D2"/>
    <w:rsid w:val="00965631"/>
    <w:rsid w:val="00965D38"/>
    <w:rsid w:val="0096615D"/>
    <w:rsid w:val="00967060"/>
    <w:rsid w:val="00967531"/>
    <w:rsid w:val="00967855"/>
    <w:rsid w:val="00970253"/>
    <w:rsid w:val="00970F9F"/>
    <w:rsid w:val="00971018"/>
    <w:rsid w:val="009714BA"/>
    <w:rsid w:val="009716C6"/>
    <w:rsid w:val="00972488"/>
    <w:rsid w:val="00972697"/>
    <w:rsid w:val="00972AA4"/>
    <w:rsid w:val="0097341A"/>
    <w:rsid w:val="00974995"/>
    <w:rsid w:val="00974A49"/>
    <w:rsid w:val="00974BC0"/>
    <w:rsid w:val="009750CD"/>
    <w:rsid w:val="00975183"/>
    <w:rsid w:val="009753E0"/>
    <w:rsid w:val="00975834"/>
    <w:rsid w:val="0097610E"/>
    <w:rsid w:val="00976FAD"/>
    <w:rsid w:val="00977077"/>
    <w:rsid w:val="0097775D"/>
    <w:rsid w:val="00977A4D"/>
    <w:rsid w:val="0098006E"/>
    <w:rsid w:val="009800FB"/>
    <w:rsid w:val="00980171"/>
    <w:rsid w:val="00980833"/>
    <w:rsid w:val="00981179"/>
    <w:rsid w:val="0098163B"/>
    <w:rsid w:val="009818E4"/>
    <w:rsid w:val="00981C4E"/>
    <w:rsid w:val="009834E7"/>
    <w:rsid w:val="00983642"/>
    <w:rsid w:val="0098396A"/>
    <w:rsid w:val="0098413A"/>
    <w:rsid w:val="00984BA0"/>
    <w:rsid w:val="00984CC0"/>
    <w:rsid w:val="0098550D"/>
    <w:rsid w:val="009858C2"/>
    <w:rsid w:val="00986208"/>
    <w:rsid w:val="0098661E"/>
    <w:rsid w:val="00986D02"/>
    <w:rsid w:val="00986E0A"/>
    <w:rsid w:val="00987589"/>
    <w:rsid w:val="00987985"/>
    <w:rsid w:val="00987FD2"/>
    <w:rsid w:val="00990AED"/>
    <w:rsid w:val="00990B9C"/>
    <w:rsid w:val="009910B5"/>
    <w:rsid w:val="00991657"/>
    <w:rsid w:val="009917AC"/>
    <w:rsid w:val="00991C22"/>
    <w:rsid w:val="00991CFC"/>
    <w:rsid w:val="00991DE4"/>
    <w:rsid w:val="00992B78"/>
    <w:rsid w:val="00992B94"/>
    <w:rsid w:val="00992FA5"/>
    <w:rsid w:val="009939FA"/>
    <w:rsid w:val="00993C0B"/>
    <w:rsid w:val="00993F60"/>
    <w:rsid w:val="009947B1"/>
    <w:rsid w:val="00994A1C"/>
    <w:rsid w:val="00994C3B"/>
    <w:rsid w:val="00994E65"/>
    <w:rsid w:val="0099542A"/>
    <w:rsid w:val="0099598D"/>
    <w:rsid w:val="00995B58"/>
    <w:rsid w:val="00996088"/>
    <w:rsid w:val="009962BE"/>
    <w:rsid w:val="00996681"/>
    <w:rsid w:val="0099676B"/>
    <w:rsid w:val="00996D1D"/>
    <w:rsid w:val="00996FBE"/>
    <w:rsid w:val="0099718D"/>
    <w:rsid w:val="00997732"/>
    <w:rsid w:val="00997BE9"/>
    <w:rsid w:val="00997F99"/>
    <w:rsid w:val="00997FE3"/>
    <w:rsid w:val="009A0568"/>
    <w:rsid w:val="009A0945"/>
    <w:rsid w:val="009A10F3"/>
    <w:rsid w:val="009A1FFD"/>
    <w:rsid w:val="009A23DE"/>
    <w:rsid w:val="009A2BC3"/>
    <w:rsid w:val="009A2D80"/>
    <w:rsid w:val="009A2F71"/>
    <w:rsid w:val="009A39E4"/>
    <w:rsid w:val="009A4717"/>
    <w:rsid w:val="009A4D79"/>
    <w:rsid w:val="009A506C"/>
    <w:rsid w:val="009A565E"/>
    <w:rsid w:val="009A58E3"/>
    <w:rsid w:val="009A61F4"/>
    <w:rsid w:val="009A677B"/>
    <w:rsid w:val="009A70CA"/>
    <w:rsid w:val="009B0348"/>
    <w:rsid w:val="009B077A"/>
    <w:rsid w:val="009B0F5B"/>
    <w:rsid w:val="009B1F95"/>
    <w:rsid w:val="009B25B4"/>
    <w:rsid w:val="009B2D39"/>
    <w:rsid w:val="009B2F31"/>
    <w:rsid w:val="009B2FE6"/>
    <w:rsid w:val="009B35FB"/>
    <w:rsid w:val="009B3AAF"/>
    <w:rsid w:val="009B4330"/>
    <w:rsid w:val="009B4AB2"/>
    <w:rsid w:val="009B4E46"/>
    <w:rsid w:val="009B57CD"/>
    <w:rsid w:val="009B58DC"/>
    <w:rsid w:val="009B5D17"/>
    <w:rsid w:val="009B638E"/>
    <w:rsid w:val="009B63AD"/>
    <w:rsid w:val="009B6E6B"/>
    <w:rsid w:val="009B7823"/>
    <w:rsid w:val="009B7E4E"/>
    <w:rsid w:val="009C0F64"/>
    <w:rsid w:val="009C1238"/>
    <w:rsid w:val="009C25DA"/>
    <w:rsid w:val="009C2EDF"/>
    <w:rsid w:val="009C3076"/>
    <w:rsid w:val="009C3116"/>
    <w:rsid w:val="009C442F"/>
    <w:rsid w:val="009C461C"/>
    <w:rsid w:val="009C496D"/>
    <w:rsid w:val="009C5DBC"/>
    <w:rsid w:val="009C60E9"/>
    <w:rsid w:val="009C68EC"/>
    <w:rsid w:val="009C6C11"/>
    <w:rsid w:val="009C6F28"/>
    <w:rsid w:val="009C733A"/>
    <w:rsid w:val="009C734D"/>
    <w:rsid w:val="009C73DF"/>
    <w:rsid w:val="009C74FB"/>
    <w:rsid w:val="009C75A1"/>
    <w:rsid w:val="009D021E"/>
    <w:rsid w:val="009D0D63"/>
    <w:rsid w:val="009D247D"/>
    <w:rsid w:val="009D312C"/>
    <w:rsid w:val="009D32E7"/>
    <w:rsid w:val="009D3518"/>
    <w:rsid w:val="009D3ADA"/>
    <w:rsid w:val="009D4BA2"/>
    <w:rsid w:val="009D547C"/>
    <w:rsid w:val="009D5DBC"/>
    <w:rsid w:val="009D6003"/>
    <w:rsid w:val="009D64EE"/>
    <w:rsid w:val="009D6715"/>
    <w:rsid w:val="009D6A64"/>
    <w:rsid w:val="009D6BED"/>
    <w:rsid w:val="009D6D32"/>
    <w:rsid w:val="009D7460"/>
    <w:rsid w:val="009D7D19"/>
    <w:rsid w:val="009E1062"/>
    <w:rsid w:val="009E16DD"/>
    <w:rsid w:val="009E1780"/>
    <w:rsid w:val="009E1BC4"/>
    <w:rsid w:val="009E2484"/>
    <w:rsid w:val="009E3089"/>
    <w:rsid w:val="009E327A"/>
    <w:rsid w:val="009E35EE"/>
    <w:rsid w:val="009E3E8D"/>
    <w:rsid w:val="009E46B3"/>
    <w:rsid w:val="009E47E4"/>
    <w:rsid w:val="009E4AC0"/>
    <w:rsid w:val="009E5892"/>
    <w:rsid w:val="009E5DB7"/>
    <w:rsid w:val="009E5ECF"/>
    <w:rsid w:val="009E5FF2"/>
    <w:rsid w:val="009E6019"/>
    <w:rsid w:val="009E629E"/>
    <w:rsid w:val="009E78C3"/>
    <w:rsid w:val="009F09B8"/>
    <w:rsid w:val="009F09CB"/>
    <w:rsid w:val="009F09FB"/>
    <w:rsid w:val="009F0BA8"/>
    <w:rsid w:val="009F106D"/>
    <w:rsid w:val="009F11D3"/>
    <w:rsid w:val="009F165A"/>
    <w:rsid w:val="009F16D9"/>
    <w:rsid w:val="009F1CCD"/>
    <w:rsid w:val="009F1FC1"/>
    <w:rsid w:val="009F20EA"/>
    <w:rsid w:val="009F2325"/>
    <w:rsid w:val="009F24DE"/>
    <w:rsid w:val="009F28DB"/>
    <w:rsid w:val="009F329D"/>
    <w:rsid w:val="009F3A89"/>
    <w:rsid w:val="009F3E65"/>
    <w:rsid w:val="009F4D19"/>
    <w:rsid w:val="009F4E06"/>
    <w:rsid w:val="009F500F"/>
    <w:rsid w:val="009F52E1"/>
    <w:rsid w:val="009F560D"/>
    <w:rsid w:val="009F6085"/>
    <w:rsid w:val="009F671F"/>
    <w:rsid w:val="009F6902"/>
    <w:rsid w:val="009F6F15"/>
    <w:rsid w:val="009F7967"/>
    <w:rsid w:val="009F7B4E"/>
    <w:rsid w:val="00A0062B"/>
    <w:rsid w:val="00A00922"/>
    <w:rsid w:val="00A00A1F"/>
    <w:rsid w:val="00A00B15"/>
    <w:rsid w:val="00A0100F"/>
    <w:rsid w:val="00A016C5"/>
    <w:rsid w:val="00A01751"/>
    <w:rsid w:val="00A0177B"/>
    <w:rsid w:val="00A01EE9"/>
    <w:rsid w:val="00A0224D"/>
    <w:rsid w:val="00A022FC"/>
    <w:rsid w:val="00A027D3"/>
    <w:rsid w:val="00A028E3"/>
    <w:rsid w:val="00A02C2D"/>
    <w:rsid w:val="00A02EAE"/>
    <w:rsid w:val="00A04595"/>
    <w:rsid w:val="00A04EF8"/>
    <w:rsid w:val="00A05383"/>
    <w:rsid w:val="00A055F4"/>
    <w:rsid w:val="00A05856"/>
    <w:rsid w:val="00A05CF3"/>
    <w:rsid w:val="00A05F4D"/>
    <w:rsid w:val="00A06125"/>
    <w:rsid w:val="00A065F3"/>
    <w:rsid w:val="00A06867"/>
    <w:rsid w:val="00A06974"/>
    <w:rsid w:val="00A103D9"/>
    <w:rsid w:val="00A1135A"/>
    <w:rsid w:val="00A1167A"/>
    <w:rsid w:val="00A11CAC"/>
    <w:rsid w:val="00A1260B"/>
    <w:rsid w:val="00A12B6E"/>
    <w:rsid w:val="00A13121"/>
    <w:rsid w:val="00A13588"/>
    <w:rsid w:val="00A13B49"/>
    <w:rsid w:val="00A145BD"/>
    <w:rsid w:val="00A149FC"/>
    <w:rsid w:val="00A149FF"/>
    <w:rsid w:val="00A14C53"/>
    <w:rsid w:val="00A15240"/>
    <w:rsid w:val="00A15464"/>
    <w:rsid w:val="00A15A04"/>
    <w:rsid w:val="00A16A45"/>
    <w:rsid w:val="00A17D46"/>
    <w:rsid w:val="00A17DA6"/>
    <w:rsid w:val="00A17E4F"/>
    <w:rsid w:val="00A202DE"/>
    <w:rsid w:val="00A20512"/>
    <w:rsid w:val="00A20B7F"/>
    <w:rsid w:val="00A211CB"/>
    <w:rsid w:val="00A22E6B"/>
    <w:rsid w:val="00A22F1C"/>
    <w:rsid w:val="00A234D8"/>
    <w:rsid w:val="00A23671"/>
    <w:rsid w:val="00A2391A"/>
    <w:rsid w:val="00A23FAE"/>
    <w:rsid w:val="00A2411F"/>
    <w:rsid w:val="00A24337"/>
    <w:rsid w:val="00A24785"/>
    <w:rsid w:val="00A2537D"/>
    <w:rsid w:val="00A26885"/>
    <w:rsid w:val="00A2740B"/>
    <w:rsid w:val="00A27806"/>
    <w:rsid w:val="00A27928"/>
    <w:rsid w:val="00A27EE8"/>
    <w:rsid w:val="00A30217"/>
    <w:rsid w:val="00A30562"/>
    <w:rsid w:val="00A309F2"/>
    <w:rsid w:val="00A30D83"/>
    <w:rsid w:val="00A30EC6"/>
    <w:rsid w:val="00A31375"/>
    <w:rsid w:val="00A31507"/>
    <w:rsid w:val="00A31833"/>
    <w:rsid w:val="00A32639"/>
    <w:rsid w:val="00A32EC3"/>
    <w:rsid w:val="00A332F8"/>
    <w:rsid w:val="00A33439"/>
    <w:rsid w:val="00A33759"/>
    <w:rsid w:val="00A33A52"/>
    <w:rsid w:val="00A33D11"/>
    <w:rsid w:val="00A34BF7"/>
    <w:rsid w:val="00A35147"/>
    <w:rsid w:val="00A35E6A"/>
    <w:rsid w:val="00A3618B"/>
    <w:rsid w:val="00A36BBB"/>
    <w:rsid w:val="00A370F4"/>
    <w:rsid w:val="00A372EE"/>
    <w:rsid w:val="00A37475"/>
    <w:rsid w:val="00A37DA8"/>
    <w:rsid w:val="00A37FD9"/>
    <w:rsid w:val="00A40782"/>
    <w:rsid w:val="00A40A33"/>
    <w:rsid w:val="00A40A6C"/>
    <w:rsid w:val="00A40D4F"/>
    <w:rsid w:val="00A40F30"/>
    <w:rsid w:val="00A4114D"/>
    <w:rsid w:val="00A41201"/>
    <w:rsid w:val="00A41466"/>
    <w:rsid w:val="00A41496"/>
    <w:rsid w:val="00A42340"/>
    <w:rsid w:val="00A42535"/>
    <w:rsid w:val="00A426E4"/>
    <w:rsid w:val="00A43B1A"/>
    <w:rsid w:val="00A43EC9"/>
    <w:rsid w:val="00A458BD"/>
    <w:rsid w:val="00A45CCB"/>
    <w:rsid w:val="00A46651"/>
    <w:rsid w:val="00A46936"/>
    <w:rsid w:val="00A46F66"/>
    <w:rsid w:val="00A470A7"/>
    <w:rsid w:val="00A47784"/>
    <w:rsid w:val="00A4786C"/>
    <w:rsid w:val="00A47884"/>
    <w:rsid w:val="00A504E0"/>
    <w:rsid w:val="00A5051C"/>
    <w:rsid w:val="00A50BC0"/>
    <w:rsid w:val="00A51469"/>
    <w:rsid w:val="00A515EF"/>
    <w:rsid w:val="00A5195D"/>
    <w:rsid w:val="00A51B72"/>
    <w:rsid w:val="00A51EF3"/>
    <w:rsid w:val="00A51F05"/>
    <w:rsid w:val="00A521DC"/>
    <w:rsid w:val="00A524D7"/>
    <w:rsid w:val="00A52758"/>
    <w:rsid w:val="00A52F61"/>
    <w:rsid w:val="00A53224"/>
    <w:rsid w:val="00A53747"/>
    <w:rsid w:val="00A537FB"/>
    <w:rsid w:val="00A53B69"/>
    <w:rsid w:val="00A53C7E"/>
    <w:rsid w:val="00A545E5"/>
    <w:rsid w:val="00A548B8"/>
    <w:rsid w:val="00A549C4"/>
    <w:rsid w:val="00A55235"/>
    <w:rsid w:val="00A55592"/>
    <w:rsid w:val="00A5564C"/>
    <w:rsid w:val="00A556B2"/>
    <w:rsid w:val="00A55835"/>
    <w:rsid w:val="00A56045"/>
    <w:rsid w:val="00A563E0"/>
    <w:rsid w:val="00A5640D"/>
    <w:rsid w:val="00A56A56"/>
    <w:rsid w:val="00A56D1A"/>
    <w:rsid w:val="00A572E7"/>
    <w:rsid w:val="00A573ED"/>
    <w:rsid w:val="00A5745E"/>
    <w:rsid w:val="00A57F15"/>
    <w:rsid w:val="00A60041"/>
    <w:rsid w:val="00A607F1"/>
    <w:rsid w:val="00A61298"/>
    <w:rsid w:val="00A61C49"/>
    <w:rsid w:val="00A620A5"/>
    <w:rsid w:val="00A6263C"/>
    <w:rsid w:val="00A62720"/>
    <w:rsid w:val="00A6275C"/>
    <w:rsid w:val="00A627AC"/>
    <w:rsid w:val="00A62CA2"/>
    <w:rsid w:val="00A6401A"/>
    <w:rsid w:val="00A6410D"/>
    <w:rsid w:val="00A6546A"/>
    <w:rsid w:val="00A65D36"/>
    <w:rsid w:val="00A65EB4"/>
    <w:rsid w:val="00A66351"/>
    <w:rsid w:val="00A66615"/>
    <w:rsid w:val="00A667A0"/>
    <w:rsid w:val="00A668E0"/>
    <w:rsid w:val="00A66C14"/>
    <w:rsid w:val="00A66E68"/>
    <w:rsid w:val="00A6755C"/>
    <w:rsid w:val="00A70E04"/>
    <w:rsid w:val="00A70F2A"/>
    <w:rsid w:val="00A70FA6"/>
    <w:rsid w:val="00A711B5"/>
    <w:rsid w:val="00A71783"/>
    <w:rsid w:val="00A71A34"/>
    <w:rsid w:val="00A71AF3"/>
    <w:rsid w:val="00A72031"/>
    <w:rsid w:val="00A72267"/>
    <w:rsid w:val="00A729DC"/>
    <w:rsid w:val="00A7309E"/>
    <w:rsid w:val="00A73832"/>
    <w:rsid w:val="00A7385A"/>
    <w:rsid w:val="00A744D8"/>
    <w:rsid w:val="00A75A69"/>
    <w:rsid w:val="00A7616A"/>
    <w:rsid w:val="00A76903"/>
    <w:rsid w:val="00A77199"/>
    <w:rsid w:val="00A773AF"/>
    <w:rsid w:val="00A77BD2"/>
    <w:rsid w:val="00A77EAB"/>
    <w:rsid w:val="00A805B7"/>
    <w:rsid w:val="00A8067A"/>
    <w:rsid w:val="00A80746"/>
    <w:rsid w:val="00A809EF"/>
    <w:rsid w:val="00A80BEE"/>
    <w:rsid w:val="00A81082"/>
    <w:rsid w:val="00A81A6F"/>
    <w:rsid w:val="00A82101"/>
    <w:rsid w:val="00A821F3"/>
    <w:rsid w:val="00A82E3D"/>
    <w:rsid w:val="00A8321A"/>
    <w:rsid w:val="00A83938"/>
    <w:rsid w:val="00A83BA0"/>
    <w:rsid w:val="00A84E1D"/>
    <w:rsid w:val="00A852B8"/>
    <w:rsid w:val="00A853A3"/>
    <w:rsid w:val="00A864C7"/>
    <w:rsid w:val="00A86FE3"/>
    <w:rsid w:val="00A90516"/>
    <w:rsid w:val="00A905D8"/>
    <w:rsid w:val="00A90770"/>
    <w:rsid w:val="00A90861"/>
    <w:rsid w:val="00A90C4A"/>
    <w:rsid w:val="00A910DA"/>
    <w:rsid w:val="00A9160C"/>
    <w:rsid w:val="00A917E6"/>
    <w:rsid w:val="00A92283"/>
    <w:rsid w:val="00A925ED"/>
    <w:rsid w:val="00A92FAC"/>
    <w:rsid w:val="00A937CF"/>
    <w:rsid w:val="00A93EC1"/>
    <w:rsid w:val="00A943D6"/>
    <w:rsid w:val="00A946CC"/>
    <w:rsid w:val="00A9528C"/>
    <w:rsid w:val="00A95295"/>
    <w:rsid w:val="00A956E5"/>
    <w:rsid w:val="00A958DD"/>
    <w:rsid w:val="00A973CD"/>
    <w:rsid w:val="00A977B1"/>
    <w:rsid w:val="00A97D91"/>
    <w:rsid w:val="00AA0E23"/>
    <w:rsid w:val="00AA0F23"/>
    <w:rsid w:val="00AA125F"/>
    <w:rsid w:val="00AA1746"/>
    <w:rsid w:val="00AA1838"/>
    <w:rsid w:val="00AA1DA9"/>
    <w:rsid w:val="00AA1DD3"/>
    <w:rsid w:val="00AA1DFB"/>
    <w:rsid w:val="00AA280E"/>
    <w:rsid w:val="00AA2DDA"/>
    <w:rsid w:val="00AA3BCF"/>
    <w:rsid w:val="00AA4927"/>
    <w:rsid w:val="00AA496D"/>
    <w:rsid w:val="00AA5352"/>
    <w:rsid w:val="00AA55F8"/>
    <w:rsid w:val="00AA5ABB"/>
    <w:rsid w:val="00AA68FA"/>
    <w:rsid w:val="00AA6CE6"/>
    <w:rsid w:val="00AA70D7"/>
    <w:rsid w:val="00AA7527"/>
    <w:rsid w:val="00AA7BD6"/>
    <w:rsid w:val="00AB0707"/>
    <w:rsid w:val="00AB0984"/>
    <w:rsid w:val="00AB09D2"/>
    <w:rsid w:val="00AB0A28"/>
    <w:rsid w:val="00AB0CBE"/>
    <w:rsid w:val="00AB0F6D"/>
    <w:rsid w:val="00AB113A"/>
    <w:rsid w:val="00AB191D"/>
    <w:rsid w:val="00AB1BE2"/>
    <w:rsid w:val="00AB200E"/>
    <w:rsid w:val="00AB2A4A"/>
    <w:rsid w:val="00AB2C21"/>
    <w:rsid w:val="00AB313F"/>
    <w:rsid w:val="00AB3411"/>
    <w:rsid w:val="00AB349E"/>
    <w:rsid w:val="00AB3519"/>
    <w:rsid w:val="00AB3B27"/>
    <w:rsid w:val="00AB40EA"/>
    <w:rsid w:val="00AB43BF"/>
    <w:rsid w:val="00AB4606"/>
    <w:rsid w:val="00AB4906"/>
    <w:rsid w:val="00AB55A6"/>
    <w:rsid w:val="00AB5D82"/>
    <w:rsid w:val="00AB681F"/>
    <w:rsid w:val="00AB6AB8"/>
    <w:rsid w:val="00AB6AD2"/>
    <w:rsid w:val="00AB73FB"/>
    <w:rsid w:val="00AB786C"/>
    <w:rsid w:val="00AB7E74"/>
    <w:rsid w:val="00AB7EF1"/>
    <w:rsid w:val="00AC0354"/>
    <w:rsid w:val="00AC04CC"/>
    <w:rsid w:val="00AC0556"/>
    <w:rsid w:val="00AC091E"/>
    <w:rsid w:val="00AC1B61"/>
    <w:rsid w:val="00AC1C85"/>
    <w:rsid w:val="00AC1FEA"/>
    <w:rsid w:val="00AC2461"/>
    <w:rsid w:val="00AC2D90"/>
    <w:rsid w:val="00AC3A8E"/>
    <w:rsid w:val="00AC3CD1"/>
    <w:rsid w:val="00AC4742"/>
    <w:rsid w:val="00AC5117"/>
    <w:rsid w:val="00AC525D"/>
    <w:rsid w:val="00AC5E42"/>
    <w:rsid w:val="00AC755B"/>
    <w:rsid w:val="00AC7E95"/>
    <w:rsid w:val="00AD0949"/>
    <w:rsid w:val="00AD0BA3"/>
    <w:rsid w:val="00AD163A"/>
    <w:rsid w:val="00AD17D9"/>
    <w:rsid w:val="00AD1B87"/>
    <w:rsid w:val="00AD1CE8"/>
    <w:rsid w:val="00AD1F19"/>
    <w:rsid w:val="00AD25F7"/>
    <w:rsid w:val="00AD2E00"/>
    <w:rsid w:val="00AD37F2"/>
    <w:rsid w:val="00AD3B4C"/>
    <w:rsid w:val="00AD49BD"/>
    <w:rsid w:val="00AD4B68"/>
    <w:rsid w:val="00AD4C42"/>
    <w:rsid w:val="00AD511D"/>
    <w:rsid w:val="00AD6B9E"/>
    <w:rsid w:val="00AD6DFE"/>
    <w:rsid w:val="00AD704C"/>
    <w:rsid w:val="00AD78DF"/>
    <w:rsid w:val="00AD7D5A"/>
    <w:rsid w:val="00AE048C"/>
    <w:rsid w:val="00AE07EA"/>
    <w:rsid w:val="00AE0B31"/>
    <w:rsid w:val="00AE1B2F"/>
    <w:rsid w:val="00AE2364"/>
    <w:rsid w:val="00AE2447"/>
    <w:rsid w:val="00AE26F9"/>
    <w:rsid w:val="00AE2975"/>
    <w:rsid w:val="00AE2D09"/>
    <w:rsid w:val="00AE309F"/>
    <w:rsid w:val="00AE3C1F"/>
    <w:rsid w:val="00AE4767"/>
    <w:rsid w:val="00AE4929"/>
    <w:rsid w:val="00AE49AF"/>
    <w:rsid w:val="00AE4EA6"/>
    <w:rsid w:val="00AE5740"/>
    <w:rsid w:val="00AE588D"/>
    <w:rsid w:val="00AE59DE"/>
    <w:rsid w:val="00AE5CD5"/>
    <w:rsid w:val="00AE6AA2"/>
    <w:rsid w:val="00AE742C"/>
    <w:rsid w:val="00AE7500"/>
    <w:rsid w:val="00AE7E7B"/>
    <w:rsid w:val="00AE7FDE"/>
    <w:rsid w:val="00AF01CD"/>
    <w:rsid w:val="00AF02F2"/>
    <w:rsid w:val="00AF0C24"/>
    <w:rsid w:val="00AF0F1A"/>
    <w:rsid w:val="00AF13A2"/>
    <w:rsid w:val="00AF15BA"/>
    <w:rsid w:val="00AF1B1F"/>
    <w:rsid w:val="00AF2475"/>
    <w:rsid w:val="00AF2509"/>
    <w:rsid w:val="00AF274A"/>
    <w:rsid w:val="00AF32C0"/>
    <w:rsid w:val="00AF351C"/>
    <w:rsid w:val="00AF399E"/>
    <w:rsid w:val="00AF3A6E"/>
    <w:rsid w:val="00AF3B46"/>
    <w:rsid w:val="00AF3FAC"/>
    <w:rsid w:val="00AF41EA"/>
    <w:rsid w:val="00AF42CD"/>
    <w:rsid w:val="00AF47FC"/>
    <w:rsid w:val="00AF49CB"/>
    <w:rsid w:val="00AF4CE9"/>
    <w:rsid w:val="00AF4ECC"/>
    <w:rsid w:val="00AF4EE9"/>
    <w:rsid w:val="00AF4EF0"/>
    <w:rsid w:val="00AF5103"/>
    <w:rsid w:val="00AF527F"/>
    <w:rsid w:val="00AF5793"/>
    <w:rsid w:val="00AF5903"/>
    <w:rsid w:val="00AF5BA2"/>
    <w:rsid w:val="00AF5FA5"/>
    <w:rsid w:val="00AF69B8"/>
    <w:rsid w:val="00AF742D"/>
    <w:rsid w:val="00AF7482"/>
    <w:rsid w:val="00AF7BFD"/>
    <w:rsid w:val="00B0099F"/>
    <w:rsid w:val="00B01B11"/>
    <w:rsid w:val="00B02382"/>
    <w:rsid w:val="00B02385"/>
    <w:rsid w:val="00B02414"/>
    <w:rsid w:val="00B024A3"/>
    <w:rsid w:val="00B026E2"/>
    <w:rsid w:val="00B03443"/>
    <w:rsid w:val="00B03E18"/>
    <w:rsid w:val="00B043B3"/>
    <w:rsid w:val="00B0446D"/>
    <w:rsid w:val="00B05316"/>
    <w:rsid w:val="00B05982"/>
    <w:rsid w:val="00B07CDC"/>
    <w:rsid w:val="00B07E93"/>
    <w:rsid w:val="00B10622"/>
    <w:rsid w:val="00B109BF"/>
    <w:rsid w:val="00B11678"/>
    <w:rsid w:val="00B11AA7"/>
    <w:rsid w:val="00B11FCA"/>
    <w:rsid w:val="00B120A9"/>
    <w:rsid w:val="00B12619"/>
    <w:rsid w:val="00B12936"/>
    <w:rsid w:val="00B12ED9"/>
    <w:rsid w:val="00B13186"/>
    <w:rsid w:val="00B1341D"/>
    <w:rsid w:val="00B13670"/>
    <w:rsid w:val="00B137AB"/>
    <w:rsid w:val="00B13D6E"/>
    <w:rsid w:val="00B14CF4"/>
    <w:rsid w:val="00B16D3B"/>
    <w:rsid w:val="00B207C8"/>
    <w:rsid w:val="00B207F1"/>
    <w:rsid w:val="00B20933"/>
    <w:rsid w:val="00B21029"/>
    <w:rsid w:val="00B21682"/>
    <w:rsid w:val="00B21992"/>
    <w:rsid w:val="00B21B3C"/>
    <w:rsid w:val="00B21DAC"/>
    <w:rsid w:val="00B21DF8"/>
    <w:rsid w:val="00B2287C"/>
    <w:rsid w:val="00B238B2"/>
    <w:rsid w:val="00B24347"/>
    <w:rsid w:val="00B246EC"/>
    <w:rsid w:val="00B248BF"/>
    <w:rsid w:val="00B24EB4"/>
    <w:rsid w:val="00B25147"/>
    <w:rsid w:val="00B2580B"/>
    <w:rsid w:val="00B258A8"/>
    <w:rsid w:val="00B2597A"/>
    <w:rsid w:val="00B25E5A"/>
    <w:rsid w:val="00B26DA5"/>
    <w:rsid w:val="00B27AC1"/>
    <w:rsid w:val="00B27E41"/>
    <w:rsid w:val="00B3069E"/>
    <w:rsid w:val="00B30D22"/>
    <w:rsid w:val="00B30EE0"/>
    <w:rsid w:val="00B3167A"/>
    <w:rsid w:val="00B31904"/>
    <w:rsid w:val="00B31E1C"/>
    <w:rsid w:val="00B32163"/>
    <w:rsid w:val="00B321D5"/>
    <w:rsid w:val="00B32634"/>
    <w:rsid w:val="00B330D5"/>
    <w:rsid w:val="00B33291"/>
    <w:rsid w:val="00B338F3"/>
    <w:rsid w:val="00B33DA6"/>
    <w:rsid w:val="00B34069"/>
    <w:rsid w:val="00B34639"/>
    <w:rsid w:val="00B34910"/>
    <w:rsid w:val="00B34DFD"/>
    <w:rsid w:val="00B35A26"/>
    <w:rsid w:val="00B35BEE"/>
    <w:rsid w:val="00B35D8A"/>
    <w:rsid w:val="00B36295"/>
    <w:rsid w:val="00B36360"/>
    <w:rsid w:val="00B36A07"/>
    <w:rsid w:val="00B37032"/>
    <w:rsid w:val="00B373B2"/>
    <w:rsid w:val="00B37504"/>
    <w:rsid w:val="00B37712"/>
    <w:rsid w:val="00B40608"/>
    <w:rsid w:val="00B40F06"/>
    <w:rsid w:val="00B411DB"/>
    <w:rsid w:val="00B41A27"/>
    <w:rsid w:val="00B4220D"/>
    <w:rsid w:val="00B42806"/>
    <w:rsid w:val="00B4283A"/>
    <w:rsid w:val="00B4313E"/>
    <w:rsid w:val="00B431C1"/>
    <w:rsid w:val="00B431C9"/>
    <w:rsid w:val="00B44EED"/>
    <w:rsid w:val="00B450EB"/>
    <w:rsid w:val="00B455A9"/>
    <w:rsid w:val="00B45771"/>
    <w:rsid w:val="00B45B33"/>
    <w:rsid w:val="00B46166"/>
    <w:rsid w:val="00B4653D"/>
    <w:rsid w:val="00B47D81"/>
    <w:rsid w:val="00B50536"/>
    <w:rsid w:val="00B505ED"/>
    <w:rsid w:val="00B517B7"/>
    <w:rsid w:val="00B5204C"/>
    <w:rsid w:val="00B52163"/>
    <w:rsid w:val="00B522C0"/>
    <w:rsid w:val="00B5240A"/>
    <w:rsid w:val="00B52499"/>
    <w:rsid w:val="00B527B7"/>
    <w:rsid w:val="00B53017"/>
    <w:rsid w:val="00B53378"/>
    <w:rsid w:val="00B53413"/>
    <w:rsid w:val="00B535B5"/>
    <w:rsid w:val="00B53635"/>
    <w:rsid w:val="00B54BB1"/>
    <w:rsid w:val="00B54F4A"/>
    <w:rsid w:val="00B55166"/>
    <w:rsid w:val="00B551F3"/>
    <w:rsid w:val="00B5548B"/>
    <w:rsid w:val="00B5598A"/>
    <w:rsid w:val="00B559C0"/>
    <w:rsid w:val="00B56351"/>
    <w:rsid w:val="00B564BF"/>
    <w:rsid w:val="00B56784"/>
    <w:rsid w:val="00B56B5E"/>
    <w:rsid w:val="00B576E3"/>
    <w:rsid w:val="00B604CC"/>
    <w:rsid w:val="00B60670"/>
    <w:rsid w:val="00B6137D"/>
    <w:rsid w:val="00B613BE"/>
    <w:rsid w:val="00B614A5"/>
    <w:rsid w:val="00B61C13"/>
    <w:rsid w:val="00B61F37"/>
    <w:rsid w:val="00B6241A"/>
    <w:rsid w:val="00B62847"/>
    <w:rsid w:val="00B6294B"/>
    <w:rsid w:val="00B63442"/>
    <w:rsid w:val="00B638FC"/>
    <w:rsid w:val="00B63BDD"/>
    <w:rsid w:val="00B63C02"/>
    <w:rsid w:val="00B63EE8"/>
    <w:rsid w:val="00B643BF"/>
    <w:rsid w:val="00B64473"/>
    <w:rsid w:val="00B651B0"/>
    <w:rsid w:val="00B654EC"/>
    <w:rsid w:val="00B659FD"/>
    <w:rsid w:val="00B65D2D"/>
    <w:rsid w:val="00B65EB4"/>
    <w:rsid w:val="00B66291"/>
    <w:rsid w:val="00B662A9"/>
    <w:rsid w:val="00B66837"/>
    <w:rsid w:val="00B66955"/>
    <w:rsid w:val="00B66B33"/>
    <w:rsid w:val="00B66CD9"/>
    <w:rsid w:val="00B66D1C"/>
    <w:rsid w:val="00B67A95"/>
    <w:rsid w:val="00B67C59"/>
    <w:rsid w:val="00B701D5"/>
    <w:rsid w:val="00B702BD"/>
    <w:rsid w:val="00B70D10"/>
    <w:rsid w:val="00B7137F"/>
    <w:rsid w:val="00B71A10"/>
    <w:rsid w:val="00B71C29"/>
    <w:rsid w:val="00B72E9A"/>
    <w:rsid w:val="00B7302E"/>
    <w:rsid w:val="00B73B68"/>
    <w:rsid w:val="00B73D19"/>
    <w:rsid w:val="00B759E7"/>
    <w:rsid w:val="00B75CAC"/>
    <w:rsid w:val="00B76247"/>
    <w:rsid w:val="00B76312"/>
    <w:rsid w:val="00B764B5"/>
    <w:rsid w:val="00B7655B"/>
    <w:rsid w:val="00B76769"/>
    <w:rsid w:val="00B77046"/>
    <w:rsid w:val="00B7730F"/>
    <w:rsid w:val="00B779FE"/>
    <w:rsid w:val="00B808F8"/>
    <w:rsid w:val="00B814F1"/>
    <w:rsid w:val="00B81683"/>
    <w:rsid w:val="00B81A8E"/>
    <w:rsid w:val="00B81B9D"/>
    <w:rsid w:val="00B81BED"/>
    <w:rsid w:val="00B822C3"/>
    <w:rsid w:val="00B82571"/>
    <w:rsid w:val="00B8258B"/>
    <w:rsid w:val="00B8287E"/>
    <w:rsid w:val="00B834C3"/>
    <w:rsid w:val="00B8397F"/>
    <w:rsid w:val="00B84AE0"/>
    <w:rsid w:val="00B85035"/>
    <w:rsid w:val="00B85B9A"/>
    <w:rsid w:val="00B867D4"/>
    <w:rsid w:val="00B86D7F"/>
    <w:rsid w:val="00B86FCE"/>
    <w:rsid w:val="00B9020E"/>
    <w:rsid w:val="00B90905"/>
    <w:rsid w:val="00B90A4A"/>
    <w:rsid w:val="00B91130"/>
    <w:rsid w:val="00B91167"/>
    <w:rsid w:val="00B9163A"/>
    <w:rsid w:val="00B9187D"/>
    <w:rsid w:val="00B91EE7"/>
    <w:rsid w:val="00B92123"/>
    <w:rsid w:val="00B93861"/>
    <w:rsid w:val="00B941C2"/>
    <w:rsid w:val="00B945E3"/>
    <w:rsid w:val="00B94C46"/>
    <w:rsid w:val="00B95229"/>
    <w:rsid w:val="00B9538B"/>
    <w:rsid w:val="00B95AAD"/>
    <w:rsid w:val="00B965B7"/>
    <w:rsid w:val="00B967F2"/>
    <w:rsid w:val="00B96C0D"/>
    <w:rsid w:val="00B96DD9"/>
    <w:rsid w:val="00B96F49"/>
    <w:rsid w:val="00B9796F"/>
    <w:rsid w:val="00B97EA1"/>
    <w:rsid w:val="00BA01BF"/>
    <w:rsid w:val="00BA113A"/>
    <w:rsid w:val="00BA254C"/>
    <w:rsid w:val="00BA25BC"/>
    <w:rsid w:val="00BA32F0"/>
    <w:rsid w:val="00BA3A9A"/>
    <w:rsid w:val="00BA4411"/>
    <w:rsid w:val="00BA4792"/>
    <w:rsid w:val="00BA4DB2"/>
    <w:rsid w:val="00BA4E0D"/>
    <w:rsid w:val="00BA5222"/>
    <w:rsid w:val="00BA540A"/>
    <w:rsid w:val="00BA60B4"/>
    <w:rsid w:val="00BA653A"/>
    <w:rsid w:val="00BA72D5"/>
    <w:rsid w:val="00BA78FC"/>
    <w:rsid w:val="00BA7AD7"/>
    <w:rsid w:val="00BA7DA0"/>
    <w:rsid w:val="00BB1638"/>
    <w:rsid w:val="00BB18C8"/>
    <w:rsid w:val="00BB20DF"/>
    <w:rsid w:val="00BB2BD8"/>
    <w:rsid w:val="00BB2C31"/>
    <w:rsid w:val="00BB30E5"/>
    <w:rsid w:val="00BB372E"/>
    <w:rsid w:val="00BB3746"/>
    <w:rsid w:val="00BB406E"/>
    <w:rsid w:val="00BB4263"/>
    <w:rsid w:val="00BB4930"/>
    <w:rsid w:val="00BB4C2C"/>
    <w:rsid w:val="00BB51AD"/>
    <w:rsid w:val="00BB558D"/>
    <w:rsid w:val="00BB55F1"/>
    <w:rsid w:val="00BB61F6"/>
    <w:rsid w:val="00BB647C"/>
    <w:rsid w:val="00BB672F"/>
    <w:rsid w:val="00BB6AE3"/>
    <w:rsid w:val="00BB6C61"/>
    <w:rsid w:val="00BB71E8"/>
    <w:rsid w:val="00BB74DA"/>
    <w:rsid w:val="00BB7E2A"/>
    <w:rsid w:val="00BC0048"/>
    <w:rsid w:val="00BC00E2"/>
    <w:rsid w:val="00BC03A0"/>
    <w:rsid w:val="00BC099C"/>
    <w:rsid w:val="00BC0F98"/>
    <w:rsid w:val="00BC1537"/>
    <w:rsid w:val="00BC225B"/>
    <w:rsid w:val="00BC2F50"/>
    <w:rsid w:val="00BC35D8"/>
    <w:rsid w:val="00BC39F3"/>
    <w:rsid w:val="00BC3C42"/>
    <w:rsid w:val="00BC3EB5"/>
    <w:rsid w:val="00BC3F9D"/>
    <w:rsid w:val="00BC41CD"/>
    <w:rsid w:val="00BC426F"/>
    <w:rsid w:val="00BC458A"/>
    <w:rsid w:val="00BC4778"/>
    <w:rsid w:val="00BC4AEF"/>
    <w:rsid w:val="00BC5963"/>
    <w:rsid w:val="00BC59C1"/>
    <w:rsid w:val="00BC5CDB"/>
    <w:rsid w:val="00BC7423"/>
    <w:rsid w:val="00BC7A62"/>
    <w:rsid w:val="00BC7BCB"/>
    <w:rsid w:val="00BC7E58"/>
    <w:rsid w:val="00BD0545"/>
    <w:rsid w:val="00BD07C7"/>
    <w:rsid w:val="00BD0D52"/>
    <w:rsid w:val="00BD172A"/>
    <w:rsid w:val="00BD1FB5"/>
    <w:rsid w:val="00BD252C"/>
    <w:rsid w:val="00BD269C"/>
    <w:rsid w:val="00BD26D8"/>
    <w:rsid w:val="00BD2CB0"/>
    <w:rsid w:val="00BD2D37"/>
    <w:rsid w:val="00BD2DB5"/>
    <w:rsid w:val="00BD3344"/>
    <w:rsid w:val="00BD3B15"/>
    <w:rsid w:val="00BD3F93"/>
    <w:rsid w:val="00BD5171"/>
    <w:rsid w:val="00BD5262"/>
    <w:rsid w:val="00BD5AA6"/>
    <w:rsid w:val="00BD5E48"/>
    <w:rsid w:val="00BD6471"/>
    <w:rsid w:val="00BD75DE"/>
    <w:rsid w:val="00BD78B1"/>
    <w:rsid w:val="00BD7DA4"/>
    <w:rsid w:val="00BE0B0E"/>
    <w:rsid w:val="00BE0BF4"/>
    <w:rsid w:val="00BE0CC8"/>
    <w:rsid w:val="00BE2582"/>
    <w:rsid w:val="00BE3D3E"/>
    <w:rsid w:val="00BE4009"/>
    <w:rsid w:val="00BE43CB"/>
    <w:rsid w:val="00BE528F"/>
    <w:rsid w:val="00BE5724"/>
    <w:rsid w:val="00BE5E6F"/>
    <w:rsid w:val="00BE5EB0"/>
    <w:rsid w:val="00BE7353"/>
    <w:rsid w:val="00BE7DBC"/>
    <w:rsid w:val="00BF0339"/>
    <w:rsid w:val="00BF076B"/>
    <w:rsid w:val="00BF0909"/>
    <w:rsid w:val="00BF1218"/>
    <w:rsid w:val="00BF12BD"/>
    <w:rsid w:val="00BF2472"/>
    <w:rsid w:val="00BF31F6"/>
    <w:rsid w:val="00BF4792"/>
    <w:rsid w:val="00BF547E"/>
    <w:rsid w:val="00BF54F4"/>
    <w:rsid w:val="00BF58C6"/>
    <w:rsid w:val="00BF5AD5"/>
    <w:rsid w:val="00BF5AEB"/>
    <w:rsid w:val="00BF5B4B"/>
    <w:rsid w:val="00BF5C4E"/>
    <w:rsid w:val="00BF5DC3"/>
    <w:rsid w:val="00BF5ECD"/>
    <w:rsid w:val="00BF607C"/>
    <w:rsid w:val="00BF6142"/>
    <w:rsid w:val="00BF6D26"/>
    <w:rsid w:val="00BF7137"/>
    <w:rsid w:val="00BF71C3"/>
    <w:rsid w:val="00BF722B"/>
    <w:rsid w:val="00BF737D"/>
    <w:rsid w:val="00BF748D"/>
    <w:rsid w:val="00BF761C"/>
    <w:rsid w:val="00BF7729"/>
    <w:rsid w:val="00BF7743"/>
    <w:rsid w:val="00BF7975"/>
    <w:rsid w:val="00BF798D"/>
    <w:rsid w:val="00BF7BA1"/>
    <w:rsid w:val="00BF7DDA"/>
    <w:rsid w:val="00BF7DF6"/>
    <w:rsid w:val="00C000F2"/>
    <w:rsid w:val="00C002B7"/>
    <w:rsid w:val="00C003AD"/>
    <w:rsid w:val="00C005BE"/>
    <w:rsid w:val="00C00C75"/>
    <w:rsid w:val="00C00DC1"/>
    <w:rsid w:val="00C017FC"/>
    <w:rsid w:val="00C020A4"/>
    <w:rsid w:val="00C027FE"/>
    <w:rsid w:val="00C02990"/>
    <w:rsid w:val="00C02ABF"/>
    <w:rsid w:val="00C02FC6"/>
    <w:rsid w:val="00C0350D"/>
    <w:rsid w:val="00C04124"/>
    <w:rsid w:val="00C0413D"/>
    <w:rsid w:val="00C0464C"/>
    <w:rsid w:val="00C0470F"/>
    <w:rsid w:val="00C0499E"/>
    <w:rsid w:val="00C04A3A"/>
    <w:rsid w:val="00C0527E"/>
    <w:rsid w:val="00C0541F"/>
    <w:rsid w:val="00C054FB"/>
    <w:rsid w:val="00C05724"/>
    <w:rsid w:val="00C061E2"/>
    <w:rsid w:val="00C06820"/>
    <w:rsid w:val="00C102CE"/>
    <w:rsid w:val="00C10657"/>
    <w:rsid w:val="00C10938"/>
    <w:rsid w:val="00C10BBC"/>
    <w:rsid w:val="00C11345"/>
    <w:rsid w:val="00C11412"/>
    <w:rsid w:val="00C11825"/>
    <w:rsid w:val="00C11E13"/>
    <w:rsid w:val="00C123EE"/>
    <w:rsid w:val="00C12449"/>
    <w:rsid w:val="00C12721"/>
    <w:rsid w:val="00C12B3F"/>
    <w:rsid w:val="00C1301B"/>
    <w:rsid w:val="00C13DC1"/>
    <w:rsid w:val="00C141F0"/>
    <w:rsid w:val="00C143AE"/>
    <w:rsid w:val="00C14C07"/>
    <w:rsid w:val="00C166AF"/>
    <w:rsid w:val="00C16B54"/>
    <w:rsid w:val="00C16C35"/>
    <w:rsid w:val="00C17284"/>
    <w:rsid w:val="00C1733B"/>
    <w:rsid w:val="00C17467"/>
    <w:rsid w:val="00C17516"/>
    <w:rsid w:val="00C17575"/>
    <w:rsid w:val="00C17918"/>
    <w:rsid w:val="00C20243"/>
    <w:rsid w:val="00C20A4F"/>
    <w:rsid w:val="00C20D80"/>
    <w:rsid w:val="00C215DD"/>
    <w:rsid w:val="00C22651"/>
    <w:rsid w:val="00C22B0A"/>
    <w:rsid w:val="00C22B25"/>
    <w:rsid w:val="00C22C74"/>
    <w:rsid w:val="00C243E8"/>
    <w:rsid w:val="00C24FA4"/>
    <w:rsid w:val="00C2552F"/>
    <w:rsid w:val="00C25E50"/>
    <w:rsid w:val="00C2601A"/>
    <w:rsid w:val="00C260EE"/>
    <w:rsid w:val="00C26391"/>
    <w:rsid w:val="00C268F1"/>
    <w:rsid w:val="00C26AF6"/>
    <w:rsid w:val="00C26DB3"/>
    <w:rsid w:val="00C2791C"/>
    <w:rsid w:val="00C279FE"/>
    <w:rsid w:val="00C27EFD"/>
    <w:rsid w:val="00C3070C"/>
    <w:rsid w:val="00C31A03"/>
    <w:rsid w:val="00C31B68"/>
    <w:rsid w:val="00C31D75"/>
    <w:rsid w:val="00C3333C"/>
    <w:rsid w:val="00C3336C"/>
    <w:rsid w:val="00C3379A"/>
    <w:rsid w:val="00C33830"/>
    <w:rsid w:val="00C34005"/>
    <w:rsid w:val="00C34568"/>
    <w:rsid w:val="00C34BE9"/>
    <w:rsid w:val="00C350E3"/>
    <w:rsid w:val="00C354E6"/>
    <w:rsid w:val="00C35797"/>
    <w:rsid w:val="00C358A3"/>
    <w:rsid w:val="00C35C87"/>
    <w:rsid w:val="00C36382"/>
    <w:rsid w:val="00C36BD2"/>
    <w:rsid w:val="00C36C92"/>
    <w:rsid w:val="00C36D1F"/>
    <w:rsid w:val="00C37029"/>
    <w:rsid w:val="00C37925"/>
    <w:rsid w:val="00C37E92"/>
    <w:rsid w:val="00C4057F"/>
    <w:rsid w:val="00C40ACA"/>
    <w:rsid w:val="00C4167B"/>
    <w:rsid w:val="00C417FA"/>
    <w:rsid w:val="00C4189D"/>
    <w:rsid w:val="00C41EF4"/>
    <w:rsid w:val="00C421F7"/>
    <w:rsid w:val="00C42678"/>
    <w:rsid w:val="00C42679"/>
    <w:rsid w:val="00C42775"/>
    <w:rsid w:val="00C42A5C"/>
    <w:rsid w:val="00C42C1E"/>
    <w:rsid w:val="00C4345C"/>
    <w:rsid w:val="00C443B4"/>
    <w:rsid w:val="00C44823"/>
    <w:rsid w:val="00C4580A"/>
    <w:rsid w:val="00C45EF6"/>
    <w:rsid w:val="00C4667D"/>
    <w:rsid w:val="00C46787"/>
    <w:rsid w:val="00C46A3A"/>
    <w:rsid w:val="00C46B73"/>
    <w:rsid w:val="00C46C0B"/>
    <w:rsid w:val="00C46D59"/>
    <w:rsid w:val="00C471DA"/>
    <w:rsid w:val="00C479B3"/>
    <w:rsid w:val="00C479E5"/>
    <w:rsid w:val="00C47B3F"/>
    <w:rsid w:val="00C47B99"/>
    <w:rsid w:val="00C47ED6"/>
    <w:rsid w:val="00C50096"/>
    <w:rsid w:val="00C5091E"/>
    <w:rsid w:val="00C50DC2"/>
    <w:rsid w:val="00C52179"/>
    <w:rsid w:val="00C52E38"/>
    <w:rsid w:val="00C5341C"/>
    <w:rsid w:val="00C53808"/>
    <w:rsid w:val="00C53ACF"/>
    <w:rsid w:val="00C542E8"/>
    <w:rsid w:val="00C543B6"/>
    <w:rsid w:val="00C54E7E"/>
    <w:rsid w:val="00C558A4"/>
    <w:rsid w:val="00C562BE"/>
    <w:rsid w:val="00C56395"/>
    <w:rsid w:val="00C56CB9"/>
    <w:rsid w:val="00C573EF"/>
    <w:rsid w:val="00C57F80"/>
    <w:rsid w:val="00C60932"/>
    <w:rsid w:val="00C60A4C"/>
    <w:rsid w:val="00C60A75"/>
    <w:rsid w:val="00C61463"/>
    <w:rsid w:val="00C614A8"/>
    <w:rsid w:val="00C617F1"/>
    <w:rsid w:val="00C61BB5"/>
    <w:rsid w:val="00C61BD7"/>
    <w:rsid w:val="00C62135"/>
    <w:rsid w:val="00C62CC1"/>
    <w:rsid w:val="00C63139"/>
    <w:rsid w:val="00C63271"/>
    <w:rsid w:val="00C63DA5"/>
    <w:rsid w:val="00C64172"/>
    <w:rsid w:val="00C65429"/>
    <w:rsid w:val="00C67026"/>
    <w:rsid w:val="00C6706C"/>
    <w:rsid w:val="00C67128"/>
    <w:rsid w:val="00C67828"/>
    <w:rsid w:val="00C70038"/>
    <w:rsid w:val="00C70A87"/>
    <w:rsid w:val="00C7104E"/>
    <w:rsid w:val="00C724A5"/>
    <w:rsid w:val="00C72531"/>
    <w:rsid w:val="00C72577"/>
    <w:rsid w:val="00C72848"/>
    <w:rsid w:val="00C72DA4"/>
    <w:rsid w:val="00C7300F"/>
    <w:rsid w:val="00C73733"/>
    <w:rsid w:val="00C745A2"/>
    <w:rsid w:val="00C749B5"/>
    <w:rsid w:val="00C752FB"/>
    <w:rsid w:val="00C75D9D"/>
    <w:rsid w:val="00C75F9F"/>
    <w:rsid w:val="00C7602C"/>
    <w:rsid w:val="00C768AB"/>
    <w:rsid w:val="00C76E8C"/>
    <w:rsid w:val="00C773F1"/>
    <w:rsid w:val="00C777B0"/>
    <w:rsid w:val="00C7791F"/>
    <w:rsid w:val="00C77C7E"/>
    <w:rsid w:val="00C77F36"/>
    <w:rsid w:val="00C80924"/>
    <w:rsid w:val="00C810B0"/>
    <w:rsid w:val="00C81558"/>
    <w:rsid w:val="00C81FBD"/>
    <w:rsid w:val="00C820A7"/>
    <w:rsid w:val="00C822C6"/>
    <w:rsid w:val="00C8256C"/>
    <w:rsid w:val="00C82663"/>
    <w:rsid w:val="00C828E7"/>
    <w:rsid w:val="00C82A28"/>
    <w:rsid w:val="00C82C92"/>
    <w:rsid w:val="00C82F45"/>
    <w:rsid w:val="00C83D96"/>
    <w:rsid w:val="00C84113"/>
    <w:rsid w:val="00C84A72"/>
    <w:rsid w:val="00C86DE5"/>
    <w:rsid w:val="00C86F38"/>
    <w:rsid w:val="00C8708E"/>
    <w:rsid w:val="00C8767E"/>
    <w:rsid w:val="00C8785E"/>
    <w:rsid w:val="00C878F8"/>
    <w:rsid w:val="00C87AA9"/>
    <w:rsid w:val="00C87B8E"/>
    <w:rsid w:val="00C87D69"/>
    <w:rsid w:val="00C87E78"/>
    <w:rsid w:val="00C9069F"/>
    <w:rsid w:val="00C90797"/>
    <w:rsid w:val="00C90947"/>
    <w:rsid w:val="00C9099A"/>
    <w:rsid w:val="00C90E72"/>
    <w:rsid w:val="00C912B3"/>
    <w:rsid w:val="00C914D6"/>
    <w:rsid w:val="00C923DA"/>
    <w:rsid w:val="00C926AF"/>
    <w:rsid w:val="00C92DD8"/>
    <w:rsid w:val="00C932BF"/>
    <w:rsid w:val="00C94D2B"/>
    <w:rsid w:val="00C94E97"/>
    <w:rsid w:val="00C95339"/>
    <w:rsid w:val="00C95427"/>
    <w:rsid w:val="00C95DA1"/>
    <w:rsid w:val="00C963A7"/>
    <w:rsid w:val="00C96975"/>
    <w:rsid w:val="00C96C52"/>
    <w:rsid w:val="00C97026"/>
    <w:rsid w:val="00C97288"/>
    <w:rsid w:val="00C97A3F"/>
    <w:rsid w:val="00C97B1D"/>
    <w:rsid w:val="00CA05C6"/>
    <w:rsid w:val="00CA05E3"/>
    <w:rsid w:val="00CA0697"/>
    <w:rsid w:val="00CA121F"/>
    <w:rsid w:val="00CA13C9"/>
    <w:rsid w:val="00CA1A97"/>
    <w:rsid w:val="00CA1EBA"/>
    <w:rsid w:val="00CA201B"/>
    <w:rsid w:val="00CA2217"/>
    <w:rsid w:val="00CA24BC"/>
    <w:rsid w:val="00CA266A"/>
    <w:rsid w:val="00CA2811"/>
    <w:rsid w:val="00CA30E2"/>
    <w:rsid w:val="00CA4417"/>
    <w:rsid w:val="00CA4473"/>
    <w:rsid w:val="00CA4ED1"/>
    <w:rsid w:val="00CA63AF"/>
    <w:rsid w:val="00CA63BE"/>
    <w:rsid w:val="00CA65A7"/>
    <w:rsid w:val="00CA7327"/>
    <w:rsid w:val="00CA73DC"/>
    <w:rsid w:val="00CB161C"/>
    <w:rsid w:val="00CB1F47"/>
    <w:rsid w:val="00CB2299"/>
    <w:rsid w:val="00CB2CBC"/>
    <w:rsid w:val="00CB445D"/>
    <w:rsid w:val="00CB4860"/>
    <w:rsid w:val="00CB49C2"/>
    <w:rsid w:val="00CB4F21"/>
    <w:rsid w:val="00CB669C"/>
    <w:rsid w:val="00CB68C5"/>
    <w:rsid w:val="00CB697C"/>
    <w:rsid w:val="00CB7B33"/>
    <w:rsid w:val="00CC005A"/>
    <w:rsid w:val="00CC05E7"/>
    <w:rsid w:val="00CC0869"/>
    <w:rsid w:val="00CC097C"/>
    <w:rsid w:val="00CC0A06"/>
    <w:rsid w:val="00CC1021"/>
    <w:rsid w:val="00CC1139"/>
    <w:rsid w:val="00CC145E"/>
    <w:rsid w:val="00CC1586"/>
    <w:rsid w:val="00CC1922"/>
    <w:rsid w:val="00CC20A4"/>
    <w:rsid w:val="00CC2461"/>
    <w:rsid w:val="00CC2DB3"/>
    <w:rsid w:val="00CC2E5B"/>
    <w:rsid w:val="00CC39C4"/>
    <w:rsid w:val="00CC3AD9"/>
    <w:rsid w:val="00CC4AE1"/>
    <w:rsid w:val="00CC51AA"/>
    <w:rsid w:val="00CC65CC"/>
    <w:rsid w:val="00CC6D84"/>
    <w:rsid w:val="00CC6F92"/>
    <w:rsid w:val="00CC7135"/>
    <w:rsid w:val="00CC7867"/>
    <w:rsid w:val="00CC79F5"/>
    <w:rsid w:val="00CC7ECA"/>
    <w:rsid w:val="00CD00B9"/>
    <w:rsid w:val="00CD08CA"/>
    <w:rsid w:val="00CD0B5A"/>
    <w:rsid w:val="00CD0B8D"/>
    <w:rsid w:val="00CD133B"/>
    <w:rsid w:val="00CD1936"/>
    <w:rsid w:val="00CD2E39"/>
    <w:rsid w:val="00CD3092"/>
    <w:rsid w:val="00CD31DD"/>
    <w:rsid w:val="00CD3661"/>
    <w:rsid w:val="00CD3BEA"/>
    <w:rsid w:val="00CD3CBF"/>
    <w:rsid w:val="00CD3D8D"/>
    <w:rsid w:val="00CD438B"/>
    <w:rsid w:val="00CD451F"/>
    <w:rsid w:val="00CD480D"/>
    <w:rsid w:val="00CD4FF5"/>
    <w:rsid w:val="00CD588F"/>
    <w:rsid w:val="00CD5A46"/>
    <w:rsid w:val="00CD5CA3"/>
    <w:rsid w:val="00CD5D8D"/>
    <w:rsid w:val="00CD60F6"/>
    <w:rsid w:val="00CD61F8"/>
    <w:rsid w:val="00CD628E"/>
    <w:rsid w:val="00CD6379"/>
    <w:rsid w:val="00CD658C"/>
    <w:rsid w:val="00CD6945"/>
    <w:rsid w:val="00CD761C"/>
    <w:rsid w:val="00CE01BB"/>
    <w:rsid w:val="00CE0A5D"/>
    <w:rsid w:val="00CE0BB6"/>
    <w:rsid w:val="00CE10EA"/>
    <w:rsid w:val="00CE13EB"/>
    <w:rsid w:val="00CE1AC6"/>
    <w:rsid w:val="00CE2993"/>
    <w:rsid w:val="00CE2DD7"/>
    <w:rsid w:val="00CE30AE"/>
    <w:rsid w:val="00CE34B7"/>
    <w:rsid w:val="00CE3F02"/>
    <w:rsid w:val="00CE48C3"/>
    <w:rsid w:val="00CE4A15"/>
    <w:rsid w:val="00CE5170"/>
    <w:rsid w:val="00CE5F99"/>
    <w:rsid w:val="00CE5FD0"/>
    <w:rsid w:val="00CE603A"/>
    <w:rsid w:val="00CE6180"/>
    <w:rsid w:val="00CE6604"/>
    <w:rsid w:val="00CE684C"/>
    <w:rsid w:val="00CE76D8"/>
    <w:rsid w:val="00CE7F55"/>
    <w:rsid w:val="00CF0BE6"/>
    <w:rsid w:val="00CF0CFB"/>
    <w:rsid w:val="00CF1019"/>
    <w:rsid w:val="00CF14F5"/>
    <w:rsid w:val="00CF1841"/>
    <w:rsid w:val="00CF1C86"/>
    <w:rsid w:val="00CF2681"/>
    <w:rsid w:val="00CF2C39"/>
    <w:rsid w:val="00CF48FB"/>
    <w:rsid w:val="00CF4A8C"/>
    <w:rsid w:val="00CF51AB"/>
    <w:rsid w:val="00CF51AF"/>
    <w:rsid w:val="00CF54F6"/>
    <w:rsid w:val="00CF640B"/>
    <w:rsid w:val="00CF69C1"/>
    <w:rsid w:val="00CF6FA1"/>
    <w:rsid w:val="00CF723F"/>
    <w:rsid w:val="00CF7507"/>
    <w:rsid w:val="00CF7A36"/>
    <w:rsid w:val="00CF7B46"/>
    <w:rsid w:val="00D0069F"/>
    <w:rsid w:val="00D00F94"/>
    <w:rsid w:val="00D01661"/>
    <w:rsid w:val="00D01669"/>
    <w:rsid w:val="00D016BF"/>
    <w:rsid w:val="00D01DE9"/>
    <w:rsid w:val="00D023B7"/>
    <w:rsid w:val="00D023D4"/>
    <w:rsid w:val="00D02824"/>
    <w:rsid w:val="00D035D9"/>
    <w:rsid w:val="00D03D93"/>
    <w:rsid w:val="00D04244"/>
    <w:rsid w:val="00D04585"/>
    <w:rsid w:val="00D0483F"/>
    <w:rsid w:val="00D04A05"/>
    <w:rsid w:val="00D04CDA"/>
    <w:rsid w:val="00D0590D"/>
    <w:rsid w:val="00D0619D"/>
    <w:rsid w:val="00D061C0"/>
    <w:rsid w:val="00D062B8"/>
    <w:rsid w:val="00D0663D"/>
    <w:rsid w:val="00D06C0D"/>
    <w:rsid w:val="00D07082"/>
    <w:rsid w:val="00D07FE6"/>
    <w:rsid w:val="00D105AA"/>
    <w:rsid w:val="00D10DFA"/>
    <w:rsid w:val="00D10EC2"/>
    <w:rsid w:val="00D11239"/>
    <w:rsid w:val="00D1219E"/>
    <w:rsid w:val="00D123A1"/>
    <w:rsid w:val="00D124E4"/>
    <w:rsid w:val="00D12E50"/>
    <w:rsid w:val="00D12EC8"/>
    <w:rsid w:val="00D130A4"/>
    <w:rsid w:val="00D13434"/>
    <w:rsid w:val="00D13468"/>
    <w:rsid w:val="00D1388D"/>
    <w:rsid w:val="00D14314"/>
    <w:rsid w:val="00D1474F"/>
    <w:rsid w:val="00D148DF"/>
    <w:rsid w:val="00D14F71"/>
    <w:rsid w:val="00D1648D"/>
    <w:rsid w:val="00D164D7"/>
    <w:rsid w:val="00D1681B"/>
    <w:rsid w:val="00D1747E"/>
    <w:rsid w:val="00D17573"/>
    <w:rsid w:val="00D2039F"/>
    <w:rsid w:val="00D206B6"/>
    <w:rsid w:val="00D20DF8"/>
    <w:rsid w:val="00D216E4"/>
    <w:rsid w:val="00D218F6"/>
    <w:rsid w:val="00D21DD0"/>
    <w:rsid w:val="00D2231F"/>
    <w:rsid w:val="00D2245E"/>
    <w:rsid w:val="00D2284A"/>
    <w:rsid w:val="00D22DA9"/>
    <w:rsid w:val="00D23557"/>
    <w:rsid w:val="00D244E7"/>
    <w:rsid w:val="00D24E1C"/>
    <w:rsid w:val="00D25B5A"/>
    <w:rsid w:val="00D25DAC"/>
    <w:rsid w:val="00D2624A"/>
    <w:rsid w:val="00D2693D"/>
    <w:rsid w:val="00D26D7A"/>
    <w:rsid w:val="00D26EE1"/>
    <w:rsid w:val="00D27373"/>
    <w:rsid w:val="00D27D7E"/>
    <w:rsid w:val="00D27E41"/>
    <w:rsid w:val="00D300FF"/>
    <w:rsid w:val="00D30CE5"/>
    <w:rsid w:val="00D30D5B"/>
    <w:rsid w:val="00D31B70"/>
    <w:rsid w:val="00D31D6C"/>
    <w:rsid w:val="00D323C6"/>
    <w:rsid w:val="00D32458"/>
    <w:rsid w:val="00D32690"/>
    <w:rsid w:val="00D32A9B"/>
    <w:rsid w:val="00D32B3C"/>
    <w:rsid w:val="00D32E2A"/>
    <w:rsid w:val="00D33176"/>
    <w:rsid w:val="00D334E7"/>
    <w:rsid w:val="00D335E2"/>
    <w:rsid w:val="00D3383F"/>
    <w:rsid w:val="00D33B74"/>
    <w:rsid w:val="00D34533"/>
    <w:rsid w:val="00D3482A"/>
    <w:rsid w:val="00D349AB"/>
    <w:rsid w:val="00D351C7"/>
    <w:rsid w:val="00D35913"/>
    <w:rsid w:val="00D35D9B"/>
    <w:rsid w:val="00D35E69"/>
    <w:rsid w:val="00D36157"/>
    <w:rsid w:val="00D367D2"/>
    <w:rsid w:val="00D375B1"/>
    <w:rsid w:val="00D40725"/>
    <w:rsid w:val="00D40E00"/>
    <w:rsid w:val="00D40EF9"/>
    <w:rsid w:val="00D40F07"/>
    <w:rsid w:val="00D411B9"/>
    <w:rsid w:val="00D41936"/>
    <w:rsid w:val="00D41A1F"/>
    <w:rsid w:val="00D42019"/>
    <w:rsid w:val="00D4218E"/>
    <w:rsid w:val="00D432EE"/>
    <w:rsid w:val="00D438C2"/>
    <w:rsid w:val="00D43904"/>
    <w:rsid w:val="00D439CD"/>
    <w:rsid w:val="00D44634"/>
    <w:rsid w:val="00D44651"/>
    <w:rsid w:val="00D447A1"/>
    <w:rsid w:val="00D4522C"/>
    <w:rsid w:val="00D459FE"/>
    <w:rsid w:val="00D466ED"/>
    <w:rsid w:val="00D46D72"/>
    <w:rsid w:val="00D47637"/>
    <w:rsid w:val="00D478B6"/>
    <w:rsid w:val="00D47909"/>
    <w:rsid w:val="00D502F5"/>
    <w:rsid w:val="00D50585"/>
    <w:rsid w:val="00D50BB3"/>
    <w:rsid w:val="00D50FA9"/>
    <w:rsid w:val="00D522C8"/>
    <w:rsid w:val="00D5263D"/>
    <w:rsid w:val="00D531BF"/>
    <w:rsid w:val="00D538FF"/>
    <w:rsid w:val="00D53D05"/>
    <w:rsid w:val="00D53E36"/>
    <w:rsid w:val="00D54173"/>
    <w:rsid w:val="00D54DBD"/>
    <w:rsid w:val="00D5557F"/>
    <w:rsid w:val="00D5628C"/>
    <w:rsid w:val="00D56708"/>
    <w:rsid w:val="00D56889"/>
    <w:rsid w:val="00D570C8"/>
    <w:rsid w:val="00D571D9"/>
    <w:rsid w:val="00D57260"/>
    <w:rsid w:val="00D5742C"/>
    <w:rsid w:val="00D579E2"/>
    <w:rsid w:val="00D57D97"/>
    <w:rsid w:val="00D6028A"/>
    <w:rsid w:val="00D603EE"/>
    <w:rsid w:val="00D60769"/>
    <w:rsid w:val="00D61097"/>
    <w:rsid w:val="00D611DA"/>
    <w:rsid w:val="00D6179D"/>
    <w:rsid w:val="00D61A8E"/>
    <w:rsid w:val="00D6264C"/>
    <w:rsid w:val="00D63CA3"/>
    <w:rsid w:val="00D64058"/>
    <w:rsid w:val="00D64611"/>
    <w:rsid w:val="00D646DF"/>
    <w:rsid w:val="00D64996"/>
    <w:rsid w:val="00D64A5A"/>
    <w:rsid w:val="00D65855"/>
    <w:rsid w:val="00D666BC"/>
    <w:rsid w:val="00D666F8"/>
    <w:rsid w:val="00D666FD"/>
    <w:rsid w:val="00D6707F"/>
    <w:rsid w:val="00D67F9F"/>
    <w:rsid w:val="00D7021E"/>
    <w:rsid w:val="00D7050B"/>
    <w:rsid w:val="00D70ADF"/>
    <w:rsid w:val="00D71744"/>
    <w:rsid w:val="00D717A2"/>
    <w:rsid w:val="00D71B6D"/>
    <w:rsid w:val="00D7216F"/>
    <w:rsid w:val="00D7224F"/>
    <w:rsid w:val="00D72B02"/>
    <w:rsid w:val="00D72E18"/>
    <w:rsid w:val="00D74673"/>
    <w:rsid w:val="00D74802"/>
    <w:rsid w:val="00D74880"/>
    <w:rsid w:val="00D74903"/>
    <w:rsid w:val="00D75175"/>
    <w:rsid w:val="00D75A59"/>
    <w:rsid w:val="00D75CFE"/>
    <w:rsid w:val="00D75D41"/>
    <w:rsid w:val="00D766DF"/>
    <w:rsid w:val="00D7690D"/>
    <w:rsid w:val="00D76A3B"/>
    <w:rsid w:val="00D77064"/>
    <w:rsid w:val="00D7735D"/>
    <w:rsid w:val="00D778F7"/>
    <w:rsid w:val="00D77EEA"/>
    <w:rsid w:val="00D80709"/>
    <w:rsid w:val="00D80857"/>
    <w:rsid w:val="00D81146"/>
    <w:rsid w:val="00D81624"/>
    <w:rsid w:val="00D81771"/>
    <w:rsid w:val="00D8184A"/>
    <w:rsid w:val="00D82413"/>
    <w:rsid w:val="00D82464"/>
    <w:rsid w:val="00D82DED"/>
    <w:rsid w:val="00D82E27"/>
    <w:rsid w:val="00D82F93"/>
    <w:rsid w:val="00D83421"/>
    <w:rsid w:val="00D84A3E"/>
    <w:rsid w:val="00D85ADE"/>
    <w:rsid w:val="00D87660"/>
    <w:rsid w:val="00D9023B"/>
    <w:rsid w:val="00D9023E"/>
    <w:rsid w:val="00D905ED"/>
    <w:rsid w:val="00D9061C"/>
    <w:rsid w:val="00D90955"/>
    <w:rsid w:val="00D90C0E"/>
    <w:rsid w:val="00D90E8C"/>
    <w:rsid w:val="00D91997"/>
    <w:rsid w:val="00D91FFD"/>
    <w:rsid w:val="00D9228D"/>
    <w:rsid w:val="00D925C9"/>
    <w:rsid w:val="00D92BB4"/>
    <w:rsid w:val="00D9351E"/>
    <w:rsid w:val="00D93957"/>
    <w:rsid w:val="00D9431F"/>
    <w:rsid w:val="00D94B67"/>
    <w:rsid w:val="00D94CE5"/>
    <w:rsid w:val="00D950EB"/>
    <w:rsid w:val="00D95BA0"/>
    <w:rsid w:val="00D963CA"/>
    <w:rsid w:val="00D96922"/>
    <w:rsid w:val="00D97BBC"/>
    <w:rsid w:val="00D97CC4"/>
    <w:rsid w:val="00DA0A03"/>
    <w:rsid w:val="00DA236E"/>
    <w:rsid w:val="00DA2AF7"/>
    <w:rsid w:val="00DA2C38"/>
    <w:rsid w:val="00DA2CAB"/>
    <w:rsid w:val="00DA2D46"/>
    <w:rsid w:val="00DA2DFD"/>
    <w:rsid w:val="00DA2EC7"/>
    <w:rsid w:val="00DA3A41"/>
    <w:rsid w:val="00DA3AC9"/>
    <w:rsid w:val="00DA3F94"/>
    <w:rsid w:val="00DA4223"/>
    <w:rsid w:val="00DA4895"/>
    <w:rsid w:val="00DA48A6"/>
    <w:rsid w:val="00DA4B5B"/>
    <w:rsid w:val="00DA4F7E"/>
    <w:rsid w:val="00DA508F"/>
    <w:rsid w:val="00DA5155"/>
    <w:rsid w:val="00DA51CC"/>
    <w:rsid w:val="00DA5794"/>
    <w:rsid w:val="00DA5811"/>
    <w:rsid w:val="00DA5A44"/>
    <w:rsid w:val="00DA644A"/>
    <w:rsid w:val="00DA6919"/>
    <w:rsid w:val="00DA6C00"/>
    <w:rsid w:val="00DA6C2C"/>
    <w:rsid w:val="00DA7003"/>
    <w:rsid w:val="00DA779D"/>
    <w:rsid w:val="00DA78D7"/>
    <w:rsid w:val="00DB1060"/>
    <w:rsid w:val="00DB153B"/>
    <w:rsid w:val="00DB1BF6"/>
    <w:rsid w:val="00DB2678"/>
    <w:rsid w:val="00DB2F64"/>
    <w:rsid w:val="00DB34A6"/>
    <w:rsid w:val="00DB3744"/>
    <w:rsid w:val="00DB3757"/>
    <w:rsid w:val="00DB3898"/>
    <w:rsid w:val="00DB3B31"/>
    <w:rsid w:val="00DB4681"/>
    <w:rsid w:val="00DB4F0C"/>
    <w:rsid w:val="00DB5300"/>
    <w:rsid w:val="00DB530C"/>
    <w:rsid w:val="00DB581D"/>
    <w:rsid w:val="00DB5CBA"/>
    <w:rsid w:val="00DB5D08"/>
    <w:rsid w:val="00DB5F02"/>
    <w:rsid w:val="00DB5FBD"/>
    <w:rsid w:val="00DB6840"/>
    <w:rsid w:val="00DB77DA"/>
    <w:rsid w:val="00DB79D4"/>
    <w:rsid w:val="00DC00BC"/>
    <w:rsid w:val="00DC00FA"/>
    <w:rsid w:val="00DC1282"/>
    <w:rsid w:val="00DC14B0"/>
    <w:rsid w:val="00DC1B56"/>
    <w:rsid w:val="00DC22CE"/>
    <w:rsid w:val="00DC30FE"/>
    <w:rsid w:val="00DC33FF"/>
    <w:rsid w:val="00DC4C18"/>
    <w:rsid w:val="00DC533C"/>
    <w:rsid w:val="00DC5EDF"/>
    <w:rsid w:val="00DC60D4"/>
    <w:rsid w:val="00DC678C"/>
    <w:rsid w:val="00DC67CB"/>
    <w:rsid w:val="00DC6F40"/>
    <w:rsid w:val="00DC77E0"/>
    <w:rsid w:val="00DC782A"/>
    <w:rsid w:val="00DC7D5D"/>
    <w:rsid w:val="00DD0C65"/>
    <w:rsid w:val="00DD1042"/>
    <w:rsid w:val="00DD1BCD"/>
    <w:rsid w:val="00DD2B04"/>
    <w:rsid w:val="00DD302E"/>
    <w:rsid w:val="00DD3060"/>
    <w:rsid w:val="00DD4625"/>
    <w:rsid w:val="00DD4722"/>
    <w:rsid w:val="00DD4914"/>
    <w:rsid w:val="00DD4A3C"/>
    <w:rsid w:val="00DD4CBB"/>
    <w:rsid w:val="00DD5116"/>
    <w:rsid w:val="00DD525E"/>
    <w:rsid w:val="00DD5292"/>
    <w:rsid w:val="00DD5C97"/>
    <w:rsid w:val="00DD5D0E"/>
    <w:rsid w:val="00DD6F36"/>
    <w:rsid w:val="00DD77EB"/>
    <w:rsid w:val="00DD7B53"/>
    <w:rsid w:val="00DD7C14"/>
    <w:rsid w:val="00DD7F0F"/>
    <w:rsid w:val="00DE0333"/>
    <w:rsid w:val="00DE0562"/>
    <w:rsid w:val="00DE1322"/>
    <w:rsid w:val="00DE14C3"/>
    <w:rsid w:val="00DE1C65"/>
    <w:rsid w:val="00DE2293"/>
    <w:rsid w:val="00DE2581"/>
    <w:rsid w:val="00DE2774"/>
    <w:rsid w:val="00DE28C4"/>
    <w:rsid w:val="00DE2A07"/>
    <w:rsid w:val="00DE2AEC"/>
    <w:rsid w:val="00DE3056"/>
    <w:rsid w:val="00DE33DB"/>
    <w:rsid w:val="00DE36D6"/>
    <w:rsid w:val="00DE3753"/>
    <w:rsid w:val="00DE3835"/>
    <w:rsid w:val="00DE3AF8"/>
    <w:rsid w:val="00DE5313"/>
    <w:rsid w:val="00DE5619"/>
    <w:rsid w:val="00DE5912"/>
    <w:rsid w:val="00DE6937"/>
    <w:rsid w:val="00DE7585"/>
    <w:rsid w:val="00DE75E4"/>
    <w:rsid w:val="00DE76F5"/>
    <w:rsid w:val="00DE7A54"/>
    <w:rsid w:val="00DE7C2F"/>
    <w:rsid w:val="00DE7D68"/>
    <w:rsid w:val="00DF0254"/>
    <w:rsid w:val="00DF04D5"/>
    <w:rsid w:val="00DF0989"/>
    <w:rsid w:val="00DF0D81"/>
    <w:rsid w:val="00DF11FF"/>
    <w:rsid w:val="00DF12F8"/>
    <w:rsid w:val="00DF1BC7"/>
    <w:rsid w:val="00DF1FF8"/>
    <w:rsid w:val="00DF216C"/>
    <w:rsid w:val="00DF2A1B"/>
    <w:rsid w:val="00DF2EE8"/>
    <w:rsid w:val="00DF2FE8"/>
    <w:rsid w:val="00DF3068"/>
    <w:rsid w:val="00DF328F"/>
    <w:rsid w:val="00DF3C78"/>
    <w:rsid w:val="00DF4263"/>
    <w:rsid w:val="00DF4A72"/>
    <w:rsid w:val="00DF502E"/>
    <w:rsid w:val="00DF59AB"/>
    <w:rsid w:val="00DF5C7A"/>
    <w:rsid w:val="00DF6248"/>
    <w:rsid w:val="00DF6B96"/>
    <w:rsid w:val="00E0047B"/>
    <w:rsid w:val="00E00619"/>
    <w:rsid w:val="00E01095"/>
    <w:rsid w:val="00E01251"/>
    <w:rsid w:val="00E01330"/>
    <w:rsid w:val="00E01D6D"/>
    <w:rsid w:val="00E01DAE"/>
    <w:rsid w:val="00E01F83"/>
    <w:rsid w:val="00E0207C"/>
    <w:rsid w:val="00E03967"/>
    <w:rsid w:val="00E039D6"/>
    <w:rsid w:val="00E046DA"/>
    <w:rsid w:val="00E04D24"/>
    <w:rsid w:val="00E04E01"/>
    <w:rsid w:val="00E04F3F"/>
    <w:rsid w:val="00E055D1"/>
    <w:rsid w:val="00E05BAB"/>
    <w:rsid w:val="00E05D81"/>
    <w:rsid w:val="00E06D80"/>
    <w:rsid w:val="00E07495"/>
    <w:rsid w:val="00E076D1"/>
    <w:rsid w:val="00E07CD5"/>
    <w:rsid w:val="00E07D7A"/>
    <w:rsid w:val="00E07FF6"/>
    <w:rsid w:val="00E108A3"/>
    <w:rsid w:val="00E116E2"/>
    <w:rsid w:val="00E11B3B"/>
    <w:rsid w:val="00E1211B"/>
    <w:rsid w:val="00E1220D"/>
    <w:rsid w:val="00E1261F"/>
    <w:rsid w:val="00E12A5E"/>
    <w:rsid w:val="00E12FA7"/>
    <w:rsid w:val="00E13F03"/>
    <w:rsid w:val="00E14A8B"/>
    <w:rsid w:val="00E14F75"/>
    <w:rsid w:val="00E15468"/>
    <w:rsid w:val="00E155D2"/>
    <w:rsid w:val="00E157C1"/>
    <w:rsid w:val="00E16232"/>
    <w:rsid w:val="00E1632A"/>
    <w:rsid w:val="00E164AC"/>
    <w:rsid w:val="00E16895"/>
    <w:rsid w:val="00E16D53"/>
    <w:rsid w:val="00E17597"/>
    <w:rsid w:val="00E1771F"/>
    <w:rsid w:val="00E20614"/>
    <w:rsid w:val="00E21168"/>
    <w:rsid w:val="00E212F0"/>
    <w:rsid w:val="00E21502"/>
    <w:rsid w:val="00E22F54"/>
    <w:rsid w:val="00E237A9"/>
    <w:rsid w:val="00E23E4C"/>
    <w:rsid w:val="00E246C6"/>
    <w:rsid w:val="00E24D42"/>
    <w:rsid w:val="00E25093"/>
    <w:rsid w:val="00E2585E"/>
    <w:rsid w:val="00E26C22"/>
    <w:rsid w:val="00E27249"/>
    <w:rsid w:val="00E2739C"/>
    <w:rsid w:val="00E27499"/>
    <w:rsid w:val="00E27E71"/>
    <w:rsid w:val="00E303C2"/>
    <w:rsid w:val="00E305FF"/>
    <w:rsid w:val="00E30637"/>
    <w:rsid w:val="00E30847"/>
    <w:rsid w:val="00E3090F"/>
    <w:rsid w:val="00E30C4F"/>
    <w:rsid w:val="00E30F96"/>
    <w:rsid w:val="00E311DE"/>
    <w:rsid w:val="00E31247"/>
    <w:rsid w:val="00E32783"/>
    <w:rsid w:val="00E33236"/>
    <w:rsid w:val="00E345F4"/>
    <w:rsid w:val="00E34F02"/>
    <w:rsid w:val="00E34F97"/>
    <w:rsid w:val="00E357A4"/>
    <w:rsid w:val="00E35AAA"/>
    <w:rsid w:val="00E35B93"/>
    <w:rsid w:val="00E360A2"/>
    <w:rsid w:val="00E36284"/>
    <w:rsid w:val="00E36606"/>
    <w:rsid w:val="00E36623"/>
    <w:rsid w:val="00E3716C"/>
    <w:rsid w:val="00E37771"/>
    <w:rsid w:val="00E37A93"/>
    <w:rsid w:val="00E4040B"/>
    <w:rsid w:val="00E415FC"/>
    <w:rsid w:val="00E41811"/>
    <w:rsid w:val="00E41AA4"/>
    <w:rsid w:val="00E41C12"/>
    <w:rsid w:val="00E41D0A"/>
    <w:rsid w:val="00E4213F"/>
    <w:rsid w:val="00E42842"/>
    <w:rsid w:val="00E4291F"/>
    <w:rsid w:val="00E431DD"/>
    <w:rsid w:val="00E43212"/>
    <w:rsid w:val="00E4373B"/>
    <w:rsid w:val="00E43A95"/>
    <w:rsid w:val="00E43DE5"/>
    <w:rsid w:val="00E4422F"/>
    <w:rsid w:val="00E44C12"/>
    <w:rsid w:val="00E4513C"/>
    <w:rsid w:val="00E45882"/>
    <w:rsid w:val="00E458C9"/>
    <w:rsid w:val="00E45AE9"/>
    <w:rsid w:val="00E460E2"/>
    <w:rsid w:val="00E46AC6"/>
    <w:rsid w:val="00E475CA"/>
    <w:rsid w:val="00E47BDB"/>
    <w:rsid w:val="00E47E34"/>
    <w:rsid w:val="00E50014"/>
    <w:rsid w:val="00E50282"/>
    <w:rsid w:val="00E50A44"/>
    <w:rsid w:val="00E50F02"/>
    <w:rsid w:val="00E51076"/>
    <w:rsid w:val="00E516B3"/>
    <w:rsid w:val="00E5197B"/>
    <w:rsid w:val="00E5205F"/>
    <w:rsid w:val="00E52226"/>
    <w:rsid w:val="00E5227A"/>
    <w:rsid w:val="00E52880"/>
    <w:rsid w:val="00E52D0C"/>
    <w:rsid w:val="00E52FA4"/>
    <w:rsid w:val="00E5324C"/>
    <w:rsid w:val="00E53496"/>
    <w:rsid w:val="00E534AD"/>
    <w:rsid w:val="00E535D0"/>
    <w:rsid w:val="00E543BD"/>
    <w:rsid w:val="00E5478F"/>
    <w:rsid w:val="00E55319"/>
    <w:rsid w:val="00E55C7F"/>
    <w:rsid w:val="00E55D5C"/>
    <w:rsid w:val="00E561BC"/>
    <w:rsid w:val="00E566B0"/>
    <w:rsid w:val="00E56A7A"/>
    <w:rsid w:val="00E56FC4"/>
    <w:rsid w:val="00E60CFC"/>
    <w:rsid w:val="00E6110A"/>
    <w:rsid w:val="00E618CF"/>
    <w:rsid w:val="00E61B8E"/>
    <w:rsid w:val="00E61B97"/>
    <w:rsid w:val="00E61D2D"/>
    <w:rsid w:val="00E62048"/>
    <w:rsid w:val="00E624DF"/>
    <w:rsid w:val="00E62B6B"/>
    <w:rsid w:val="00E63008"/>
    <w:rsid w:val="00E63041"/>
    <w:rsid w:val="00E63CA2"/>
    <w:rsid w:val="00E63E2B"/>
    <w:rsid w:val="00E63F05"/>
    <w:rsid w:val="00E63F08"/>
    <w:rsid w:val="00E64138"/>
    <w:rsid w:val="00E6499A"/>
    <w:rsid w:val="00E64E03"/>
    <w:rsid w:val="00E653A5"/>
    <w:rsid w:val="00E65632"/>
    <w:rsid w:val="00E65AA6"/>
    <w:rsid w:val="00E65E1D"/>
    <w:rsid w:val="00E6608C"/>
    <w:rsid w:val="00E662BC"/>
    <w:rsid w:val="00E667BB"/>
    <w:rsid w:val="00E6712B"/>
    <w:rsid w:val="00E676D0"/>
    <w:rsid w:val="00E6773A"/>
    <w:rsid w:val="00E6797E"/>
    <w:rsid w:val="00E7091A"/>
    <w:rsid w:val="00E70F50"/>
    <w:rsid w:val="00E718F8"/>
    <w:rsid w:val="00E71A51"/>
    <w:rsid w:val="00E71AC2"/>
    <w:rsid w:val="00E71D42"/>
    <w:rsid w:val="00E7239D"/>
    <w:rsid w:val="00E7289B"/>
    <w:rsid w:val="00E72933"/>
    <w:rsid w:val="00E73787"/>
    <w:rsid w:val="00E73A62"/>
    <w:rsid w:val="00E73B7B"/>
    <w:rsid w:val="00E73EA6"/>
    <w:rsid w:val="00E74036"/>
    <w:rsid w:val="00E742C0"/>
    <w:rsid w:val="00E743BC"/>
    <w:rsid w:val="00E74BEA"/>
    <w:rsid w:val="00E74E1C"/>
    <w:rsid w:val="00E7519C"/>
    <w:rsid w:val="00E7526E"/>
    <w:rsid w:val="00E760CC"/>
    <w:rsid w:val="00E7624D"/>
    <w:rsid w:val="00E764F8"/>
    <w:rsid w:val="00E76854"/>
    <w:rsid w:val="00E7745E"/>
    <w:rsid w:val="00E775AD"/>
    <w:rsid w:val="00E77962"/>
    <w:rsid w:val="00E80243"/>
    <w:rsid w:val="00E804A5"/>
    <w:rsid w:val="00E80852"/>
    <w:rsid w:val="00E80C1D"/>
    <w:rsid w:val="00E80EF7"/>
    <w:rsid w:val="00E821F0"/>
    <w:rsid w:val="00E8249D"/>
    <w:rsid w:val="00E82E45"/>
    <w:rsid w:val="00E83428"/>
    <w:rsid w:val="00E83AAD"/>
    <w:rsid w:val="00E84891"/>
    <w:rsid w:val="00E849B1"/>
    <w:rsid w:val="00E85A18"/>
    <w:rsid w:val="00E85C3E"/>
    <w:rsid w:val="00E86596"/>
    <w:rsid w:val="00E86B00"/>
    <w:rsid w:val="00E86B0C"/>
    <w:rsid w:val="00E8773F"/>
    <w:rsid w:val="00E87858"/>
    <w:rsid w:val="00E87A07"/>
    <w:rsid w:val="00E9138F"/>
    <w:rsid w:val="00E91F65"/>
    <w:rsid w:val="00E92E85"/>
    <w:rsid w:val="00E92ED2"/>
    <w:rsid w:val="00E9306D"/>
    <w:rsid w:val="00E93151"/>
    <w:rsid w:val="00E93763"/>
    <w:rsid w:val="00E93BDB"/>
    <w:rsid w:val="00E93D02"/>
    <w:rsid w:val="00E93DA4"/>
    <w:rsid w:val="00E94047"/>
    <w:rsid w:val="00E94777"/>
    <w:rsid w:val="00E95AC0"/>
    <w:rsid w:val="00E95C0E"/>
    <w:rsid w:val="00E95E22"/>
    <w:rsid w:val="00E95E39"/>
    <w:rsid w:val="00E95F84"/>
    <w:rsid w:val="00E9697F"/>
    <w:rsid w:val="00E96CBE"/>
    <w:rsid w:val="00E973C8"/>
    <w:rsid w:val="00E97749"/>
    <w:rsid w:val="00EA0058"/>
    <w:rsid w:val="00EA017E"/>
    <w:rsid w:val="00EA070C"/>
    <w:rsid w:val="00EA0922"/>
    <w:rsid w:val="00EA09AF"/>
    <w:rsid w:val="00EA0BFF"/>
    <w:rsid w:val="00EA0D39"/>
    <w:rsid w:val="00EA1CFA"/>
    <w:rsid w:val="00EA2260"/>
    <w:rsid w:val="00EA2D57"/>
    <w:rsid w:val="00EA2F84"/>
    <w:rsid w:val="00EA3598"/>
    <w:rsid w:val="00EA368F"/>
    <w:rsid w:val="00EA3774"/>
    <w:rsid w:val="00EA3F61"/>
    <w:rsid w:val="00EA3FCB"/>
    <w:rsid w:val="00EA4041"/>
    <w:rsid w:val="00EA4862"/>
    <w:rsid w:val="00EA5152"/>
    <w:rsid w:val="00EA5E07"/>
    <w:rsid w:val="00EA623E"/>
    <w:rsid w:val="00EA636A"/>
    <w:rsid w:val="00EA6717"/>
    <w:rsid w:val="00EA6BF5"/>
    <w:rsid w:val="00EA73E1"/>
    <w:rsid w:val="00EA7C34"/>
    <w:rsid w:val="00EA7DA2"/>
    <w:rsid w:val="00EB09B3"/>
    <w:rsid w:val="00EB0E93"/>
    <w:rsid w:val="00EB0F55"/>
    <w:rsid w:val="00EB10C7"/>
    <w:rsid w:val="00EB177A"/>
    <w:rsid w:val="00EB20D4"/>
    <w:rsid w:val="00EB2385"/>
    <w:rsid w:val="00EB2A33"/>
    <w:rsid w:val="00EB3447"/>
    <w:rsid w:val="00EB34DF"/>
    <w:rsid w:val="00EB361F"/>
    <w:rsid w:val="00EB3A14"/>
    <w:rsid w:val="00EB3A82"/>
    <w:rsid w:val="00EB3B8A"/>
    <w:rsid w:val="00EB42D9"/>
    <w:rsid w:val="00EB42ED"/>
    <w:rsid w:val="00EB4639"/>
    <w:rsid w:val="00EB4F48"/>
    <w:rsid w:val="00EB4F9F"/>
    <w:rsid w:val="00EB58E8"/>
    <w:rsid w:val="00EB5A6D"/>
    <w:rsid w:val="00EB664D"/>
    <w:rsid w:val="00EB7062"/>
    <w:rsid w:val="00EB754B"/>
    <w:rsid w:val="00EB7AC7"/>
    <w:rsid w:val="00EB7F48"/>
    <w:rsid w:val="00EC03F4"/>
    <w:rsid w:val="00EC0696"/>
    <w:rsid w:val="00EC0767"/>
    <w:rsid w:val="00EC08E7"/>
    <w:rsid w:val="00EC0CAB"/>
    <w:rsid w:val="00EC1A62"/>
    <w:rsid w:val="00EC24A4"/>
    <w:rsid w:val="00EC2C93"/>
    <w:rsid w:val="00EC2FA7"/>
    <w:rsid w:val="00EC32AF"/>
    <w:rsid w:val="00EC3718"/>
    <w:rsid w:val="00EC3D88"/>
    <w:rsid w:val="00EC4795"/>
    <w:rsid w:val="00EC4DF5"/>
    <w:rsid w:val="00EC5799"/>
    <w:rsid w:val="00EC5963"/>
    <w:rsid w:val="00EC5C57"/>
    <w:rsid w:val="00EC5F93"/>
    <w:rsid w:val="00EC6C4F"/>
    <w:rsid w:val="00EC70EE"/>
    <w:rsid w:val="00EC752E"/>
    <w:rsid w:val="00EC7668"/>
    <w:rsid w:val="00EC7716"/>
    <w:rsid w:val="00EC7727"/>
    <w:rsid w:val="00EC7847"/>
    <w:rsid w:val="00EC7E50"/>
    <w:rsid w:val="00ED0501"/>
    <w:rsid w:val="00ED1385"/>
    <w:rsid w:val="00ED27F7"/>
    <w:rsid w:val="00ED2A77"/>
    <w:rsid w:val="00ED2FE4"/>
    <w:rsid w:val="00ED3477"/>
    <w:rsid w:val="00ED3855"/>
    <w:rsid w:val="00ED3A64"/>
    <w:rsid w:val="00ED42D5"/>
    <w:rsid w:val="00ED54CD"/>
    <w:rsid w:val="00ED5C88"/>
    <w:rsid w:val="00ED68BC"/>
    <w:rsid w:val="00ED6968"/>
    <w:rsid w:val="00ED76E8"/>
    <w:rsid w:val="00EE0123"/>
    <w:rsid w:val="00EE09D7"/>
    <w:rsid w:val="00EE0FFC"/>
    <w:rsid w:val="00EE15A2"/>
    <w:rsid w:val="00EE2016"/>
    <w:rsid w:val="00EE2AD8"/>
    <w:rsid w:val="00EE35C8"/>
    <w:rsid w:val="00EE3D9A"/>
    <w:rsid w:val="00EE4FED"/>
    <w:rsid w:val="00EE5544"/>
    <w:rsid w:val="00EE5AE5"/>
    <w:rsid w:val="00EE5AFB"/>
    <w:rsid w:val="00EE6063"/>
    <w:rsid w:val="00EE6C94"/>
    <w:rsid w:val="00EE6F48"/>
    <w:rsid w:val="00EE7645"/>
    <w:rsid w:val="00EE785A"/>
    <w:rsid w:val="00EE7DD0"/>
    <w:rsid w:val="00EF05E7"/>
    <w:rsid w:val="00EF084D"/>
    <w:rsid w:val="00EF0CC9"/>
    <w:rsid w:val="00EF1127"/>
    <w:rsid w:val="00EF12CD"/>
    <w:rsid w:val="00EF162D"/>
    <w:rsid w:val="00EF1860"/>
    <w:rsid w:val="00EF2141"/>
    <w:rsid w:val="00EF2331"/>
    <w:rsid w:val="00EF28A2"/>
    <w:rsid w:val="00EF2DC5"/>
    <w:rsid w:val="00EF324E"/>
    <w:rsid w:val="00EF328E"/>
    <w:rsid w:val="00EF41D6"/>
    <w:rsid w:val="00EF43FF"/>
    <w:rsid w:val="00EF4845"/>
    <w:rsid w:val="00EF4CC3"/>
    <w:rsid w:val="00EF4DAA"/>
    <w:rsid w:val="00EF4E4C"/>
    <w:rsid w:val="00EF514D"/>
    <w:rsid w:val="00EF538B"/>
    <w:rsid w:val="00EF546D"/>
    <w:rsid w:val="00EF54BE"/>
    <w:rsid w:val="00EF59B6"/>
    <w:rsid w:val="00EF6248"/>
    <w:rsid w:val="00EF65A1"/>
    <w:rsid w:val="00EF6C68"/>
    <w:rsid w:val="00EF74A3"/>
    <w:rsid w:val="00EF7BBE"/>
    <w:rsid w:val="00EF7FCF"/>
    <w:rsid w:val="00F00880"/>
    <w:rsid w:val="00F00AF5"/>
    <w:rsid w:val="00F01335"/>
    <w:rsid w:val="00F0149E"/>
    <w:rsid w:val="00F01BF5"/>
    <w:rsid w:val="00F02736"/>
    <w:rsid w:val="00F02E38"/>
    <w:rsid w:val="00F03558"/>
    <w:rsid w:val="00F03A48"/>
    <w:rsid w:val="00F041BD"/>
    <w:rsid w:val="00F046BF"/>
    <w:rsid w:val="00F051F0"/>
    <w:rsid w:val="00F056CF"/>
    <w:rsid w:val="00F06BBD"/>
    <w:rsid w:val="00F06CF6"/>
    <w:rsid w:val="00F073AD"/>
    <w:rsid w:val="00F075AC"/>
    <w:rsid w:val="00F075C3"/>
    <w:rsid w:val="00F07711"/>
    <w:rsid w:val="00F0773B"/>
    <w:rsid w:val="00F078A0"/>
    <w:rsid w:val="00F07A20"/>
    <w:rsid w:val="00F07D1E"/>
    <w:rsid w:val="00F10119"/>
    <w:rsid w:val="00F101B9"/>
    <w:rsid w:val="00F104C1"/>
    <w:rsid w:val="00F1053E"/>
    <w:rsid w:val="00F106E3"/>
    <w:rsid w:val="00F112BA"/>
    <w:rsid w:val="00F114E0"/>
    <w:rsid w:val="00F11722"/>
    <w:rsid w:val="00F11750"/>
    <w:rsid w:val="00F122D6"/>
    <w:rsid w:val="00F12781"/>
    <w:rsid w:val="00F12ABF"/>
    <w:rsid w:val="00F130D8"/>
    <w:rsid w:val="00F145FF"/>
    <w:rsid w:val="00F14626"/>
    <w:rsid w:val="00F1481E"/>
    <w:rsid w:val="00F14BBA"/>
    <w:rsid w:val="00F15496"/>
    <w:rsid w:val="00F156F0"/>
    <w:rsid w:val="00F15D4C"/>
    <w:rsid w:val="00F160B1"/>
    <w:rsid w:val="00F1618D"/>
    <w:rsid w:val="00F1629E"/>
    <w:rsid w:val="00F165A4"/>
    <w:rsid w:val="00F16603"/>
    <w:rsid w:val="00F167BD"/>
    <w:rsid w:val="00F16B7F"/>
    <w:rsid w:val="00F16CF8"/>
    <w:rsid w:val="00F16E04"/>
    <w:rsid w:val="00F16E3B"/>
    <w:rsid w:val="00F17E0C"/>
    <w:rsid w:val="00F20103"/>
    <w:rsid w:val="00F21326"/>
    <w:rsid w:val="00F21C06"/>
    <w:rsid w:val="00F21C89"/>
    <w:rsid w:val="00F22139"/>
    <w:rsid w:val="00F2269B"/>
    <w:rsid w:val="00F2286F"/>
    <w:rsid w:val="00F22ACE"/>
    <w:rsid w:val="00F234B1"/>
    <w:rsid w:val="00F239AB"/>
    <w:rsid w:val="00F241D4"/>
    <w:rsid w:val="00F245DD"/>
    <w:rsid w:val="00F249DA"/>
    <w:rsid w:val="00F24B5E"/>
    <w:rsid w:val="00F24C3E"/>
    <w:rsid w:val="00F2515F"/>
    <w:rsid w:val="00F25F63"/>
    <w:rsid w:val="00F25F8F"/>
    <w:rsid w:val="00F264E7"/>
    <w:rsid w:val="00F26B7E"/>
    <w:rsid w:val="00F26EE2"/>
    <w:rsid w:val="00F271D9"/>
    <w:rsid w:val="00F272EA"/>
    <w:rsid w:val="00F27902"/>
    <w:rsid w:val="00F27C81"/>
    <w:rsid w:val="00F27F50"/>
    <w:rsid w:val="00F3021A"/>
    <w:rsid w:val="00F303EC"/>
    <w:rsid w:val="00F30DE2"/>
    <w:rsid w:val="00F3138C"/>
    <w:rsid w:val="00F31BC9"/>
    <w:rsid w:val="00F31EA7"/>
    <w:rsid w:val="00F32872"/>
    <w:rsid w:val="00F332F6"/>
    <w:rsid w:val="00F33F22"/>
    <w:rsid w:val="00F34AB0"/>
    <w:rsid w:val="00F35499"/>
    <w:rsid w:val="00F35A78"/>
    <w:rsid w:val="00F361C6"/>
    <w:rsid w:val="00F3677C"/>
    <w:rsid w:val="00F36FAA"/>
    <w:rsid w:val="00F372C1"/>
    <w:rsid w:val="00F4004E"/>
    <w:rsid w:val="00F40564"/>
    <w:rsid w:val="00F407FF"/>
    <w:rsid w:val="00F40A4F"/>
    <w:rsid w:val="00F40CFB"/>
    <w:rsid w:val="00F4131D"/>
    <w:rsid w:val="00F4132C"/>
    <w:rsid w:val="00F41552"/>
    <w:rsid w:val="00F41CC8"/>
    <w:rsid w:val="00F41E76"/>
    <w:rsid w:val="00F42A93"/>
    <w:rsid w:val="00F43369"/>
    <w:rsid w:val="00F433DB"/>
    <w:rsid w:val="00F44853"/>
    <w:rsid w:val="00F452B3"/>
    <w:rsid w:val="00F459A8"/>
    <w:rsid w:val="00F46068"/>
    <w:rsid w:val="00F460B6"/>
    <w:rsid w:val="00F461AC"/>
    <w:rsid w:val="00F4637E"/>
    <w:rsid w:val="00F466AF"/>
    <w:rsid w:val="00F467B8"/>
    <w:rsid w:val="00F46F91"/>
    <w:rsid w:val="00F46FFE"/>
    <w:rsid w:val="00F5031F"/>
    <w:rsid w:val="00F51AFE"/>
    <w:rsid w:val="00F52C97"/>
    <w:rsid w:val="00F53EBE"/>
    <w:rsid w:val="00F54089"/>
    <w:rsid w:val="00F544F3"/>
    <w:rsid w:val="00F54702"/>
    <w:rsid w:val="00F54927"/>
    <w:rsid w:val="00F56334"/>
    <w:rsid w:val="00F5768F"/>
    <w:rsid w:val="00F57AC2"/>
    <w:rsid w:val="00F57FAB"/>
    <w:rsid w:val="00F604C7"/>
    <w:rsid w:val="00F6079E"/>
    <w:rsid w:val="00F60AB1"/>
    <w:rsid w:val="00F6121C"/>
    <w:rsid w:val="00F61D57"/>
    <w:rsid w:val="00F621D3"/>
    <w:rsid w:val="00F627B0"/>
    <w:rsid w:val="00F63230"/>
    <w:rsid w:val="00F6409E"/>
    <w:rsid w:val="00F64382"/>
    <w:rsid w:val="00F65298"/>
    <w:rsid w:val="00F65523"/>
    <w:rsid w:val="00F6605E"/>
    <w:rsid w:val="00F66190"/>
    <w:rsid w:val="00F66D18"/>
    <w:rsid w:val="00F67347"/>
    <w:rsid w:val="00F67379"/>
    <w:rsid w:val="00F67F7E"/>
    <w:rsid w:val="00F706A4"/>
    <w:rsid w:val="00F7079D"/>
    <w:rsid w:val="00F707A5"/>
    <w:rsid w:val="00F70F48"/>
    <w:rsid w:val="00F717CE"/>
    <w:rsid w:val="00F71CED"/>
    <w:rsid w:val="00F71ED4"/>
    <w:rsid w:val="00F72681"/>
    <w:rsid w:val="00F7278A"/>
    <w:rsid w:val="00F72D9B"/>
    <w:rsid w:val="00F72E43"/>
    <w:rsid w:val="00F736F5"/>
    <w:rsid w:val="00F7417E"/>
    <w:rsid w:val="00F744DC"/>
    <w:rsid w:val="00F745BB"/>
    <w:rsid w:val="00F74886"/>
    <w:rsid w:val="00F7494E"/>
    <w:rsid w:val="00F749A7"/>
    <w:rsid w:val="00F74D29"/>
    <w:rsid w:val="00F75DA8"/>
    <w:rsid w:val="00F76AB3"/>
    <w:rsid w:val="00F7700D"/>
    <w:rsid w:val="00F800FC"/>
    <w:rsid w:val="00F80467"/>
    <w:rsid w:val="00F80B94"/>
    <w:rsid w:val="00F80EDF"/>
    <w:rsid w:val="00F80FC2"/>
    <w:rsid w:val="00F81240"/>
    <w:rsid w:val="00F812E6"/>
    <w:rsid w:val="00F81527"/>
    <w:rsid w:val="00F81809"/>
    <w:rsid w:val="00F81B68"/>
    <w:rsid w:val="00F81F35"/>
    <w:rsid w:val="00F824CE"/>
    <w:rsid w:val="00F8265C"/>
    <w:rsid w:val="00F836CD"/>
    <w:rsid w:val="00F83D12"/>
    <w:rsid w:val="00F841AE"/>
    <w:rsid w:val="00F842E7"/>
    <w:rsid w:val="00F84668"/>
    <w:rsid w:val="00F849C2"/>
    <w:rsid w:val="00F85287"/>
    <w:rsid w:val="00F85F74"/>
    <w:rsid w:val="00F85FB5"/>
    <w:rsid w:val="00F86048"/>
    <w:rsid w:val="00F864C9"/>
    <w:rsid w:val="00F8670D"/>
    <w:rsid w:val="00F9031D"/>
    <w:rsid w:val="00F907C5"/>
    <w:rsid w:val="00F907DB"/>
    <w:rsid w:val="00F90D3D"/>
    <w:rsid w:val="00F9133C"/>
    <w:rsid w:val="00F9161C"/>
    <w:rsid w:val="00F92940"/>
    <w:rsid w:val="00F9295D"/>
    <w:rsid w:val="00F932EC"/>
    <w:rsid w:val="00F941D5"/>
    <w:rsid w:val="00F943FD"/>
    <w:rsid w:val="00F9471A"/>
    <w:rsid w:val="00F9490C"/>
    <w:rsid w:val="00F950CA"/>
    <w:rsid w:val="00F9538A"/>
    <w:rsid w:val="00F95C39"/>
    <w:rsid w:val="00F963A3"/>
    <w:rsid w:val="00F96635"/>
    <w:rsid w:val="00F9691B"/>
    <w:rsid w:val="00F96E7C"/>
    <w:rsid w:val="00F9717A"/>
    <w:rsid w:val="00F972F1"/>
    <w:rsid w:val="00F978E6"/>
    <w:rsid w:val="00FA002B"/>
    <w:rsid w:val="00FA04B0"/>
    <w:rsid w:val="00FA1BB7"/>
    <w:rsid w:val="00FA1D58"/>
    <w:rsid w:val="00FA1F05"/>
    <w:rsid w:val="00FA2917"/>
    <w:rsid w:val="00FA2D0E"/>
    <w:rsid w:val="00FA30A1"/>
    <w:rsid w:val="00FA3B9B"/>
    <w:rsid w:val="00FA3D78"/>
    <w:rsid w:val="00FA4640"/>
    <w:rsid w:val="00FA4F57"/>
    <w:rsid w:val="00FA4F5C"/>
    <w:rsid w:val="00FA5F15"/>
    <w:rsid w:val="00FA6167"/>
    <w:rsid w:val="00FA696C"/>
    <w:rsid w:val="00FA6D20"/>
    <w:rsid w:val="00FA76A6"/>
    <w:rsid w:val="00FA78FC"/>
    <w:rsid w:val="00FB041A"/>
    <w:rsid w:val="00FB0E8B"/>
    <w:rsid w:val="00FB160F"/>
    <w:rsid w:val="00FB1C38"/>
    <w:rsid w:val="00FB28EB"/>
    <w:rsid w:val="00FB2BD9"/>
    <w:rsid w:val="00FB3208"/>
    <w:rsid w:val="00FB3444"/>
    <w:rsid w:val="00FB38D3"/>
    <w:rsid w:val="00FB3BD2"/>
    <w:rsid w:val="00FB41EB"/>
    <w:rsid w:val="00FB4211"/>
    <w:rsid w:val="00FB430E"/>
    <w:rsid w:val="00FB4C9D"/>
    <w:rsid w:val="00FB503B"/>
    <w:rsid w:val="00FB5739"/>
    <w:rsid w:val="00FB57A2"/>
    <w:rsid w:val="00FB5C81"/>
    <w:rsid w:val="00FB7277"/>
    <w:rsid w:val="00FB7709"/>
    <w:rsid w:val="00FB7778"/>
    <w:rsid w:val="00FB7B1D"/>
    <w:rsid w:val="00FC018A"/>
    <w:rsid w:val="00FC01A2"/>
    <w:rsid w:val="00FC02D3"/>
    <w:rsid w:val="00FC0E0F"/>
    <w:rsid w:val="00FC14BC"/>
    <w:rsid w:val="00FC1ADD"/>
    <w:rsid w:val="00FC1B45"/>
    <w:rsid w:val="00FC1B99"/>
    <w:rsid w:val="00FC1D24"/>
    <w:rsid w:val="00FC20B9"/>
    <w:rsid w:val="00FC2A40"/>
    <w:rsid w:val="00FC2DA2"/>
    <w:rsid w:val="00FC2DD6"/>
    <w:rsid w:val="00FC325F"/>
    <w:rsid w:val="00FC3326"/>
    <w:rsid w:val="00FC3620"/>
    <w:rsid w:val="00FC3626"/>
    <w:rsid w:val="00FC3B62"/>
    <w:rsid w:val="00FC3C98"/>
    <w:rsid w:val="00FC3EEA"/>
    <w:rsid w:val="00FC4529"/>
    <w:rsid w:val="00FC487B"/>
    <w:rsid w:val="00FC52B9"/>
    <w:rsid w:val="00FC6109"/>
    <w:rsid w:val="00FC78C1"/>
    <w:rsid w:val="00FD1011"/>
    <w:rsid w:val="00FD14A3"/>
    <w:rsid w:val="00FD16B8"/>
    <w:rsid w:val="00FD1766"/>
    <w:rsid w:val="00FD2342"/>
    <w:rsid w:val="00FD272C"/>
    <w:rsid w:val="00FD2AC7"/>
    <w:rsid w:val="00FD2EAB"/>
    <w:rsid w:val="00FD3176"/>
    <w:rsid w:val="00FD3EA8"/>
    <w:rsid w:val="00FD420E"/>
    <w:rsid w:val="00FD4682"/>
    <w:rsid w:val="00FD4FD9"/>
    <w:rsid w:val="00FD5A30"/>
    <w:rsid w:val="00FD5F4E"/>
    <w:rsid w:val="00FD65BD"/>
    <w:rsid w:val="00FD68FC"/>
    <w:rsid w:val="00FD6C66"/>
    <w:rsid w:val="00FD73C5"/>
    <w:rsid w:val="00FD756E"/>
    <w:rsid w:val="00FE1119"/>
    <w:rsid w:val="00FE1132"/>
    <w:rsid w:val="00FE1586"/>
    <w:rsid w:val="00FE19A2"/>
    <w:rsid w:val="00FE1EB9"/>
    <w:rsid w:val="00FE2CA6"/>
    <w:rsid w:val="00FE38B2"/>
    <w:rsid w:val="00FE3ECA"/>
    <w:rsid w:val="00FE40BD"/>
    <w:rsid w:val="00FE44C8"/>
    <w:rsid w:val="00FE462E"/>
    <w:rsid w:val="00FE566C"/>
    <w:rsid w:val="00FE5ACF"/>
    <w:rsid w:val="00FE5B30"/>
    <w:rsid w:val="00FE5D05"/>
    <w:rsid w:val="00FE64A0"/>
    <w:rsid w:val="00FE69F5"/>
    <w:rsid w:val="00FE6A08"/>
    <w:rsid w:val="00FE6C71"/>
    <w:rsid w:val="00FE71EF"/>
    <w:rsid w:val="00FE73C6"/>
    <w:rsid w:val="00FE7758"/>
    <w:rsid w:val="00FE7CF0"/>
    <w:rsid w:val="00FF0398"/>
    <w:rsid w:val="00FF03DC"/>
    <w:rsid w:val="00FF0A33"/>
    <w:rsid w:val="00FF0CC4"/>
    <w:rsid w:val="00FF0DE8"/>
    <w:rsid w:val="00FF1855"/>
    <w:rsid w:val="00FF2E78"/>
    <w:rsid w:val="00FF317D"/>
    <w:rsid w:val="00FF377E"/>
    <w:rsid w:val="00FF381C"/>
    <w:rsid w:val="00FF3C26"/>
    <w:rsid w:val="00FF475F"/>
    <w:rsid w:val="00FF4EE0"/>
    <w:rsid w:val="00FF56B1"/>
    <w:rsid w:val="00FF5FAA"/>
    <w:rsid w:val="00FF6421"/>
    <w:rsid w:val="00FF72B8"/>
    <w:rsid w:val="00FF73EB"/>
    <w:rsid w:val="00FF768F"/>
    <w:rsid w:val="01191957"/>
    <w:rsid w:val="018931A9"/>
    <w:rsid w:val="02867EF5"/>
    <w:rsid w:val="030364AF"/>
    <w:rsid w:val="03C04BBB"/>
    <w:rsid w:val="042B64D1"/>
    <w:rsid w:val="05114EDC"/>
    <w:rsid w:val="08D5688C"/>
    <w:rsid w:val="09F8748A"/>
    <w:rsid w:val="0BE9107E"/>
    <w:rsid w:val="0C3A4089"/>
    <w:rsid w:val="0D206E34"/>
    <w:rsid w:val="0D364E7A"/>
    <w:rsid w:val="0E154F44"/>
    <w:rsid w:val="0ED92CE9"/>
    <w:rsid w:val="0F13261C"/>
    <w:rsid w:val="10B7252F"/>
    <w:rsid w:val="11F01D91"/>
    <w:rsid w:val="11F62E43"/>
    <w:rsid w:val="12192555"/>
    <w:rsid w:val="12C5081E"/>
    <w:rsid w:val="13085B4B"/>
    <w:rsid w:val="13C6192D"/>
    <w:rsid w:val="13DA68F5"/>
    <w:rsid w:val="161923D2"/>
    <w:rsid w:val="164370BD"/>
    <w:rsid w:val="168D1A96"/>
    <w:rsid w:val="1771253C"/>
    <w:rsid w:val="181E0C8C"/>
    <w:rsid w:val="18F94F78"/>
    <w:rsid w:val="19D31F3D"/>
    <w:rsid w:val="1A9B7FF4"/>
    <w:rsid w:val="1AD36384"/>
    <w:rsid w:val="1B487750"/>
    <w:rsid w:val="1C2F1FCD"/>
    <w:rsid w:val="1CB06BE1"/>
    <w:rsid w:val="1D116BB7"/>
    <w:rsid w:val="1D6333DE"/>
    <w:rsid w:val="1E166B0C"/>
    <w:rsid w:val="1E5A6F91"/>
    <w:rsid w:val="1EFF4035"/>
    <w:rsid w:val="1F7330BF"/>
    <w:rsid w:val="20001274"/>
    <w:rsid w:val="201374D0"/>
    <w:rsid w:val="2048214B"/>
    <w:rsid w:val="207031A5"/>
    <w:rsid w:val="20BF3A40"/>
    <w:rsid w:val="21006724"/>
    <w:rsid w:val="212B4D97"/>
    <w:rsid w:val="2160402D"/>
    <w:rsid w:val="21630F7E"/>
    <w:rsid w:val="21A613CB"/>
    <w:rsid w:val="22D32730"/>
    <w:rsid w:val="23127C96"/>
    <w:rsid w:val="254573AA"/>
    <w:rsid w:val="25925115"/>
    <w:rsid w:val="270870B2"/>
    <w:rsid w:val="2788158A"/>
    <w:rsid w:val="278A0FC0"/>
    <w:rsid w:val="27B01329"/>
    <w:rsid w:val="28444F69"/>
    <w:rsid w:val="2888779C"/>
    <w:rsid w:val="29FE7C75"/>
    <w:rsid w:val="2A7A79DB"/>
    <w:rsid w:val="2ACC15C7"/>
    <w:rsid w:val="2B01079C"/>
    <w:rsid w:val="2B663D6D"/>
    <w:rsid w:val="2B7D5B67"/>
    <w:rsid w:val="2C050604"/>
    <w:rsid w:val="2DD33939"/>
    <w:rsid w:val="2DDF78D0"/>
    <w:rsid w:val="2E3714FC"/>
    <w:rsid w:val="2F21721A"/>
    <w:rsid w:val="2F7B4EE1"/>
    <w:rsid w:val="2FD56ABF"/>
    <w:rsid w:val="312709F8"/>
    <w:rsid w:val="31275742"/>
    <w:rsid w:val="312B2F40"/>
    <w:rsid w:val="313317F5"/>
    <w:rsid w:val="32CB6763"/>
    <w:rsid w:val="32E36F9C"/>
    <w:rsid w:val="32F169A3"/>
    <w:rsid w:val="348155D5"/>
    <w:rsid w:val="35975DD4"/>
    <w:rsid w:val="363C34A7"/>
    <w:rsid w:val="367A54E4"/>
    <w:rsid w:val="3697241F"/>
    <w:rsid w:val="369C6124"/>
    <w:rsid w:val="36A75037"/>
    <w:rsid w:val="37412D85"/>
    <w:rsid w:val="37846422"/>
    <w:rsid w:val="394426DD"/>
    <w:rsid w:val="3A8A1290"/>
    <w:rsid w:val="3B001EA4"/>
    <w:rsid w:val="3BBA100A"/>
    <w:rsid w:val="3BE32A31"/>
    <w:rsid w:val="3E8F4F52"/>
    <w:rsid w:val="3F225EA4"/>
    <w:rsid w:val="3F5D55A9"/>
    <w:rsid w:val="3FF76398"/>
    <w:rsid w:val="417C5A16"/>
    <w:rsid w:val="41AB652E"/>
    <w:rsid w:val="42613F25"/>
    <w:rsid w:val="4309743B"/>
    <w:rsid w:val="43374264"/>
    <w:rsid w:val="441775F9"/>
    <w:rsid w:val="445B5F02"/>
    <w:rsid w:val="4479123F"/>
    <w:rsid w:val="45B906B3"/>
    <w:rsid w:val="46D7509D"/>
    <w:rsid w:val="473A3485"/>
    <w:rsid w:val="48F92C46"/>
    <w:rsid w:val="490D6D39"/>
    <w:rsid w:val="495010D7"/>
    <w:rsid w:val="49952BCA"/>
    <w:rsid w:val="4A546F5A"/>
    <w:rsid w:val="4AFB1112"/>
    <w:rsid w:val="4B5C1ED1"/>
    <w:rsid w:val="4CD179BD"/>
    <w:rsid w:val="4CE37149"/>
    <w:rsid w:val="4E5023DC"/>
    <w:rsid w:val="4E85441A"/>
    <w:rsid w:val="4ED223D5"/>
    <w:rsid w:val="50596FE0"/>
    <w:rsid w:val="50621E6E"/>
    <w:rsid w:val="50D11C8C"/>
    <w:rsid w:val="519331F1"/>
    <w:rsid w:val="528B4187"/>
    <w:rsid w:val="52F45DAA"/>
    <w:rsid w:val="54AE4999"/>
    <w:rsid w:val="55985417"/>
    <w:rsid w:val="55E23AF4"/>
    <w:rsid w:val="566662CB"/>
    <w:rsid w:val="57AA5C83"/>
    <w:rsid w:val="584F00F7"/>
    <w:rsid w:val="58EE5CF5"/>
    <w:rsid w:val="598454B4"/>
    <w:rsid w:val="59AC04AA"/>
    <w:rsid w:val="59B13FF3"/>
    <w:rsid w:val="5AB4435C"/>
    <w:rsid w:val="5B2A6BF0"/>
    <w:rsid w:val="5BF01B65"/>
    <w:rsid w:val="5BFB2BCA"/>
    <w:rsid w:val="5C4B3EB1"/>
    <w:rsid w:val="5C8267E6"/>
    <w:rsid w:val="5D2F0AD1"/>
    <w:rsid w:val="5D972DE5"/>
    <w:rsid w:val="5DF53529"/>
    <w:rsid w:val="5E0D665D"/>
    <w:rsid w:val="5E626E54"/>
    <w:rsid w:val="5EED5287"/>
    <w:rsid w:val="5FD50342"/>
    <w:rsid w:val="60065C4A"/>
    <w:rsid w:val="60406272"/>
    <w:rsid w:val="61AB1547"/>
    <w:rsid w:val="61C0505E"/>
    <w:rsid w:val="62464333"/>
    <w:rsid w:val="62BC5B4E"/>
    <w:rsid w:val="62D45F88"/>
    <w:rsid w:val="62D552B1"/>
    <w:rsid w:val="639641FB"/>
    <w:rsid w:val="63CA25E3"/>
    <w:rsid w:val="64A439A6"/>
    <w:rsid w:val="651C0F6E"/>
    <w:rsid w:val="65655809"/>
    <w:rsid w:val="66060E82"/>
    <w:rsid w:val="6630191B"/>
    <w:rsid w:val="67150C06"/>
    <w:rsid w:val="68164ED3"/>
    <w:rsid w:val="6A8D7A49"/>
    <w:rsid w:val="6B0811B2"/>
    <w:rsid w:val="6B183391"/>
    <w:rsid w:val="6C4C203A"/>
    <w:rsid w:val="6DBC441B"/>
    <w:rsid w:val="6DC776E4"/>
    <w:rsid w:val="6E56007C"/>
    <w:rsid w:val="6E606222"/>
    <w:rsid w:val="6ECE0113"/>
    <w:rsid w:val="6FD31987"/>
    <w:rsid w:val="704A0745"/>
    <w:rsid w:val="717D79A1"/>
    <w:rsid w:val="71AE5FD7"/>
    <w:rsid w:val="71B2733D"/>
    <w:rsid w:val="71F41601"/>
    <w:rsid w:val="725A4828"/>
    <w:rsid w:val="72FE5336"/>
    <w:rsid w:val="731D486B"/>
    <w:rsid w:val="73A87D4E"/>
    <w:rsid w:val="740C2A98"/>
    <w:rsid w:val="747B78FB"/>
    <w:rsid w:val="75B74589"/>
    <w:rsid w:val="77472C5A"/>
    <w:rsid w:val="77FA1CC6"/>
    <w:rsid w:val="78AB4608"/>
    <w:rsid w:val="78E66CFB"/>
    <w:rsid w:val="78FE0B4F"/>
    <w:rsid w:val="7AD75E97"/>
    <w:rsid w:val="7DAD64EC"/>
    <w:rsid w:val="7E1679A5"/>
    <w:rsid w:val="7F070892"/>
    <w:rsid w:val="7F185BB1"/>
    <w:rsid w:val="7F1E1659"/>
    <w:rsid w:val="7F996671"/>
    <w:rsid w:val="7FF866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99" w:name="heading 5"/>
    <w:lsdException w:qFormat="1" w:unhideWhenUsed="0" w:uiPriority="99" w:name="heading 6"/>
    <w:lsdException w:qFormat="1" w:unhideWhenUsed="0" w:uiPriority="99" w:name="heading 7"/>
    <w:lsdException w:qFormat="1" w:unhideWhenUsed="0" w:uiPriority="99" w:name="heading 8"/>
    <w:lsdException w:qFormat="1" w:unhideWhenUsed="0" w:uiPriority="99" w:name="heading 9"/>
    <w:lsdException w:unhideWhenUsed="0" w:uiPriority="99" w:name="index 1"/>
    <w:lsdException w:unhideWhenUsed="0" w:uiPriority="99" w:name="index 2"/>
    <w:lsdException w:unhideWhenUsed="0" w:uiPriority="99" w:name="index 3"/>
    <w:lsdException w:unhideWhenUsed="0" w:uiPriority="99" w:name="index 4"/>
    <w:lsdException w:unhideWhenUsed="0" w:uiPriority="99" w:name="index 5"/>
    <w:lsdException w:unhideWhenUsed="0" w:uiPriority="99" w:name="index 6"/>
    <w:lsdException w:unhideWhenUsed="0" w:uiPriority="99" w:name="index 7"/>
    <w:lsdException w:unhideWhenUsed="0" w:uiPriority="99" w:name="index 8"/>
    <w:lsdException w:unhideWhenUsed="0"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99" w:name="Normal Indent"/>
    <w:lsdException w:unhideWhenUsed="0" w:uiPriority="99" w:name="footnote text"/>
    <w:lsdException w:qFormat="1" w:unhideWhenUsed="0" w:uiPriority="99" w:name="annotation text"/>
    <w:lsdException w:qFormat="1" w:uiPriority="0" w:semiHidden="0" w:name="header"/>
    <w:lsdException w:qFormat="1" w:unhideWhenUsed="0" w:uiPriority="99" w:semiHidden="0" w:name="footer"/>
    <w:lsdException w:unhideWhenUsed="0" w:uiPriority="99" w:name="index heading"/>
    <w:lsdException w:qFormat="1" w:unhideWhenUsed="0" w:uiPriority="2" w:semiHidden="0" w:name="caption"/>
    <w:lsdException w:qFormat="1" w:unhideWhenUsed="0" w:uiPriority="99" w:semiHidden="0" w:name="table of figures"/>
    <w:lsdException w:unhideWhenUsed="0" w:uiPriority="99" w:name="envelope address"/>
    <w:lsdException w:unhideWhenUsed="0" w:uiPriority="99" w:name="envelope return"/>
    <w:lsdException w:unhideWhenUsed="0" w:uiPriority="99" w:name="footnote reference"/>
    <w:lsdException w:qFormat="1" w:unhideWhenUsed="0" w:uiPriority="99" w:name="annotation reference"/>
    <w:lsdException w:unhideWhenUsed="0" w:uiPriority="99" w:semiHidden="0" w:name="line number"/>
    <w:lsdException w:qFormat="1" w:unhideWhenUsed="0" w:uiPriority="99" w:semiHidden="0" w:name="page number"/>
    <w:lsdException w:unhideWhenUsed="0" w:uiPriority="99" w:name="endnote reference"/>
    <w:lsdException w:unhideWhenUsed="0" w:uiPriority="99" w:name="endnote text"/>
    <w:lsdException w:unhideWhenUsed="0" w:uiPriority="99" w:name="table of authorities"/>
    <w:lsdException w:unhideWhenUsed="0" w:uiPriority="99" w:name="macro"/>
    <w:lsdException w:unhideWhenUsed="0" w:uiPriority="99" w:name="toa heading"/>
    <w:lsdException w:qFormat="1" w:unhideWhenUsed="0" w:uiPriority="99" w:semiHidden="0" w:name="List"/>
    <w:lsdException w:qFormat="1" w:unhideWhenUsed="0" w:uiPriority="99" w:semiHidden="0" w:name="List Bullet"/>
    <w:lsdException w:qFormat="1" w:unhideWhenUsed="0" w:uiPriority="99" w:semiHidden="0" w:name="List Number"/>
    <w:lsdException w:qFormat="1" w:unhideWhenUsed="0" w:uiPriority="99" w:semiHidden="0" w:name="List 2"/>
    <w:lsdException w:qFormat="1" w:unhideWhenUsed="0" w:uiPriority="99" w:semiHidden="0" w:name="List 3"/>
    <w:lsdException w:qFormat="1" w:unhideWhenUsed="0" w:uiPriority="99" w:semiHidden="0" w:name="List 4"/>
    <w:lsdException w:unhideWhenUsed="0" w:uiPriority="99" w:semiHidden="0" w:name="List 5"/>
    <w:lsdException w:qFormat="1" w:unhideWhenUsed="0" w:uiPriority="99" w:semiHidden="0" w:name="List Bullet 2"/>
    <w:lsdException w:qFormat="1" w:unhideWhenUsed="0" w:uiPriority="99" w:semiHidden="0" w:name="List Bullet 3"/>
    <w:lsdException w:qFormat="1" w:unhideWhenUsed="0" w:uiPriority="99" w:semiHidden="0" w:name="List Bullet 4"/>
    <w:lsdException w:qFormat="1" w:unhideWhenUsed="0" w:uiPriority="99" w:semiHidden="0" w:name="List Bullet 5"/>
    <w:lsdException w:qFormat="1" w:unhideWhenUsed="0" w:uiPriority="99" w:semiHidden="0" w:name="List Number 2"/>
    <w:lsdException w:qFormat="1" w:unhideWhenUsed="0" w:uiPriority="99" w:semiHidden="0" w:name="List Number 3"/>
    <w:lsdException w:qFormat="1" w:unhideWhenUsed="0" w:uiPriority="99" w:semiHidden="0" w:name="List Number 4"/>
    <w:lsdException w:unhideWhenUsed="0" w:uiPriority="99" w:semiHidden="0" w:name="List Number 5"/>
    <w:lsdException w:qFormat="1" w:unhideWhenUsed="0" w:uiPriority="0" w:semiHidden="0" w:name="Title"/>
    <w:lsdException w:unhideWhenUsed="0" w:uiPriority="99" w:name="Closing"/>
    <w:lsdException w:unhideWhenUsed="0" w:uiPriority="99" w:name="Signature"/>
    <w:lsdException w:qFormat="1" w:uiPriority="1" w:name="Default Paragraph Font"/>
    <w:lsdException w:qFormat="1" w:unhideWhenUsed="0" w:uiPriority="99" w:semiHidden="0" w:name="Body Text"/>
    <w:lsdException w:unhideWhenUsed="0" w:uiPriority="99" w:semiHidden="0" w:name="Body Text Indent"/>
    <w:lsdException w:unhideWhenUsed="0" w:uiPriority="99" w:semiHidden="0" w:name="List Continue"/>
    <w:lsdException w:qFormat="1" w:unhideWhenUsed="0" w:uiPriority="99" w:semiHidden="0" w:name="List Continue 2"/>
    <w:lsdException w:qFormat="1" w:unhideWhenUsed="0" w:uiPriority="99" w:semiHidden="0" w:name="List Continue 3"/>
    <w:lsdException w:qFormat="1" w:unhideWhenUsed="0" w:uiPriority="99" w:semiHidden="0" w:name="List Continue 4"/>
    <w:lsdException w:unhideWhenUsed="0" w:uiPriority="99" w:semiHidden="0" w:name="List Continue 5"/>
    <w:lsdException w:unhideWhenUsed="0" w:uiPriority="99" w:name="Message Header"/>
    <w:lsdException w:qFormat="1" w:unhideWhenUsed="0" w:uiPriority="99" w:name="Subtitle"/>
    <w:lsdException w:unhideWhenUsed="0" w:uiPriority="99" w:name="Salutation"/>
    <w:lsdException w:unhideWhenUsed="0" w:uiPriority="99" w:name="Date"/>
    <w:lsdException w:unhideWhenUsed="0" w:uiPriority="99" w:semiHidden="0" w:name="Body Text First Indent"/>
    <w:lsdException w:unhideWhenUsed="0" w:uiPriority="99" w:semiHidden="0" w:name="Body Text First Indent 2"/>
    <w:lsdException w:unhideWhenUsed="0" w:uiPriority="99"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99" w:semiHidden="0" w:name="Body Text Indent 3"/>
    <w:lsdException w:unhideWhenUsed="0" w:uiPriority="99" w:semiHidden="0" w:name="Block Text"/>
    <w:lsdException w:qFormat="1" w:unhideWhenUsed="0" w:uiPriority="99" w:semiHidden="0" w:name="Hyperlink"/>
    <w:lsdException w:qFormat="1" w:unhideWhenUsed="0" w:uiPriority="99" w:name="FollowedHyperlink"/>
    <w:lsdException w:qFormat="1" w:unhideWhenUsed="0" w:uiPriority="99" w:name="Strong"/>
    <w:lsdException w:qFormat="1" w:unhideWhenUsed="0" w:uiPriority="99" w:name="Emphasis"/>
    <w:lsdException w:qFormat="1" w:unhideWhenUsed="0" w:uiPriority="99" w:name="Document Map"/>
    <w:lsdException w:unhideWhenUsed="0" w:uiPriority="99" w:name="Plain Text"/>
    <w:lsdException w:unhideWhenUsed="0" w:uiPriority="99" w:name="E-mail Signature"/>
    <w:lsdException w:qFormat="1" w:unhideWhenUsed="0" w:uiPriority="99" w:name="Normal (Web)"/>
    <w:lsdException w:unhideWhenUsed="0" w:uiPriority="99" w:name="HTML Acronym"/>
    <w:lsdException w:unhideWhenUsed="0" w:uiPriority="99" w:name="HTML Address"/>
    <w:lsdException w:unhideWhenUsed="0" w:uiPriority="99" w:name="HTML Cite"/>
    <w:lsdException w:qFormat="1" w:unhideWhenUsed="0" w:uiPriority="99" w:name="HTML Code"/>
    <w:lsdException w:unhideWhenUsed="0" w:uiPriority="99" w:name="HTML Definition"/>
    <w:lsdException w:unhideWhenUsed="0" w:uiPriority="99" w:name="HTML Keyboard"/>
    <w:lsdException w:unhideWhenUsed="0" w:uiPriority="99" w:name="HTML Preformatted"/>
    <w:lsdException w:unhideWhenUsed="0" w:uiPriority="99" w:name="HTML Sample"/>
    <w:lsdException w:unhideWhenUsed="0" w:uiPriority="99" w:name="HTML Typewriter"/>
    <w:lsdException w:unhideWhenUsed="0" w:uiPriority="99" w:name="HTML Variable"/>
    <w:lsdException w:qFormat="1" w:uiPriority="99" w:name="Normal Table"/>
    <w:lsdException w:qFormat="1" w:unhideWhenUsed="0"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nhideWhenUsed="0" w:uiPriority="59" w:semiHidden="0" w:name="Table Grid"/>
    <w:lsdException w:uiPriority="99" w:name="Table Theme"/>
    <w:lsdException w:qFormat="1" w:unhideWhenUsed="0"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spacing w:before="60" w:after="60" w:line="312" w:lineRule="auto"/>
      <w:jc w:val="both"/>
    </w:pPr>
    <w:rPr>
      <w:rFonts w:ascii="Times New Roman" w:hAnsi="Times New Roman" w:eastAsiaTheme="minorHAnsi" w:cstheme="minorBidi"/>
      <w:sz w:val="26"/>
      <w:szCs w:val="22"/>
      <w:lang w:val="en-US" w:eastAsia="en-US" w:bidi="ar-SA"/>
    </w:rPr>
  </w:style>
  <w:style w:type="paragraph" w:styleId="2">
    <w:name w:val="heading 1"/>
    <w:basedOn w:val="1"/>
    <w:next w:val="1"/>
    <w:link w:val="55"/>
    <w:qFormat/>
    <w:uiPriority w:val="0"/>
    <w:pPr>
      <w:keepNext/>
      <w:keepLines/>
      <w:numPr>
        <w:ilvl w:val="0"/>
        <w:numId w:val="1"/>
      </w:numPr>
      <w:spacing w:after="0"/>
      <w:jc w:val="center"/>
      <w:outlineLvl w:val="0"/>
    </w:pPr>
    <w:rPr>
      <w:rFonts w:cs="Times New Roman"/>
      <w:b/>
      <w:sz w:val="32"/>
      <w:szCs w:val="32"/>
    </w:rPr>
  </w:style>
  <w:style w:type="paragraph" w:styleId="3">
    <w:name w:val="heading 2"/>
    <w:basedOn w:val="1"/>
    <w:next w:val="1"/>
    <w:link w:val="56"/>
    <w:qFormat/>
    <w:uiPriority w:val="0"/>
    <w:pPr>
      <w:keepNext/>
      <w:keepLines/>
      <w:numPr>
        <w:ilvl w:val="1"/>
        <w:numId w:val="1"/>
      </w:numPr>
      <w:spacing w:after="0"/>
      <w:outlineLvl w:val="1"/>
    </w:pPr>
    <w:rPr>
      <w:rFonts w:cs="Times New Roman"/>
      <w:b/>
      <w:sz w:val="28"/>
      <w:szCs w:val="28"/>
    </w:rPr>
  </w:style>
  <w:style w:type="paragraph" w:styleId="4">
    <w:name w:val="heading 3"/>
    <w:basedOn w:val="1"/>
    <w:next w:val="1"/>
    <w:link w:val="57"/>
    <w:qFormat/>
    <w:uiPriority w:val="0"/>
    <w:pPr>
      <w:keepNext/>
      <w:numPr>
        <w:ilvl w:val="2"/>
        <w:numId w:val="1"/>
      </w:numPr>
      <w:spacing w:before="0" w:after="0"/>
      <w:outlineLvl w:val="2"/>
    </w:pPr>
    <w:rPr>
      <w:rFonts w:eastAsia="Times New Roman" w:cs="Times New Roman"/>
      <w:b/>
      <w:bCs/>
      <w:iCs/>
      <w:szCs w:val="28"/>
    </w:rPr>
  </w:style>
  <w:style w:type="paragraph" w:styleId="5">
    <w:name w:val="heading 4"/>
    <w:basedOn w:val="1"/>
    <w:next w:val="1"/>
    <w:link w:val="58"/>
    <w:qFormat/>
    <w:uiPriority w:val="0"/>
    <w:pPr>
      <w:keepNext/>
      <w:keepLines/>
      <w:numPr>
        <w:ilvl w:val="3"/>
        <w:numId w:val="1"/>
      </w:numPr>
      <w:outlineLvl w:val="3"/>
    </w:pPr>
    <w:rPr>
      <w:rFonts w:eastAsiaTheme="minorEastAsia"/>
      <w:b/>
      <w:bCs/>
      <w:i/>
      <w:szCs w:val="28"/>
      <w:lang w:eastAsia="zh-CN"/>
    </w:rPr>
  </w:style>
  <w:style w:type="paragraph" w:styleId="6">
    <w:name w:val="heading 5"/>
    <w:basedOn w:val="1"/>
    <w:next w:val="1"/>
    <w:link w:val="59"/>
    <w:semiHidden/>
    <w:qFormat/>
    <w:uiPriority w:val="99"/>
    <w:pPr>
      <w:keepNext/>
      <w:keepLines/>
      <w:spacing w:before="40" w:after="0" w:line="240" w:lineRule="auto"/>
      <w:outlineLvl w:val="4"/>
    </w:pPr>
    <w:rPr>
      <w:rFonts w:asciiTheme="majorHAnsi" w:hAnsiTheme="majorHAnsi" w:eastAsiaTheme="majorEastAsia" w:cstheme="majorBidi"/>
      <w:color w:val="2F5597" w:themeColor="accent1" w:themeShade="BF"/>
      <w:sz w:val="24"/>
      <w:szCs w:val="24"/>
    </w:rPr>
  </w:style>
  <w:style w:type="paragraph" w:styleId="7">
    <w:name w:val="heading 6"/>
    <w:basedOn w:val="1"/>
    <w:next w:val="1"/>
    <w:link w:val="60"/>
    <w:semiHidden/>
    <w:qFormat/>
    <w:uiPriority w:val="99"/>
    <w:pPr>
      <w:keepNext/>
      <w:keepLines/>
      <w:spacing w:before="40" w:after="0"/>
      <w:outlineLvl w:val="5"/>
    </w:pPr>
    <w:rPr>
      <w:rFonts w:asciiTheme="majorHAnsi" w:hAnsiTheme="majorHAnsi" w:eastAsiaTheme="majorEastAsia" w:cstheme="majorBidi"/>
      <w:color w:val="203864" w:themeColor="accent1" w:themeShade="80"/>
    </w:rPr>
  </w:style>
  <w:style w:type="paragraph" w:styleId="8">
    <w:name w:val="heading 9"/>
    <w:basedOn w:val="1"/>
    <w:next w:val="1"/>
    <w:link w:val="61"/>
    <w:semiHidden/>
    <w:qFormat/>
    <w:uiPriority w:val="99"/>
    <w:pPr>
      <w:keepNext/>
      <w:keepLines/>
      <w:spacing w:before="40" w:after="0" w:line="240" w:lineRule="auto"/>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9">
    <w:name w:val="Default Paragraph Font"/>
    <w:semiHidden/>
    <w:unhideWhenUsed/>
    <w:qFormat/>
    <w:uiPriority w:val="1"/>
  </w:style>
  <w:style w:type="table" w:default="1" w:styleId="10">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Balloon Text"/>
    <w:basedOn w:val="1"/>
    <w:link w:val="88"/>
    <w:semiHidden/>
    <w:qFormat/>
    <w:uiPriority w:val="99"/>
    <w:pPr>
      <w:spacing w:before="0" w:after="0" w:line="240" w:lineRule="auto"/>
    </w:pPr>
    <w:rPr>
      <w:rFonts w:ascii="Tahoma" w:hAnsi="Tahoma" w:cs="Tahoma"/>
      <w:sz w:val="16"/>
      <w:szCs w:val="16"/>
    </w:rPr>
  </w:style>
  <w:style w:type="paragraph" w:styleId="12">
    <w:name w:val="Body Text"/>
    <w:basedOn w:val="1"/>
    <w:link w:val="65"/>
    <w:qFormat/>
    <w:uiPriority w:val="99"/>
    <w:pPr>
      <w:spacing w:after="0" w:line="240" w:lineRule="auto"/>
      <w:jc w:val="center"/>
    </w:pPr>
    <w:rPr>
      <w:rFonts w:ascii="VNI-Times" w:hAnsi="VNI-Times" w:eastAsia="Times New Roman" w:cs="Times New Roman"/>
      <w:szCs w:val="20"/>
    </w:rPr>
  </w:style>
  <w:style w:type="paragraph" w:styleId="13">
    <w:name w:val="caption"/>
    <w:basedOn w:val="1"/>
    <w:next w:val="1"/>
    <w:link w:val="78"/>
    <w:qFormat/>
    <w:uiPriority w:val="2"/>
    <w:pPr>
      <w:spacing w:before="0" w:after="0" w:line="360" w:lineRule="auto"/>
      <w:jc w:val="center"/>
    </w:pPr>
    <w:rPr>
      <w:rFonts w:eastAsia="Times New Roman" w:cs="Times New Roman"/>
      <w:bCs/>
      <w:i/>
      <w:sz w:val="24"/>
      <w:szCs w:val="24"/>
    </w:rPr>
  </w:style>
  <w:style w:type="character" w:styleId="14">
    <w:name w:val="annotation reference"/>
    <w:basedOn w:val="9"/>
    <w:semiHidden/>
    <w:qFormat/>
    <w:uiPriority w:val="99"/>
    <w:rPr>
      <w:sz w:val="16"/>
      <w:szCs w:val="16"/>
    </w:rPr>
  </w:style>
  <w:style w:type="paragraph" w:styleId="15">
    <w:name w:val="annotation text"/>
    <w:basedOn w:val="1"/>
    <w:link w:val="84"/>
    <w:semiHidden/>
    <w:qFormat/>
    <w:uiPriority w:val="99"/>
    <w:pPr>
      <w:spacing w:line="240" w:lineRule="auto"/>
    </w:pPr>
    <w:rPr>
      <w:sz w:val="20"/>
      <w:szCs w:val="20"/>
    </w:rPr>
  </w:style>
  <w:style w:type="paragraph" w:styleId="16">
    <w:name w:val="annotation subject"/>
    <w:basedOn w:val="15"/>
    <w:next w:val="15"/>
    <w:link w:val="85"/>
    <w:semiHidden/>
    <w:qFormat/>
    <w:uiPriority w:val="99"/>
    <w:rPr>
      <w:b/>
      <w:bCs/>
    </w:rPr>
  </w:style>
  <w:style w:type="paragraph" w:styleId="17">
    <w:name w:val="Document Map"/>
    <w:basedOn w:val="1"/>
    <w:link w:val="66"/>
    <w:semiHidden/>
    <w:qFormat/>
    <w:uiPriority w:val="99"/>
    <w:pPr>
      <w:shd w:val="clear" w:color="auto" w:fill="000080"/>
      <w:spacing w:after="0" w:line="240" w:lineRule="auto"/>
    </w:pPr>
    <w:rPr>
      <w:rFonts w:ascii="Tahoma" w:hAnsi="Tahoma" w:eastAsia="Times New Roman" w:cs="Tahoma"/>
      <w:sz w:val="20"/>
      <w:szCs w:val="20"/>
    </w:rPr>
  </w:style>
  <w:style w:type="character" w:styleId="18">
    <w:name w:val="Emphasis"/>
    <w:basedOn w:val="9"/>
    <w:semiHidden/>
    <w:qFormat/>
    <w:uiPriority w:val="99"/>
    <w:rPr>
      <w:i/>
      <w:iCs/>
    </w:rPr>
  </w:style>
  <w:style w:type="character" w:styleId="19">
    <w:name w:val="FollowedHyperlink"/>
    <w:basedOn w:val="9"/>
    <w:semiHidden/>
    <w:qFormat/>
    <w:uiPriority w:val="99"/>
    <w:rPr>
      <w:color w:val="954F72" w:themeColor="followedHyperlink"/>
      <w:u w:val="single"/>
      <w14:textFill>
        <w14:solidFill>
          <w14:schemeClr w14:val="folHlink"/>
        </w14:solidFill>
      </w14:textFill>
    </w:rPr>
  </w:style>
  <w:style w:type="paragraph" w:styleId="20">
    <w:name w:val="footer"/>
    <w:basedOn w:val="1"/>
    <w:link w:val="63"/>
    <w:qFormat/>
    <w:uiPriority w:val="99"/>
    <w:pPr>
      <w:tabs>
        <w:tab w:val="center" w:pos="4153"/>
        <w:tab w:val="right" w:pos="8306"/>
      </w:tabs>
      <w:spacing w:after="0" w:line="240" w:lineRule="auto"/>
    </w:pPr>
    <w:rPr>
      <w:rFonts w:ascii=".VnTime" w:hAnsi=".VnTime" w:eastAsia="Times New Roman" w:cs="Times New Roman"/>
      <w:szCs w:val="28"/>
    </w:rPr>
  </w:style>
  <w:style w:type="paragraph" w:styleId="21">
    <w:name w:val="header"/>
    <w:basedOn w:val="1"/>
    <w:link w:val="80"/>
    <w:unhideWhenUsed/>
    <w:qFormat/>
    <w:uiPriority w:val="0"/>
    <w:pPr>
      <w:tabs>
        <w:tab w:val="center" w:pos="4680"/>
        <w:tab w:val="right" w:pos="9360"/>
      </w:tabs>
      <w:spacing w:before="0" w:after="0" w:line="240" w:lineRule="auto"/>
    </w:pPr>
  </w:style>
  <w:style w:type="character" w:styleId="22">
    <w:name w:val="HTML Code"/>
    <w:basedOn w:val="9"/>
    <w:semiHidden/>
    <w:qFormat/>
    <w:uiPriority w:val="99"/>
    <w:rPr>
      <w:rFonts w:ascii="Courier New" w:hAnsi="Courier New" w:cs="Courier New"/>
      <w:sz w:val="20"/>
      <w:szCs w:val="20"/>
    </w:rPr>
  </w:style>
  <w:style w:type="character" w:styleId="23">
    <w:name w:val="Hyperlink"/>
    <w:qFormat/>
    <w:uiPriority w:val="99"/>
    <w:rPr>
      <w:color w:val="0000FF"/>
      <w:sz w:val="26"/>
      <w:szCs w:val="26"/>
      <w:u w:val="single"/>
      <w:lang w:val="en-US" w:eastAsia="en-US" w:bidi="ar-SA"/>
    </w:rPr>
  </w:style>
  <w:style w:type="paragraph" w:styleId="24">
    <w:name w:val="List"/>
    <w:basedOn w:val="1"/>
    <w:qFormat/>
    <w:uiPriority w:val="99"/>
    <w:pPr>
      <w:numPr>
        <w:ilvl w:val="0"/>
        <w:numId w:val="2"/>
      </w:numPr>
      <w:contextualSpacing/>
    </w:pPr>
  </w:style>
  <w:style w:type="paragraph" w:styleId="25">
    <w:name w:val="List 2"/>
    <w:basedOn w:val="1"/>
    <w:qFormat/>
    <w:uiPriority w:val="99"/>
    <w:pPr>
      <w:ind w:left="566" w:hanging="283"/>
      <w:contextualSpacing/>
    </w:pPr>
  </w:style>
  <w:style w:type="paragraph" w:styleId="26">
    <w:name w:val="List 3"/>
    <w:basedOn w:val="1"/>
    <w:qFormat/>
    <w:uiPriority w:val="99"/>
    <w:pPr>
      <w:ind w:left="849" w:hanging="283"/>
      <w:contextualSpacing/>
    </w:pPr>
  </w:style>
  <w:style w:type="paragraph" w:styleId="27">
    <w:name w:val="List 4"/>
    <w:basedOn w:val="1"/>
    <w:qFormat/>
    <w:uiPriority w:val="99"/>
    <w:pPr>
      <w:ind w:left="1132" w:hanging="283"/>
      <w:contextualSpacing/>
    </w:pPr>
  </w:style>
  <w:style w:type="paragraph" w:styleId="28">
    <w:name w:val="List Bullet"/>
    <w:basedOn w:val="1"/>
    <w:qFormat/>
    <w:uiPriority w:val="99"/>
    <w:pPr>
      <w:numPr>
        <w:ilvl w:val="0"/>
        <w:numId w:val="3"/>
      </w:numPr>
      <w:contextualSpacing/>
    </w:pPr>
  </w:style>
  <w:style w:type="paragraph" w:styleId="29">
    <w:name w:val="List Bullet 2"/>
    <w:basedOn w:val="1"/>
    <w:qFormat/>
    <w:uiPriority w:val="99"/>
    <w:pPr>
      <w:numPr>
        <w:ilvl w:val="0"/>
        <w:numId w:val="4"/>
      </w:numPr>
      <w:contextualSpacing/>
    </w:pPr>
  </w:style>
  <w:style w:type="paragraph" w:styleId="30">
    <w:name w:val="List Bullet 3"/>
    <w:basedOn w:val="1"/>
    <w:qFormat/>
    <w:uiPriority w:val="99"/>
    <w:pPr>
      <w:numPr>
        <w:ilvl w:val="0"/>
        <w:numId w:val="5"/>
      </w:numPr>
      <w:contextualSpacing/>
    </w:pPr>
  </w:style>
  <w:style w:type="paragraph" w:styleId="31">
    <w:name w:val="List Bullet 4"/>
    <w:basedOn w:val="1"/>
    <w:qFormat/>
    <w:uiPriority w:val="99"/>
    <w:pPr>
      <w:numPr>
        <w:ilvl w:val="0"/>
        <w:numId w:val="6"/>
      </w:numPr>
      <w:contextualSpacing/>
    </w:pPr>
  </w:style>
  <w:style w:type="paragraph" w:styleId="32">
    <w:name w:val="List Bullet 5"/>
    <w:basedOn w:val="1"/>
    <w:qFormat/>
    <w:uiPriority w:val="99"/>
    <w:pPr>
      <w:numPr>
        <w:ilvl w:val="0"/>
        <w:numId w:val="7"/>
      </w:numPr>
      <w:contextualSpacing/>
    </w:pPr>
  </w:style>
  <w:style w:type="paragraph" w:styleId="33">
    <w:name w:val="List Continue 2"/>
    <w:basedOn w:val="1"/>
    <w:qFormat/>
    <w:uiPriority w:val="99"/>
    <w:pPr>
      <w:spacing w:after="120"/>
      <w:ind w:left="566"/>
      <w:contextualSpacing/>
    </w:pPr>
  </w:style>
  <w:style w:type="paragraph" w:styleId="34">
    <w:name w:val="List Continue 3"/>
    <w:basedOn w:val="1"/>
    <w:qFormat/>
    <w:uiPriority w:val="99"/>
    <w:pPr>
      <w:spacing w:after="120"/>
      <w:ind w:left="849"/>
      <w:contextualSpacing/>
    </w:pPr>
  </w:style>
  <w:style w:type="paragraph" w:styleId="35">
    <w:name w:val="List Continue 4"/>
    <w:basedOn w:val="1"/>
    <w:qFormat/>
    <w:uiPriority w:val="99"/>
    <w:pPr>
      <w:spacing w:after="120"/>
      <w:ind w:left="1132"/>
      <w:contextualSpacing/>
    </w:pPr>
  </w:style>
  <w:style w:type="paragraph" w:styleId="36">
    <w:name w:val="List Number"/>
    <w:basedOn w:val="1"/>
    <w:qFormat/>
    <w:uiPriority w:val="99"/>
    <w:pPr>
      <w:numPr>
        <w:ilvl w:val="0"/>
        <w:numId w:val="8"/>
      </w:numPr>
      <w:contextualSpacing/>
    </w:pPr>
  </w:style>
  <w:style w:type="paragraph" w:styleId="37">
    <w:name w:val="List Number 2"/>
    <w:basedOn w:val="1"/>
    <w:qFormat/>
    <w:uiPriority w:val="99"/>
    <w:pPr>
      <w:ind w:left="643" w:hanging="360"/>
      <w:contextualSpacing/>
    </w:pPr>
  </w:style>
  <w:style w:type="paragraph" w:styleId="38">
    <w:name w:val="List Number 3"/>
    <w:basedOn w:val="1"/>
    <w:qFormat/>
    <w:uiPriority w:val="99"/>
    <w:pPr>
      <w:numPr>
        <w:ilvl w:val="0"/>
        <w:numId w:val="9"/>
      </w:numPr>
      <w:contextualSpacing/>
    </w:pPr>
  </w:style>
  <w:style w:type="paragraph" w:styleId="39">
    <w:name w:val="List Number 4"/>
    <w:basedOn w:val="1"/>
    <w:qFormat/>
    <w:uiPriority w:val="99"/>
    <w:pPr>
      <w:numPr>
        <w:ilvl w:val="0"/>
        <w:numId w:val="10"/>
      </w:numPr>
      <w:contextualSpacing/>
    </w:pPr>
  </w:style>
  <w:style w:type="paragraph" w:styleId="40">
    <w:name w:val="Normal (Web)"/>
    <w:semiHidden/>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41">
    <w:name w:val="page number"/>
    <w:basedOn w:val="9"/>
    <w:qFormat/>
    <w:uiPriority w:val="99"/>
    <w:rPr>
      <w:rFonts w:ascii="Times New Roman" w:hAnsi="Times New Roman"/>
      <w:sz w:val="26"/>
      <w:szCs w:val="26"/>
      <w:lang w:val="en-US" w:eastAsia="en-US" w:bidi="ar-SA"/>
    </w:rPr>
  </w:style>
  <w:style w:type="character" w:styleId="42">
    <w:name w:val="Strong"/>
    <w:basedOn w:val="9"/>
    <w:semiHidden/>
    <w:qFormat/>
    <w:uiPriority w:val="99"/>
    <w:rPr>
      <w:b/>
      <w:bCs/>
    </w:rPr>
  </w:style>
  <w:style w:type="table" w:styleId="43">
    <w:name w:val="Table Grid"/>
    <w:basedOn w:val="1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44">
    <w:name w:val="table of figures"/>
    <w:basedOn w:val="1"/>
    <w:next w:val="1"/>
    <w:qFormat/>
    <w:uiPriority w:val="99"/>
    <w:pPr>
      <w:spacing w:after="0"/>
    </w:pPr>
  </w:style>
  <w:style w:type="paragraph" w:styleId="45">
    <w:name w:val="Title"/>
    <w:basedOn w:val="1"/>
    <w:next w:val="1"/>
    <w:link w:val="83"/>
    <w:qFormat/>
    <w:uiPriority w:val="0"/>
    <w:pPr>
      <w:spacing w:before="0" w:after="0" w:line="240" w:lineRule="auto"/>
      <w:contextualSpacing/>
    </w:pPr>
    <w:rPr>
      <w:rFonts w:asciiTheme="majorHAnsi" w:hAnsiTheme="majorHAnsi" w:eastAsiaTheme="majorEastAsia" w:cstheme="majorBidi"/>
      <w:spacing w:val="-10"/>
      <w:kern w:val="28"/>
      <w:sz w:val="56"/>
      <w:szCs w:val="56"/>
    </w:rPr>
  </w:style>
  <w:style w:type="paragraph" w:styleId="46">
    <w:name w:val="toc 1"/>
    <w:basedOn w:val="1"/>
    <w:next w:val="1"/>
    <w:autoRedefine/>
    <w:unhideWhenUsed/>
    <w:qFormat/>
    <w:uiPriority w:val="39"/>
    <w:pPr>
      <w:spacing w:after="100"/>
    </w:pPr>
  </w:style>
  <w:style w:type="paragraph" w:styleId="47">
    <w:name w:val="toc 2"/>
    <w:basedOn w:val="1"/>
    <w:next w:val="1"/>
    <w:autoRedefine/>
    <w:unhideWhenUsed/>
    <w:qFormat/>
    <w:uiPriority w:val="39"/>
    <w:pPr>
      <w:spacing w:after="100"/>
      <w:ind w:left="260"/>
    </w:pPr>
  </w:style>
  <w:style w:type="paragraph" w:styleId="48">
    <w:name w:val="toc 3"/>
    <w:basedOn w:val="1"/>
    <w:next w:val="1"/>
    <w:autoRedefine/>
    <w:unhideWhenUsed/>
    <w:qFormat/>
    <w:uiPriority w:val="39"/>
    <w:pPr>
      <w:spacing w:after="100"/>
      <w:ind w:left="520"/>
    </w:pPr>
  </w:style>
  <w:style w:type="paragraph" w:styleId="49">
    <w:name w:val="toc 4"/>
    <w:basedOn w:val="1"/>
    <w:next w:val="1"/>
    <w:autoRedefine/>
    <w:unhideWhenUsed/>
    <w:qFormat/>
    <w:uiPriority w:val="39"/>
    <w:pPr>
      <w:spacing w:before="0" w:after="100" w:line="259" w:lineRule="auto"/>
      <w:ind w:left="660"/>
      <w:jc w:val="left"/>
    </w:pPr>
    <w:rPr>
      <w:rFonts w:asciiTheme="minorHAnsi" w:hAnsiTheme="minorHAnsi" w:eastAsiaTheme="minorEastAsia"/>
      <w:kern w:val="2"/>
      <w:sz w:val="22"/>
      <w14:ligatures w14:val="standardContextual"/>
    </w:rPr>
  </w:style>
  <w:style w:type="paragraph" w:styleId="50">
    <w:name w:val="toc 5"/>
    <w:basedOn w:val="1"/>
    <w:next w:val="1"/>
    <w:autoRedefine/>
    <w:unhideWhenUsed/>
    <w:qFormat/>
    <w:uiPriority w:val="39"/>
    <w:pPr>
      <w:spacing w:before="0" w:after="100" w:line="259" w:lineRule="auto"/>
      <w:ind w:left="880"/>
      <w:jc w:val="left"/>
    </w:pPr>
    <w:rPr>
      <w:rFonts w:asciiTheme="minorHAnsi" w:hAnsiTheme="minorHAnsi" w:eastAsiaTheme="minorEastAsia"/>
      <w:kern w:val="2"/>
      <w:sz w:val="22"/>
      <w14:ligatures w14:val="standardContextual"/>
    </w:rPr>
  </w:style>
  <w:style w:type="paragraph" w:styleId="51">
    <w:name w:val="toc 6"/>
    <w:basedOn w:val="1"/>
    <w:next w:val="1"/>
    <w:autoRedefine/>
    <w:unhideWhenUsed/>
    <w:qFormat/>
    <w:uiPriority w:val="39"/>
    <w:pPr>
      <w:spacing w:before="0" w:after="100" w:line="259" w:lineRule="auto"/>
      <w:ind w:left="1100"/>
      <w:jc w:val="left"/>
    </w:pPr>
    <w:rPr>
      <w:rFonts w:asciiTheme="minorHAnsi" w:hAnsiTheme="minorHAnsi" w:eastAsiaTheme="minorEastAsia"/>
      <w:kern w:val="2"/>
      <w:sz w:val="22"/>
      <w14:ligatures w14:val="standardContextual"/>
    </w:rPr>
  </w:style>
  <w:style w:type="paragraph" w:styleId="52">
    <w:name w:val="toc 7"/>
    <w:basedOn w:val="1"/>
    <w:next w:val="1"/>
    <w:autoRedefine/>
    <w:unhideWhenUsed/>
    <w:qFormat/>
    <w:uiPriority w:val="39"/>
    <w:pPr>
      <w:spacing w:before="0" w:after="100" w:line="259" w:lineRule="auto"/>
      <w:ind w:left="1320"/>
      <w:jc w:val="left"/>
    </w:pPr>
    <w:rPr>
      <w:rFonts w:asciiTheme="minorHAnsi" w:hAnsiTheme="minorHAnsi" w:eastAsiaTheme="minorEastAsia"/>
      <w:kern w:val="2"/>
      <w:sz w:val="22"/>
      <w14:ligatures w14:val="standardContextual"/>
    </w:rPr>
  </w:style>
  <w:style w:type="paragraph" w:styleId="53">
    <w:name w:val="toc 8"/>
    <w:basedOn w:val="1"/>
    <w:next w:val="1"/>
    <w:autoRedefine/>
    <w:unhideWhenUsed/>
    <w:qFormat/>
    <w:uiPriority w:val="39"/>
    <w:pPr>
      <w:spacing w:before="0" w:after="100" w:line="259" w:lineRule="auto"/>
      <w:ind w:left="1540"/>
      <w:jc w:val="left"/>
    </w:pPr>
    <w:rPr>
      <w:rFonts w:asciiTheme="minorHAnsi" w:hAnsiTheme="minorHAnsi" w:eastAsiaTheme="minorEastAsia"/>
      <w:kern w:val="2"/>
      <w:sz w:val="22"/>
      <w14:ligatures w14:val="standardContextual"/>
    </w:rPr>
  </w:style>
  <w:style w:type="paragraph" w:styleId="54">
    <w:name w:val="toc 9"/>
    <w:basedOn w:val="1"/>
    <w:next w:val="1"/>
    <w:autoRedefine/>
    <w:unhideWhenUsed/>
    <w:qFormat/>
    <w:uiPriority w:val="39"/>
    <w:pPr>
      <w:spacing w:before="0" w:after="100" w:line="259" w:lineRule="auto"/>
      <w:ind w:left="1760"/>
      <w:jc w:val="left"/>
    </w:pPr>
    <w:rPr>
      <w:rFonts w:asciiTheme="minorHAnsi" w:hAnsiTheme="minorHAnsi" w:eastAsiaTheme="minorEastAsia"/>
      <w:kern w:val="2"/>
      <w:sz w:val="22"/>
      <w14:ligatures w14:val="standardContextual"/>
    </w:rPr>
  </w:style>
  <w:style w:type="character" w:customStyle="1" w:styleId="55">
    <w:name w:val="Heading 1 Char"/>
    <w:basedOn w:val="9"/>
    <w:link w:val="2"/>
    <w:qFormat/>
    <w:uiPriority w:val="0"/>
    <w:rPr>
      <w:rFonts w:ascii="Times New Roman" w:hAnsi="Times New Roman" w:cs="Times New Roman"/>
      <w:b/>
      <w:sz w:val="32"/>
      <w:szCs w:val="32"/>
    </w:rPr>
  </w:style>
  <w:style w:type="character" w:customStyle="1" w:styleId="56">
    <w:name w:val="Heading 2 Char"/>
    <w:basedOn w:val="9"/>
    <w:link w:val="3"/>
    <w:qFormat/>
    <w:uiPriority w:val="0"/>
    <w:rPr>
      <w:rFonts w:ascii="Times New Roman" w:hAnsi="Times New Roman" w:cs="Times New Roman"/>
      <w:b/>
      <w:sz w:val="28"/>
      <w:szCs w:val="28"/>
    </w:rPr>
  </w:style>
  <w:style w:type="character" w:customStyle="1" w:styleId="57">
    <w:name w:val="Heading 3 Char"/>
    <w:basedOn w:val="9"/>
    <w:link w:val="4"/>
    <w:qFormat/>
    <w:uiPriority w:val="0"/>
    <w:rPr>
      <w:rFonts w:ascii="Times New Roman" w:hAnsi="Times New Roman" w:eastAsia="Times New Roman" w:cs="Times New Roman"/>
      <w:b/>
      <w:bCs/>
      <w:iCs/>
      <w:sz w:val="26"/>
      <w:szCs w:val="28"/>
    </w:rPr>
  </w:style>
  <w:style w:type="character" w:customStyle="1" w:styleId="58">
    <w:name w:val="Heading 4 Char"/>
    <w:basedOn w:val="9"/>
    <w:link w:val="5"/>
    <w:qFormat/>
    <w:uiPriority w:val="0"/>
    <w:rPr>
      <w:rFonts w:ascii="Times New Roman" w:hAnsi="Times New Roman" w:eastAsiaTheme="minorEastAsia"/>
      <w:b/>
      <w:bCs/>
      <w:i/>
      <w:sz w:val="26"/>
      <w:szCs w:val="28"/>
      <w:lang w:eastAsia="zh-CN"/>
    </w:rPr>
  </w:style>
  <w:style w:type="character" w:customStyle="1" w:styleId="59">
    <w:name w:val="Heading 5 Char"/>
    <w:basedOn w:val="9"/>
    <w:link w:val="6"/>
    <w:semiHidden/>
    <w:qFormat/>
    <w:uiPriority w:val="99"/>
    <w:rPr>
      <w:rFonts w:asciiTheme="majorHAnsi" w:hAnsiTheme="majorHAnsi" w:eastAsiaTheme="majorEastAsia" w:cstheme="majorBidi"/>
      <w:color w:val="2F5597" w:themeColor="accent1" w:themeShade="BF"/>
      <w:sz w:val="24"/>
      <w:szCs w:val="24"/>
    </w:rPr>
  </w:style>
  <w:style w:type="character" w:customStyle="1" w:styleId="60">
    <w:name w:val="Heading 6 Char"/>
    <w:basedOn w:val="9"/>
    <w:link w:val="7"/>
    <w:semiHidden/>
    <w:qFormat/>
    <w:uiPriority w:val="99"/>
    <w:rPr>
      <w:rFonts w:asciiTheme="majorHAnsi" w:hAnsiTheme="majorHAnsi" w:eastAsiaTheme="majorEastAsia" w:cstheme="majorBidi"/>
      <w:color w:val="203864" w:themeColor="accent1" w:themeShade="80"/>
      <w:sz w:val="28"/>
    </w:rPr>
  </w:style>
  <w:style w:type="character" w:customStyle="1" w:styleId="61">
    <w:name w:val="Heading 9 Char"/>
    <w:basedOn w:val="9"/>
    <w:link w:val="8"/>
    <w:semiHidden/>
    <w:qFormat/>
    <w:uiPriority w:val="9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styleId="62">
    <w:name w:val="Placeholder Text"/>
    <w:basedOn w:val="9"/>
    <w:qFormat/>
    <w:uiPriority w:val="99"/>
    <w:rPr>
      <w:rFonts w:ascii="Times New Roman" w:hAnsi="Times New Roman"/>
      <w:color w:val="808080"/>
    </w:rPr>
  </w:style>
  <w:style w:type="character" w:customStyle="1" w:styleId="63">
    <w:name w:val="Footer Char"/>
    <w:basedOn w:val="9"/>
    <w:link w:val="20"/>
    <w:qFormat/>
    <w:uiPriority w:val="99"/>
    <w:rPr>
      <w:rFonts w:ascii=".VnTime" w:hAnsi=".VnTime" w:eastAsia="Times New Roman" w:cs="Times New Roman"/>
      <w:sz w:val="28"/>
      <w:szCs w:val="28"/>
    </w:rPr>
  </w:style>
  <w:style w:type="paragraph" w:customStyle="1" w:styleId="64">
    <w:name w:val="Default Paragraph Font Para Char Char Char Char Char"/>
    <w:autoRedefine/>
    <w:semiHidden/>
    <w:qFormat/>
    <w:uiPriority w:val="99"/>
    <w:pPr>
      <w:tabs>
        <w:tab w:val="left" w:pos="1152"/>
      </w:tabs>
      <w:spacing w:before="120" w:after="120" w:line="312" w:lineRule="auto"/>
    </w:pPr>
    <w:rPr>
      <w:rFonts w:ascii="Times New Roman" w:hAnsi="Times New Roman" w:eastAsia="Times New Roman" w:cs="Times New Roman"/>
      <w:sz w:val="26"/>
      <w:szCs w:val="26"/>
      <w:lang w:val="en-US" w:eastAsia="en-US" w:bidi="ar-SA"/>
    </w:rPr>
  </w:style>
  <w:style w:type="character" w:customStyle="1" w:styleId="65">
    <w:name w:val="Body Text Char"/>
    <w:basedOn w:val="9"/>
    <w:link w:val="12"/>
    <w:qFormat/>
    <w:uiPriority w:val="99"/>
    <w:rPr>
      <w:rFonts w:ascii="VNI-Times" w:hAnsi="VNI-Times" w:eastAsia="Times New Roman" w:cs="Times New Roman"/>
      <w:sz w:val="26"/>
      <w:szCs w:val="20"/>
    </w:rPr>
  </w:style>
  <w:style w:type="character" w:customStyle="1" w:styleId="66">
    <w:name w:val="Document Map Char"/>
    <w:basedOn w:val="9"/>
    <w:link w:val="17"/>
    <w:semiHidden/>
    <w:qFormat/>
    <w:uiPriority w:val="99"/>
    <w:rPr>
      <w:rFonts w:ascii="Tahoma" w:hAnsi="Tahoma" w:eastAsia="Times New Roman" w:cs="Tahoma"/>
      <w:sz w:val="20"/>
      <w:szCs w:val="20"/>
      <w:shd w:val="clear" w:color="auto" w:fill="000080"/>
    </w:rPr>
  </w:style>
  <w:style w:type="paragraph" w:customStyle="1" w:styleId="67">
    <w:name w:val="Heading 1 No Title"/>
    <w:basedOn w:val="2"/>
    <w:link w:val="68"/>
    <w:qFormat/>
    <w:uiPriority w:val="0"/>
    <w:pPr>
      <w:numPr>
        <w:numId w:val="0"/>
      </w:numPr>
    </w:pPr>
  </w:style>
  <w:style w:type="character" w:customStyle="1" w:styleId="68">
    <w:name w:val="Heading 1 No Title Char"/>
    <w:basedOn w:val="55"/>
    <w:link w:val="67"/>
    <w:qFormat/>
    <w:uiPriority w:val="0"/>
    <w:rPr>
      <w:rFonts w:ascii="Times New Roman" w:hAnsi="Times New Roman" w:cs="Times New Roman"/>
      <w:sz w:val="32"/>
      <w:szCs w:val="32"/>
    </w:rPr>
  </w:style>
  <w:style w:type="paragraph" w:customStyle="1" w:styleId="69">
    <w:name w:val="Paragraph"/>
    <w:basedOn w:val="1"/>
    <w:link w:val="70"/>
    <w:qFormat/>
    <w:uiPriority w:val="1"/>
    <w:pPr>
      <w:ind w:firstLine="567"/>
    </w:pPr>
    <w:rPr>
      <w:rFonts w:cs="Times New Roman"/>
      <w:szCs w:val="26"/>
    </w:rPr>
  </w:style>
  <w:style w:type="character" w:customStyle="1" w:styleId="70">
    <w:name w:val="Paragraph Char"/>
    <w:basedOn w:val="9"/>
    <w:link w:val="69"/>
    <w:qFormat/>
    <w:uiPriority w:val="1"/>
    <w:rPr>
      <w:rFonts w:ascii="Times New Roman" w:hAnsi="Times New Roman" w:cs="Times New Roman"/>
      <w:sz w:val="26"/>
      <w:szCs w:val="26"/>
    </w:rPr>
  </w:style>
  <w:style w:type="paragraph" w:customStyle="1" w:styleId="71">
    <w:name w:val="Tab Dot"/>
    <w:basedOn w:val="1"/>
    <w:link w:val="72"/>
    <w:qFormat/>
    <w:uiPriority w:val="2"/>
    <w:pPr>
      <w:tabs>
        <w:tab w:val="right" w:leader="dot" w:pos="9356"/>
      </w:tabs>
    </w:pPr>
    <w:rPr>
      <w:rFonts w:cs="Times New Roman"/>
      <w:szCs w:val="26"/>
    </w:rPr>
  </w:style>
  <w:style w:type="character" w:customStyle="1" w:styleId="72">
    <w:name w:val="Tab Dot Char"/>
    <w:basedOn w:val="9"/>
    <w:link w:val="71"/>
    <w:qFormat/>
    <w:uiPriority w:val="2"/>
    <w:rPr>
      <w:rFonts w:ascii="Times New Roman" w:hAnsi="Times New Roman" w:cs="Times New Roman"/>
      <w:sz w:val="26"/>
      <w:szCs w:val="26"/>
    </w:rPr>
  </w:style>
  <w:style w:type="paragraph" w:customStyle="1" w:styleId="73">
    <w:name w:val="Heading 1 No List"/>
    <w:basedOn w:val="2"/>
    <w:link w:val="74"/>
    <w:qFormat/>
    <w:uiPriority w:val="0"/>
    <w:pPr>
      <w:numPr>
        <w:numId w:val="0"/>
      </w:numPr>
      <w:outlineLvl w:val="9"/>
    </w:pPr>
  </w:style>
  <w:style w:type="character" w:customStyle="1" w:styleId="74">
    <w:name w:val="Heading 1 No List Char"/>
    <w:basedOn w:val="55"/>
    <w:link w:val="73"/>
    <w:qFormat/>
    <w:uiPriority w:val="0"/>
    <w:rPr>
      <w:rFonts w:ascii="Times New Roman" w:hAnsi="Times New Roman" w:cs="Times New Roman"/>
      <w:sz w:val="32"/>
      <w:szCs w:val="32"/>
    </w:rPr>
  </w:style>
  <w:style w:type="paragraph" w:customStyle="1" w:styleId="75">
    <w:name w:val="Heading 2 No List"/>
    <w:basedOn w:val="3"/>
    <w:link w:val="76"/>
    <w:qFormat/>
    <w:uiPriority w:val="0"/>
    <w:pPr>
      <w:numPr>
        <w:ilvl w:val="0"/>
        <w:numId w:val="11"/>
      </w:numPr>
      <w:jc w:val="left"/>
      <w:outlineLvl w:val="9"/>
    </w:pPr>
  </w:style>
  <w:style w:type="character" w:customStyle="1" w:styleId="76">
    <w:name w:val="Heading 2 No List Char"/>
    <w:basedOn w:val="56"/>
    <w:link w:val="75"/>
    <w:qFormat/>
    <w:uiPriority w:val="0"/>
    <w:rPr>
      <w:rFonts w:ascii="Times New Roman" w:hAnsi="Times New Roman" w:cs="Times New Roman"/>
      <w:sz w:val="28"/>
      <w:szCs w:val="28"/>
    </w:rPr>
  </w:style>
  <w:style w:type="paragraph" w:customStyle="1" w:styleId="77">
    <w:name w:val="Image"/>
    <w:basedOn w:val="1"/>
    <w:link w:val="79"/>
    <w:qFormat/>
    <w:uiPriority w:val="1"/>
    <w:pPr>
      <w:jc w:val="center"/>
    </w:pPr>
  </w:style>
  <w:style w:type="character" w:customStyle="1" w:styleId="78">
    <w:name w:val="Caption Char"/>
    <w:basedOn w:val="9"/>
    <w:link w:val="13"/>
    <w:qFormat/>
    <w:uiPriority w:val="2"/>
    <w:rPr>
      <w:rFonts w:ascii="Times New Roman" w:hAnsi="Times New Roman" w:eastAsia="Times New Roman" w:cs="Times New Roman"/>
      <w:bCs/>
      <w:i/>
      <w:sz w:val="24"/>
      <w:szCs w:val="24"/>
    </w:rPr>
  </w:style>
  <w:style w:type="character" w:customStyle="1" w:styleId="79">
    <w:name w:val="Image Char"/>
    <w:basedOn w:val="9"/>
    <w:link w:val="77"/>
    <w:qFormat/>
    <w:uiPriority w:val="1"/>
    <w:rPr>
      <w:rFonts w:ascii="Times New Roman" w:hAnsi="Times New Roman"/>
      <w:sz w:val="26"/>
    </w:rPr>
  </w:style>
  <w:style w:type="character" w:customStyle="1" w:styleId="80">
    <w:name w:val="Header Char"/>
    <w:basedOn w:val="9"/>
    <w:link w:val="21"/>
    <w:qFormat/>
    <w:uiPriority w:val="0"/>
    <w:rPr>
      <w:rFonts w:ascii="Times New Roman" w:hAnsi="Times New Roman"/>
      <w:sz w:val="26"/>
    </w:rPr>
  </w:style>
  <w:style w:type="character" w:customStyle="1" w:styleId="81">
    <w:name w:val="Unresolved Mention1"/>
    <w:basedOn w:val="9"/>
    <w:semiHidden/>
    <w:qFormat/>
    <w:uiPriority w:val="99"/>
    <w:rPr>
      <w:color w:val="605E5C"/>
      <w:shd w:val="clear" w:color="auto" w:fill="E1DFDD"/>
    </w:rPr>
  </w:style>
  <w:style w:type="paragraph" w:styleId="82">
    <w:name w:val="List Paragraph"/>
    <w:basedOn w:val="1"/>
    <w:qFormat/>
    <w:uiPriority w:val="34"/>
    <w:pPr>
      <w:ind w:left="720"/>
      <w:contextualSpacing/>
    </w:pPr>
  </w:style>
  <w:style w:type="character" w:customStyle="1" w:styleId="83">
    <w:name w:val="Title Char"/>
    <w:basedOn w:val="9"/>
    <w:link w:val="45"/>
    <w:qFormat/>
    <w:uiPriority w:val="0"/>
    <w:rPr>
      <w:rFonts w:asciiTheme="majorHAnsi" w:hAnsiTheme="majorHAnsi" w:eastAsiaTheme="majorEastAsia" w:cstheme="majorBidi"/>
      <w:spacing w:val="-10"/>
      <w:kern w:val="28"/>
      <w:sz w:val="56"/>
      <w:szCs w:val="56"/>
    </w:rPr>
  </w:style>
  <w:style w:type="character" w:customStyle="1" w:styleId="84">
    <w:name w:val="Comment Text Char"/>
    <w:basedOn w:val="9"/>
    <w:link w:val="15"/>
    <w:semiHidden/>
    <w:qFormat/>
    <w:uiPriority w:val="99"/>
    <w:rPr>
      <w:rFonts w:ascii="Times New Roman" w:hAnsi="Times New Roman"/>
      <w:sz w:val="20"/>
      <w:szCs w:val="20"/>
    </w:rPr>
  </w:style>
  <w:style w:type="character" w:customStyle="1" w:styleId="85">
    <w:name w:val="Comment Subject Char"/>
    <w:basedOn w:val="84"/>
    <w:link w:val="16"/>
    <w:semiHidden/>
    <w:qFormat/>
    <w:uiPriority w:val="99"/>
    <w:rPr>
      <w:rFonts w:ascii="Times New Roman" w:hAnsi="Times New Roman"/>
      <w:b/>
      <w:bCs/>
      <w:sz w:val="20"/>
      <w:szCs w:val="20"/>
    </w:rPr>
  </w:style>
  <w:style w:type="paragraph" w:customStyle="1" w:styleId="86">
    <w:name w:val="Revision1"/>
    <w:hidden/>
    <w:semiHidden/>
    <w:qFormat/>
    <w:uiPriority w:val="99"/>
    <w:rPr>
      <w:rFonts w:ascii="Times New Roman" w:hAnsi="Times New Roman" w:eastAsiaTheme="minorHAnsi" w:cstheme="minorBidi"/>
      <w:sz w:val="26"/>
      <w:szCs w:val="22"/>
      <w:lang w:val="en-US" w:eastAsia="en-US" w:bidi="ar-SA"/>
    </w:rPr>
  </w:style>
  <w:style w:type="character" w:customStyle="1" w:styleId="87">
    <w:name w:val="Unresolved Mention2"/>
    <w:basedOn w:val="9"/>
    <w:semiHidden/>
    <w:unhideWhenUsed/>
    <w:qFormat/>
    <w:uiPriority w:val="99"/>
    <w:rPr>
      <w:color w:val="605E5C"/>
      <w:shd w:val="clear" w:color="auto" w:fill="E1DFDD"/>
    </w:rPr>
  </w:style>
  <w:style w:type="character" w:customStyle="1" w:styleId="88">
    <w:name w:val="Balloon Text Char"/>
    <w:basedOn w:val="9"/>
    <w:link w:val="11"/>
    <w:semiHidden/>
    <w:qFormat/>
    <w:uiPriority w:val="99"/>
    <w:rPr>
      <w:rFonts w:ascii="Tahoma" w:hAnsi="Tahoma" w:cs="Tahoma"/>
      <w:sz w:val="16"/>
      <w:szCs w:val="16"/>
    </w:rPr>
  </w:style>
  <w:style w:type="character" w:customStyle="1" w:styleId="89">
    <w:name w:val="Unresolved Mention3"/>
    <w:basedOn w:val="9"/>
    <w:semiHidden/>
    <w:unhideWhenUsed/>
    <w:qFormat/>
    <w:uiPriority w:val="99"/>
    <w:rPr>
      <w:color w:val="605E5C"/>
      <w:shd w:val="clear" w:color="auto" w:fill="E1DFDD"/>
    </w:rPr>
  </w:style>
  <w:style w:type="character" w:customStyle="1" w:styleId="90">
    <w:name w:val="Unresolved Mention"/>
    <w:basedOn w:val="9"/>
    <w:semiHidden/>
    <w:unhideWhenUsed/>
    <w:qFormat/>
    <w:uiPriority w:val="99"/>
    <w:rPr>
      <w:color w:val="605E5C"/>
      <w:shd w:val="clear" w:color="auto" w:fill="E1DFDD"/>
    </w:rPr>
  </w:style>
  <w:style w:type="paragraph" w:customStyle="1" w:styleId="91">
    <w:name w:val="HINH ANH"/>
    <w:basedOn w:val="82"/>
    <w:qFormat/>
    <w:uiPriority w:val="0"/>
    <w:pPr>
      <w:suppressAutoHyphens w:val="0"/>
      <w:spacing w:before="240" w:after="240" w:line="240" w:lineRule="auto"/>
      <w:ind w:left="2376"/>
      <w:jc w:val="left"/>
    </w:pPr>
    <w:rPr>
      <w:rFonts w:eastAsia="Times New Roman" w:cs="Times New Roman"/>
      <w:color w:val="auto"/>
      <w:szCs w:val="26"/>
    </w:rPr>
  </w:style>
  <w:style w:type="paragraph" w:customStyle="1" w:styleId="92">
    <w:name w:val="h1"/>
    <w:basedOn w:val="1"/>
    <w:qFormat/>
    <w:uiPriority w:val="0"/>
    <w:pPr>
      <w:spacing w:line="360" w:lineRule="auto"/>
      <w:jc w:val="center"/>
    </w:pPr>
    <w:rPr>
      <w:rFonts w:cs="Times New Roman"/>
      <w:i/>
      <w:szCs w:val="26"/>
    </w:rPr>
  </w:style>
  <w:style w:type="paragraph" w:customStyle="1" w:styleId="93">
    <w:name w:val="WPSOffice手动目录 1"/>
    <w:qFormat/>
    <w:uiPriority w:val="0"/>
    <w:pPr>
      <w:ind w:leftChars="0"/>
    </w:pPr>
    <w:rPr>
      <w:rFonts w:ascii="Times New Roman" w:hAnsi="Times New Roman" w:eastAsia="SimSun" w:cs="Times New Roman"/>
      <w:sz w:val="20"/>
      <w:szCs w:val="20"/>
    </w:rPr>
  </w:style>
  <w:style w:type="paragraph" w:customStyle="1" w:styleId="94">
    <w:name w:val="WPSOffice手动目录 2"/>
    <w:qFormat/>
    <w:uiPriority w:val="0"/>
    <w:pPr>
      <w:ind w:leftChars="200"/>
    </w:pPr>
    <w:rPr>
      <w:rFonts w:ascii="Times New Roman" w:hAnsi="Times New Roman" w:eastAsia="SimSun" w:cs="Times New Roman"/>
      <w:sz w:val="20"/>
      <w:szCs w:val="20"/>
    </w:rPr>
  </w:style>
  <w:style w:type="paragraph" w:customStyle="1" w:styleId="95">
    <w:name w:val="WPSOffice手动目录 3"/>
    <w:qFormat/>
    <w:uiPriority w:val="0"/>
    <w:pPr>
      <w:ind w:leftChars="400"/>
    </w:pPr>
    <w:rPr>
      <w:rFonts w:ascii="Times New Roman" w:hAnsi="Times New Roman" w:eastAsia="SimSun" w:cs="Times New Roman"/>
      <w:sz w:val="20"/>
      <w:szCs w:val="20"/>
    </w:rPr>
  </w:style>
  <w:style w:type="paragraph" w:customStyle="1" w:styleId="96">
    <w:name w:val="Code Block"/>
    <w:qFormat/>
    <w:uiPriority w:val="0"/>
    <w:pPr>
      <w:spacing w:before="0" w:after="0" w:line="240" w:lineRule="auto"/>
    </w:pPr>
    <w:rPr>
      <w:rFonts w:ascii="Times New Roman" w:hAnsi="Times New Roman" w:eastAsia="Times New Roman"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17.png"/><Relationship Id="rId34" Type="http://schemas.openxmlformats.org/officeDocument/2006/relationships/image" Target="media/image16.png"/><Relationship Id="rId33" Type="http://schemas.openxmlformats.org/officeDocument/2006/relationships/image" Target="media/image15.png"/><Relationship Id="rId32" Type="http://schemas.openxmlformats.org/officeDocument/2006/relationships/image" Target="media/image14.png"/><Relationship Id="rId31" Type="http://schemas.openxmlformats.org/officeDocument/2006/relationships/image" Target="media/image13.png"/><Relationship Id="rId30" Type="http://schemas.openxmlformats.org/officeDocument/2006/relationships/image" Target="media/image12.png"/><Relationship Id="rId3" Type="http://schemas.openxmlformats.org/officeDocument/2006/relationships/footnotes" Target="footnotes.xml"/><Relationship Id="rId29" Type="http://schemas.openxmlformats.org/officeDocument/2006/relationships/image" Target="../NULL"/><Relationship Id="rId28" Type="http://schemas.openxmlformats.org/officeDocument/2006/relationships/image" Target="media/image10.png"/><Relationship Id="rId27" Type="http://schemas.openxmlformats.org/officeDocument/2006/relationships/image" Target="media/image9.png"/><Relationship Id="rId26" Type="http://schemas.openxmlformats.org/officeDocument/2006/relationships/image" Target="media/image8.png"/><Relationship Id="rId25" Type="http://schemas.openxmlformats.org/officeDocument/2006/relationships/image" Target="media/image7.png"/><Relationship Id="rId24" Type="http://schemas.openxmlformats.org/officeDocument/2006/relationships/image" Target="media/image6.png"/><Relationship Id="rId23" Type="http://schemas.openxmlformats.org/officeDocument/2006/relationships/image" Target="media/image5.jpeg"/><Relationship Id="rId22" Type="http://schemas.openxmlformats.org/officeDocument/2006/relationships/image" Target="media/image4.png"/><Relationship Id="rId21" Type="http://schemas.openxmlformats.org/officeDocument/2006/relationships/image" Target="media/image3.jpeg"/><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theme" Target="theme/theme1.xml"/><Relationship Id="rId17" Type="http://schemas.openxmlformats.org/officeDocument/2006/relationships/header" Target="header6.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header" Target="header4.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05F4740-F7FB-4339-A187-3749E74648F0}">
  <ds:schemaRefs/>
</ds:datastoreItem>
</file>

<file path=docProps/app.xml><?xml version="1.0" encoding="utf-8"?>
<Properties xmlns="http://schemas.openxmlformats.org/officeDocument/2006/extended-properties" xmlns:vt="http://schemas.openxmlformats.org/officeDocument/2006/docPropsVTypes">
  <Template>Normal.dotm</Template>
  <Pages>69</Pages>
  <Words>23612</Words>
  <Characters>91494</Characters>
  <Lines>1</Lines>
  <Paragraphs>1</Paragraphs>
  <TotalTime>0</TotalTime>
  <ScaleCrop>false</ScaleCrop>
  <LinksUpToDate>false</LinksUpToDate>
  <CharactersWithSpaces>113502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2023-12-22T09:48:00Z</dcterms:created>
  <dc:creator>DaThuong</dc:creator>
  <cp:lastModifiedBy>Dạ Thương Trần Thị</cp:lastModifiedBy>
  <cp:lastPrinted>2023-12-22T09:45:00Z</cp:lastPrinted>
  <dcterms:modified xsi:type="dcterms:W3CDTF">2026-09-12T07:43:01Z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D4FC984DDB4E4FADB6060A91FEDE8AA3_13</vt:lpwstr>
  </property>
  <property fmtid="{D5CDD505-2E9C-101B-9397-08002B2CF9AE}" pid="4" name="KSOTemplateDocerSaveRecord">
    <vt:lpwstr>eyJoZGlkIjoiZGNmN2YzYjQzYzZlN2I5MTlkZmI3Mjg4ODM2ZWQ4MzciLCJ1c2VySWQiOiIxMzkxOTUyODQ3OTQ5In0=</vt:lpwstr>
  </property>
</Properties>
</file>